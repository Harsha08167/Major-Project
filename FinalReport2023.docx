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sz w:val="20"/>
        </w:rPr>
      </w:pPr>
      <w:r>
        <w:pict>
          <v:group id="_x0000_s1026" o:spid="_x0000_s1026" o:spt="203" style="position:absolute;left:0pt;margin-left:73.8pt;margin-top:30.8pt;height:741pt;width:471.4pt;mso-position-horizontal-relative:page;mso-position-vertical-relative:page;z-index:-251653120;mso-width-relative:page;mso-height-relative:page;" coordorigin="1476,617" coordsize="9428,14820">
            <o:lock v:ext="edit"/>
            <v:shape id="_x0000_s1027" o:spid="_x0000_s1027" style="position:absolute;left:1516;top:654;height:14740;width:9356;" fillcolor="#000000" filled="t" stroked="f" coordorigin="1517,655" coordsize="9356,14740" path="m10687,675l1702,675,1714,655,10675,655,10687,675xm1752,695l1663,695,1674,675,1764,675,1752,695xm10726,695l10637,695,10625,675,10715,675,10726,695xm1691,715l1637,715,1639,695,1701,695,1691,715xm10752,715l10698,715,10688,695,10750,695,10752,715xm1658,735l1606,735,1615,715,1667,715,1658,735xm10663,735l1726,735,1737,715,10652,715,10663,735xm10783,735l10731,735,10722,715,10774,715,10783,735xm1638,755l1586,755,1594,735,1646,735,1638,755xm1767,755l1685,755,1695,735,1777,735,1767,755xm10704,755l10622,755,10612,735,10694,735,10704,755xm10803,755l10752,755,10743,735,10795,735,10803,755xm1618,775l1577,775,1585,755,1619,755,1618,775xm1720,775l1658,775,1667,755,1729,755,1720,775xm10731,775l10669,775,10660,755,10722,755,10731,775xm10812,775l10771,775,10770,755,10804,755,10812,775xm1602,795l1561,795,1568,775,1602,775,1602,795xm1687,795l1642,795,1650,775,1695,775,1687,795xm10747,795l10702,795,10694,775,10739,775,10747,795xm10828,795l10787,795,10787,775,10821,775,10828,795xm1588,815l1547,815,1553,795,1594,795,1588,815xm1665,815l1621,815,1628,795,1672,795,1665,815xm10768,815l10724,815,10717,795,10761,795,10768,815xm10842,815l10801,815,10795,795,10836,795,10842,815xm1575,835l1541,835,1546,815,1581,815,1575,835xm1647,835l1609,835,1615,815,1653,815,1647,835xm10780,835l10742,835,10736,815,10775,815,10780,835xm10848,835l10814,835,10808,815,10843,815,10848,835xm1565,855l1530,855,1534,835,1569,835,1565,855xm1628,875l1594,875,1599,855,1603,835,1642,835,1637,855,1632,855,1628,875xm10795,875l10761,875,10757,855,10752,855,10747,835,10785,835,10790,855,10795,875xm10859,855l10824,855,10820,835,10855,835,10859,855xm1561,875l1526,875,1530,855,1564,855,1561,875xm10863,875l10828,875,10825,855,10859,855,10863,875xm1554,895l1523,895,1526,875,1557,875,1554,895xm1621,895l1587,895,1590,875,1624,875,1621,895xm10802,895l10768,895,10765,875,10799,875,10802,895xm10866,895l10835,895,10832,875,10863,875,10866,895xm1551,915l1518,915,1520,895,1554,895,1551,915xm1616,915l1583,915,1585,895,1618,895,1616,915xm10806,915l10773,915,10771,895,10804,895,10806,915xm10871,915l10838,915,10835,895,10869,895,10871,915xm1549,935l1517,935,1518,915,1550,915,1549,935xm1612,15115l1580,15115,1580,15095,1580,955,1580,935,1581,915,1614,915,1613,935,1612,935,1612,955,1612,15095,1612,15115xm10809,15115l10777,15115,10778,15095,10778,955,10777,935,10776,935,10775,915,10808,915,10809,935,10809,955,10809,15095,10809,15115xm10872,935l10840,935,10840,915,10871,915,10872,935xm1549,15115l1517,15115,1517,15095,1517,955,1517,935,1549,935,1548,955,1548,955,1548,15095,1549,15115xm10872,15115l10841,15115,10841,15095,10841,955,10841,935,10872,935,10873,955,10872,15095,10872,15115xm1551,15135l1518,15135,1518,15115,1550,15115,1551,15135xm1614,15135l1583,15135,1581,15115,1613,15115,1614,15135xm10806,15135l10775,15135,10776,15115,10808,15115,10806,15135xm10871,15135l10838,15135,10839,15115,10871,15115,10871,15135xm1554,15155l1522,15155,1520,15135,1551,15135,1554,15155xm1624,15175l1590,15175,1587,15155,1585,15135,1616,15135,1618,15155,1621,15155,1624,15175xm10799,15175l10765,15175,10768,15155,10771,15155,10773,15135,10804,15135,10802,15155,10799,15175xm10867,15155l10835,15155,10838,15135,10869,15135,10867,15155xm1560,15175l1526,15175,1523,15155,1557,15155,1560,15175xm10863,15175l10829,15175,10832,15155,10866,15155,10863,15175xm1564,15195l1530,15195,1530,15175,1561,15175,1564,15195xm1632,15195l1599,15195,1594,15175,1628,15175,1632,15195xm10790,15195l10757,15195,10761,15175,10795,15175,10790,15195xm10859,15195l10825,15195,10828,15175,10859,15175,10859,15195xm1575,15215l1540,15215,1535,15195,1570,15195,1575,15215xm1647,15215l1609,15215,1603,15195,1642,15195,1647,15215xm10780,15215l10742,15215,10747,15195,10785,15195,10780,15215xm10849,15215l10814,15215,10819,15195,10854,15195,10849,15215xm1587,15235l1546,15235,1541,15215,1581,15215,1587,15235xm1659,15235l1621,15235,1614,15215,1653,15215,1659,15235xm10768,15235l10730,15235,10736,15215,10774,15215,10768,15235xm10843,15235l10802,15235,10808,15215,10848,15215,10843,15235xm1594,15255l1560,15255,1554,15235,1588,15235,1594,15255xm1680,15255l1634,15255,1628,15235,1672,15235,1680,15255xm10754,15255l10709,15255,10717,15235,10761,15235,10754,15255xm10829,15255l10795,15255,10801,15235,10835,15235,10829,15255xm1610,15275l1569,15275,1568,15255,1602,15255,1610,15275xm1703,15275l1658,15275,1650,15255,1695,15255,1703,15275xm10731,15275l10686,15275,10694,15255,10739,15255,10731,15275xm10820,15275l10779,15275,10787,15255,10821,15255,10820,15275xm1627,15295l1585,15295,1577,15275,1619,15275,1627,15295xm1738,15295l1676,15295,1667,15275,1729,15275,1738,15295xm10713,15295l10651,15295,10660,15275,10722,15275,10713,15295xm10804,15295l10762,15295,10770,15275,10812,15275,10804,15295xm1656,15315l1604,15315,1596,15295,1647,15295,1656,15315xm10684,15315l1705,15315,1695,15295,10694,15295,10684,15315xm10785,15315l10733,15315,10742,15295,10793,15295,10785,15315xm1678,15335l1626,15335,1616,15315,1668,15315,1678,15335xm10629,15335l1760,15335,1748,15315,10641,15315,10629,15335xm10763,15335l10711,15335,10721,15315,10773,15315,10763,15335xm1725,15355l1649,15355,1639,15335,1714,15335,1725,15355xm10740,15355l10664,15355,10675,15335,10750,15335,10740,15355xm1804,15375l1687,15375,1676,15355,1792,15355,1804,15375xm10702,15375l10585,15375,10597,15355,10713,15355,10702,15375xm10647,15395l1742,15395,1730,15375,10659,15375,10647,15395xe">
              <v:path arrowok="t"/>
              <v:fill on="t" focussize="0,0"/>
              <v:stroke on="f"/>
              <v:imagedata o:title=""/>
              <o:lock v:ext="edit"/>
            </v:shape>
            <v:shape id="_x0000_s1028" o:spid="_x0000_s1028" o:spt="75" type="#_x0000_t75" style="position:absolute;left:1495;top:624;height:1112;width:1124;" filled="f" stroked="f" coordsize="21600,21600">
              <v:path/>
              <v:fill on="f" focussize="0,0"/>
              <v:stroke on="f"/>
              <v:imagedata r:id="rId12" o:title=""/>
              <o:lock v:ext="edit" aspectratio="t"/>
            </v:shape>
            <v:shape id="_x0000_s1029" o:spid="_x0000_s1029" o:spt="75" type="#_x0000_t75" style="position:absolute;left:9780;top:616;height:1112;width:1124;" filled="f" stroked="f" coordsize="21600,21600">
              <v:path/>
              <v:fill on="f" focussize="0,0"/>
              <v:stroke on="f"/>
              <v:imagedata r:id="rId13" o:title=""/>
              <o:lock v:ext="edit" aspectratio="t"/>
            </v:shape>
            <v:shape id="_x0000_s1030" o:spid="_x0000_s1030" o:spt="75" type="#_x0000_t75" style="position:absolute;left:9770;top:14325;height:1112;width:1124;" filled="f" stroked="f" coordsize="21600,21600">
              <v:path/>
              <v:fill on="f" focussize="0,0"/>
              <v:stroke on="f"/>
              <v:imagedata r:id="rId14" o:title=""/>
              <o:lock v:ext="edit" aspectratio="t"/>
            </v:shape>
            <v:shape id="_x0000_s1031" o:spid="_x0000_s1031" o:spt="75" type="#_x0000_t75" style="position:absolute;left:1476;top:14313;height:1112;width:1124;" filled="f" stroked="f" coordsize="21600,21600">
              <v:path/>
              <v:fill on="f" focussize="0,0"/>
              <v:stroke on="f"/>
              <v:imagedata r:id="rId15" o:title=""/>
              <o:lock v:ext="edit" aspectratio="t"/>
            </v:shape>
            <v:shape id="_x0000_s1032" o:spid="_x0000_s1032" o:spt="75" type="#_x0000_t75" style="position:absolute;left:5311;top:9648;height:1757;width:1683;" filled="f" stroked="f" coordsize="21600,21600">
              <v:path/>
              <v:fill on="f" focussize="0,0"/>
              <v:stroke on="f"/>
              <v:imagedata r:id="rId16" o:title=""/>
              <o:lock v:ext="edit" aspectratio="t"/>
            </v:shape>
            <v:shape id="_x0000_s1033" o:spid="_x0000_s1033" o:spt="75" type="#_x0000_t75" style="position:absolute;left:1896;top:1056;height:2014;width:8304;" filled="f" stroked="f" coordsize="21600,21600">
              <v:path/>
              <v:fill on="f" focussize="0,0"/>
              <v:stroke on="f"/>
              <v:imagedata r:id="rId17" o:title=""/>
              <o:lock v:ext="edit" aspectratio="t"/>
            </v:shape>
          </v:group>
        </w:pict>
      </w: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4"/>
        <w:spacing w:before="227"/>
        <w:ind w:left="3218" w:right="3217" w:firstLine="758"/>
        <w:jc w:val="left"/>
      </w:pPr>
      <w:r>
        <w:t>Belagavi</w:t>
      </w:r>
      <w:r>
        <w:rPr>
          <w:spacing w:val="1"/>
        </w:rPr>
        <w:t xml:space="preserve"> </w:t>
      </w:r>
      <w:r>
        <w:t>PROJECT</w:t>
      </w:r>
      <w:r>
        <w:rPr>
          <w:spacing w:val="-9"/>
        </w:rPr>
        <w:t xml:space="preserve"> </w:t>
      </w:r>
      <w:r>
        <w:t>REPORT</w:t>
      </w:r>
    </w:p>
    <w:p>
      <w:pPr>
        <w:spacing w:before="0" w:line="321" w:lineRule="exact"/>
        <w:ind w:left="0" w:right="7" w:firstLine="0"/>
        <w:jc w:val="center"/>
        <w:rPr>
          <w:b/>
          <w:sz w:val="28"/>
        </w:rPr>
      </w:pPr>
      <w:r>
        <w:rPr>
          <w:b/>
          <w:sz w:val="28"/>
        </w:rPr>
        <w:t>8</w:t>
      </w:r>
      <w:r>
        <w:rPr>
          <w:b/>
          <w:position w:val="9"/>
          <w:sz w:val="18"/>
        </w:rPr>
        <w:t>th</w:t>
      </w:r>
      <w:r>
        <w:rPr>
          <w:b/>
          <w:spacing w:val="24"/>
          <w:position w:val="9"/>
          <w:sz w:val="18"/>
        </w:rPr>
        <w:t xml:space="preserve"> </w:t>
      </w:r>
      <w:r>
        <w:rPr>
          <w:b/>
          <w:sz w:val="28"/>
        </w:rPr>
        <w:t>semester,</w:t>
      </w:r>
      <w:r>
        <w:rPr>
          <w:b/>
          <w:spacing w:val="-2"/>
          <w:sz w:val="28"/>
        </w:rPr>
        <w:t xml:space="preserve"> </w:t>
      </w:r>
      <w:r>
        <w:rPr>
          <w:b/>
          <w:sz w:val="28"/>
        </w:rPr>
        <w:t>B.E.</w:t>
      </w:r>
    </w:p>
    <w:p>
      <w:pPr>
        <w:pStyle w:val="8"/>
        <w:rPr>
          <w:b/>
          <w:sz w:val="28"/>
        </w:rPr>
      </w:pPr>
    </w:p>
    <w:p>
      <w:pPr>
        <w:pStyle w:val="3"/>
        <w:spacing w:line="368" w:lineRule="exact"/>
        <w:ind w:left="0" w:right="5"/>
        <w:jc w:val="center"/>
        <w:rPr>
          <w:color w:val="933634"/>
          <w:sz w:val="28"/>
          <w:szCs w:val="28"/>
        </w:rPr>
      </w:pPr>
      <w:r>
        <w:rPr>
          <w:color w:val="933634"/>
          <w:sz w:val="28"/>
          <w:szCs w:val="28"/>
        </w:rPr>
        <w:t>“</w:t>
      </w:r>
      <w:r>
        <w:rPr>
          <w:rFonts w:hint="default"/>
          <w:color w:val="933634"/>
          <w:sz w:val="28"/>
          <w:szCs w:val="28"/>
          <w:lang w:val="en-US"/>
        </w:rPr>
        <w:t xml:space="preserve">GOUSHALA - A </w:t>
      </w:r>
      <w:r>
        <w:rPr>
          <w:color w:val="933634"/>
          <w:sz w:val="28"/>
          <w:szCs w:val="28"/>
        </w:rPr>
        <w:t>LIVESTOCK</w:t>
      </w:r>
      <w:r>
        <w:rPr>
          <w:color w:val="933634"/>
          <w:spacing w:val="-4"/>
          <w:sz w:val="28"/>
          <w:szCs w:val="28"/>
        </w:rPr>
        <w:t xml:space="preserve"> </w:t>
      </w:r>
      <w:r>
        <w:rPr>
          <w:color w:val="933634"/>
          <w:sz w:val="28"/>
          <w:szCs w:val="28"/>
        </w:rPr>
        <w:t>MANAGEMENT</w:t>
      </w:r>
      <w:r>
        <w:rPr>
          <w:color w:val="933634"/>
          <w:spacing w:val="-1"/>
          <w:sz w:val="28"/>
          <w:szCs w:val="28"/>
        </w:rPr>
        <w:t xml:space="preserve"> </w:t>
      </w:r>
      <w:r>
        <w:rPr>
          <w:color w:val="933634"/>
          <w:sz w:val="28"/>
          <w:szCs w:val="28"/>
        </w:rPr>
        <w:t>USING</w:t>
      </w:r>
      <w:r>
        <w:rPr>
          <w:color w:val="933634"/>
          <w:spacing w:val="-1"/>
          <w:sz w:val="28"/>
          <w:szCs w:val="28"/>
        </w:rPr>
        <w:t xml:space="preserve"> </w:t>
      </w:r>
      <w:r>
        <w:rPr>
          <w:color w:val="933634"/>
          <w:sz w:val="28"/>
          <w:szCs w:val="28"/>
        </w:rPr>
        <w:t>AWS</w:t>
      </w:r>
      <w:r>
        <w:rPr>
          <w:color w:val="933634"/>
          <w:spacing w:val="-2"/>
          <w:sz w:val="28"/>
          <w:szCs w:val="28"/>
        </w:rPr>
        <w:t xml:space="preserve"> </w:t>
      </w:r>
      <w:r>
        <w:rPr>
          <w:color w:val="933634"/>
          <w:sz w:val="28"/>
          <w:szCs w:val="28"/>
        </w:rPr>
        <w:t>IoT”</w:t>
      </w:r>
    </w:p>
    <w:p/>
    <w:p>
      <w:pPr>
        <w:pStyle w:val="5"/>
        <w:spacing w:before="0"/>
        <w:ind w:left="191" w:right="187" w:firstLine="60"/>
      </w:pPr>
      <w:r>
        <w:t>A Project Report submitted to Visvesvaraya Technological University in partial</w:t>
      </w:r>
      <w:r>
        <w:rPr>
          <w:spacing w:val="1"/>
        </w:rPr>
        <w:t xml:space="preserve"> </w:t>
      </w:r>
      <w:r>
        <w:t>fulfillment of the requirement for the award of degree of Bachelor of Engineering in</w:t>
      </w:r>
      <w:r>
        <w:rPr>
          <w:spacing w:val="-57"/>
        </w:rPr>
        <w:t xml:space="preserve"> </w:t>
      </w:r>
      <w:r>
        <w:t>Electronics</w:t>
      </w:r>
      <w:r>
        <w:rPr>
          <w:spacing w:val="-1"/>
        </w:rPr>
        <w:t xml:space="preserve"> </w:t>
      </w:r>
      <w:r>
        <w:t>and Telecommunication</w:t>
      </w:r>
      <w:r>
        <w:rPr>
          <w:spacing w:val="1"/>
        </w:rPr>
        <w:t xml:space="preserve"> </w:t>
      </w:r>
      <w:r>
        <w:t>Engineering</w:t>
      </w:r>
    </w:p>
    <w:p>
      <w:pPr>
        <w:spacing w:before="1"/>
        <w:ind w:left="3705" w:right="0" w:firstLine="0"/>
        <w:jc w:val="left"/>
        <w:rPr>
          <w:sz w:val="28"/>
        </w:rPr>
      </w:pPr>
      <w:r>
        <w:rPr>
          <w:color w:val="234060"/>
          <w:sz w:val="28"/>
        </w:rPr>
        <w:t>Submitted</w:t>
      </w:r>
      <w:r>
        <w:rPr>
          <w:color w:val="234060"/>
          <w:spacing w:val="-7"/>
          <w:sz w:val="28"/>
        </w:rPr>
        <w:t xml:space="preserve"> </w:t>
      </w:r>
      <w:r>
        <w:rPr>
          <w:color w:val="234060"/>
          <w:sz w:val="28"/>
        </w:rPr>
        <w:t>by,</w:t>
      </w:r>
    </w:p>
    <w:p>
      <w:pPr>
        <w:pStyle w:val="8"/>
        <w:spacing w:before="11"/>
        <w:rPr>
          <w:sz w:val="23"/>
        </w:rPr>
      </w:pPr>
    </w:p>
    <w:p>
      <w:pPr>
        <w:tabs>
          <w:tab w:val="left" w:pos="3484"/>
        </w:tabs>
        <w:spacing w:before="0" w:line="322" w:lineRule="exact"/>
        <w:ind w:left="0" w:right="81" w:firstLine="0"/>
        <w:jc w:val="center"/>
        <w:rPr>
          <w:b/>
          <w:sz w:val="28"/>
        </w:rPr>
      </w:pPr>
      <w:r>
        <w:rPr>
          <w:b/>
          <w:color w:val="234060"/>
          <w:sz w:val="28"/>
        </w:rPr>
        <w:t>Anjan</w:t>
      </w:r>
      <w:r>
        <w:rPr>
          <w:b/>
          <w:color w:val="234060"/>
          <w:spacing w:val="-4"/>
          <w:sz w:val="28"/>
        </w:rPr>
        <w:t xml:space="preserve"> </w:t>
      </w:r>
      <w:r>
        <w:rPr>
          <w:b/>
          <w:color w:val="234060"/>
          <w:sz w:val="28"/>
        </w:rPr>
        <w:t>D S</w:t>
      </w:r>
      <w:r>
        <w:rPr>
          <w:b/>
          <w:color w:val="234060"/>
          <w:sz w:val="28"/>
        </w:rPr>
        <w:tab/>
      </w:r>
      <w:r>
        <w:rPr>
          <w:b/>
          <w:color w:val="234060"/>
          <w:sz w:val="28"/>
        </w:rPr>
        <w:t>4JN19ET004</w:t>
      </w:r>
    </w:p>
    <w:p>
      <w:pPr>
        <w:tabs>
          <w:tab w:val="left" w:pos="3489"/>
        </w:tabs>
        <w:spacing w:before="0" w:line="322" w:lineRule="exact"/>
        <w:ind w:left="0" w:right="76" w:firstLine="0"/>
        <w:jc w:val="center"/>
        <w:rPr>
          <w:b/>
          <w:sz w:val="28"/>
        </w:rPr>
      </w:pPr>
      <w:r>
        <w:rPr>
          <w:b/>
          <w:color w:val="234060"/>
          <w:sz w:val="28"/>
        </w:rPr>
        <w:t>Harsha</w:t>
      </w:r>
      <w:r>
        <w:rPr>
          <w:b/>
          <w:color w:val="234060"/>
          <w:spacing w:val="-6"/>
          <w:sz w:val="28"/>
        </w:rPr>
        <w:t xml:space="preserve"> </w:t>
      </w:r>
      <w:r>
        <w:rPr>
          <w:b/>
          <w:color w:val="234060"/>
          <w:sz w:val="28"/>
        </w:rPr>
        <w:t>J Nazre</w:t>
      </w:r>
      <w:r>
        <w:rPr>
          <w:b/>
          <w:color w:val="234060"/>
          <w:sz w:val="28"/>
        </w:rPr>
        <w:tab/>
      </w:r>
      <w:r>
        <w:rPr>
          <w:b/>
          <w:color w:val="234060"/>
          <w:sz w:val="28"/>
        </w:rPr>
        <w:t>4JN19ET014</w:t>
      </w:r>
    </w:p>
    <w:p>
      <w:pPr>
        <w:pStyle w:val="4"/>
        <w:tabs>
          <w:tab w:val="left" w:pos="3506"/>
        </w:tabs>
        <w:ind w:right="57"/>
      </w:pPr>
      <w:r>
        <w:rPr>
          <w:color w:val="234060"/>
        </w:rPr>
        <w:t>R</w:t>
      </w:r>
      <w:r>
        <w:rPr>
          <w:color w:val="234060"/>
          <w:spacing w:val="-3"/>
        </w:rPr>
        <w:t xml:space="preserve"> </w:t>
      </w:r>
      <w:r>
        <w:rPr>
          <w:color w:val="234060"/>
        </w:rPr>
        <w:t>R Shriya</w:t>
      </w:r>
      <w:r>
        <w:rPr>
          <w:color w:val="234060"/>
        </w:rPr>
        <w:tab/>
      </w:r>
      <w:r>
        <w:rPr>
          <w:color w:val="234060"/>
        </w:rPr>
        <w:t>4JN19ET026</w:t>
      </w:r>
    </w:p>
    <w:p>
      <w:pPr>
        <w:tabs>
          <w:tab w:val="left" w:pos="3530"/>
        </w:tabs>
        <w:spacing w:before="2"/>
        <w:ind w:left="0" w:right="36" w:firstLine="0"/>
        <w:jc w:val="center"/>
        <w:rPr>
          <w:b/>
          <w:sz w:val="28"/>
        </w:rPr>
      </w:pPr>
      <w:r>
        <w:rPr>
          <w:b/>
          <w:color w:val="234060"/>
          <w:sz w:val="28"/>
        </w:rPr>
        <w:t>Smriti</w:t>
      </w:r>
      <w:r>
        <w:rPr>
          <w:b/>
          <w:color w:val="234060"/>
          <w:spacing w:val="-2"/>
          <w:sz w:val="28"/>
        </w:rPr>
        <w:t xml:space="preserve"> </w:t>
      </w:r>
      <w:r>
        <w:rPr>
          <w:b/>
          <w:color w:val="234060"/>
          <w:sz w:val="28"/>
        </w:rPr>
        <w:t>K</w:t>
      </w:r>
      <w:r>
        <w:rPr>
          <w:b/>
          <w:color w:val="234060"/>
          <w:spacing w:val="-3"/>
          <w:sz w:val="28"/>
        </w:rPr>
        <w:t xml:space="preserve"> </w:t>
      </w:r>
      <w:r>
        <w:rPr>
          <w:b/>
          <w:color w:val="234060"/>
          <w:sz w:val="28"/>
        </w:rPr>
        <w:t>Vantkar</w:t>
      </w:r>
      <w:r>
        <w:rPr>
          <w:b/>
          <w:color w:val="234060"/>
          <w:sz w:val="28"/>
        </w:rPr>
        <w:tab/>
      </w:r>
      <w:r>
        <w:rPr>
          <w:b/>
          <w:color w:val="234060"/>
          <w:sz w:val="28"/>
        </w:rPr>
        <w:t>4JN19ET028</w:t>
      </w:r>
    </w:p>
    <w:p>
      <w:pPr>
        <w:pStyle w:val="8"/>
        <w:spacing w:before="9"/>
        <w:rPr>
          <w:b/>
          <w:sz w:val="27"/>
        </w:rPr>
      </w:pPr>
    </w:p>
    <w:p>
      <w:pPr>
        <w:spacing w:before="1"/>
        <w:ind w:left="0" w:right="5" w:firstLine="0"/>
        <w:jc w:val="center"/>
        <w:rPr>
          <w:b/>
          <w:sz w:val="24"/>
        </w:rPr>
      </w:pPr>
      <w:r>
        <w:rPr>
          <w:b/>
          <w:sz w:val="24"/>
        </w:rPr>
        <w:t>Under</w:t>
      </w:r>
      <w:r>
        <w:rPr>
          <w:b/>
          <w:spacing w:val="-3"/>
          <w:sz w:val="24"/>
        </w:rPr>
        <w:t xml:space="preserve"> </w:t>
      </w:r>
      <w:r>
        <w:rPr>
          <w:b/>
          <w:sz w:val="24"/>
        </w:rPr>
        <w:t>the</w:t>
      </w:r>
      <w:r>
        <w:rPr>
          <w:b/>
          <w:spacing w:val="-3"/>
          <w:sz w:val="24"/>
        </w:rPr>
        <w:t xml:space="preserve"> </w:t>
      </w:r>
      <w:r>
        <w:rPr>
          <w:b/>
          <w:sz w:val="24"/>
        </w:rPr>
        <w:t>guidance of:</w:t>
      </w:r>
    </w:p>
    <w:p>
      <w:pPr>
        <w:pStyle w:val="4"/>
        <w:spacing w:before="1" w:line="322" w:lineRule="exact"/>
        <w:ind w:right="6"/>
      </w:pPr>
      <w:r>
        <w:rPr>
          <w:color w:val="933734"/>
          <w:spacing w:val="-1"/>
        </w:rPr>
        <w:t>Mr.</w:t>
      </w:r>
      <w:r>
        <w:rPr>
          <w:color w:val="933734"/>
          <w:spacing w:val="-2"/>
        </w:rPr>
        <w:t xml:space="preserve"> </w:t>
      </w:r>
      <w:r>
        <w:rPr>
          <w:color w:val="933734"/>
        </w:rPr>
        <w:t>Benak</w:t>
      </w:r>
      <w:r>
        <w:rPr>
          <w:color w:val="933734"/>
          <w:spacing w:val="-1"/>
        </w:rPr>
        <w:t xml:space="preserve"> </w:t>
      </w:r>
      <w:r>
        <w:rPr>
          <w:color w:val="933734"/>
        </w:rPr>
        <w:t>Patel</w:t>
      </w:r>
      <w:r>
        <w:rPr>
          <w:color w:val="933734"/>
          <w:spacing w:val="-1"/>
        </w:rPr>
        <w:t xml:space="preserve"> </w:t>
      </w:r>
      <w:r>
        <w:rPr>
          <w:color w:val="933734"/>
        </w:rPr>
        <w:t>M</w:t>
      </w:r>
      <w:r>
        <w:rPr>
          <w:color w:val="933734"/>
          <w:spacing w:val="-2"/>
        </w:rPr>
        <w:t xml:space="preserve"> </w:t>
      </w:r>
      <w:r>
        <w:rPr>
          <w:color w:val="933734"/>
        </w:rPr>
        <w:t>P,</w:t>
      </w:r>
      <w:r>
        <w:rPr>
          <w:color w:val="933734"/>
          <w:spacing w:val="-2"/>
        </w:rPr>
        <w:t xml:space="preserve"> </w:t>
      </w:r>
      <w:r>
        <w:rPr>
          <w:color w:val="933734"/>
          <w:vertAlign w:val="subscript"/>
        </w:rPr>
        <w:t>B.E.,</w:t>
      </w:r>
      <w:r>
        <w:rPr>
          <w:color w:val="933734"/>
          <w:spacing w:val="-24"/>
          <w:vertAlign w:val="baseline"/>
        </w:rPr>
        <w:t xml:space="preserve"> </w:t>
      </w:r>
      <w:r>
        <w:rPr>
          <w:color w:val="933734"/>
          <w:vertAlign w:val="subscript"/>
        </w:rPr>
        <w:t>M.E.,</w:t>
      </w:r>
    </w:p>
    <w:p>
      <w:pPr>
        <w:spacing w:before="0"/>
        <w:ind w:left="3343" w:right="3349" w:firstLine="0"/>
        <w:jc w:val="center"/>
        <w:rPr>
          <w:b/>
          <w:sz w:val="28"/>
        </w:rPr>
      </w:pPr>
      <w:r>
        <w:rPr>
          <w:b/>
          <w:color w:val="933734"/>
          <w:sz w:val="28"/>
        </w:rPr>
        <w:t>Assistant Professor</w:t>
      </w:r>
      <w:r>
        <w:rPr>
          <w:b/>
          <w:color w:val="933734"/>
          <w:spacing w:val="-67"/>
          <w:sz w:val="28"/>
        </w:rPr>
        <w:t xml:space="preserve"> </w:t>
      </w:r>
      <w:r>
        <w:rPr>
          <w:b/>
          <w:color w:val="933734"/>
          <w:sz w:val="28"/>
        </w:rPr>
        <w:t>Dept.</w:t>
      </w:r>
      <w:r>
        <w:rPr>
          <w:b/>
          <w:color w:val="933734"/>
          <w:spacing w:val="-2"/>
          <w:sz w:val="28"/>
        </w:rPr>
        <w:t xml:space="preserve"> </w:t>
      </w:r>
      <w:r>
        <w:rPr>
          <w:b/>
          <w:color w:val="933734"/>
          <w:sz w:val="28"/>
        </w:rPr>
        <w:t>of</w:t>
      </w:r>
      <w:r>
        <w:rPr>
          <w:b/>
          <w:color w:val="933734"/>
          <w:spacing w:val="-3"/>
          <w:sz w:val="28"/>
        </w:rPr>
        <w:t xml:space="preserve"> </w:t>
      </w:r>
      <w:r>
        <w:rPr>
          <w:b/>
          <w:color w:val="933734"/>
          <w:sz w:val="28"/>
        </w:rPr>
        <w:t>ETE</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spacing w:before="16" w:line="622" w:lineRule="exact"/>
        <w:ind w:left="109" w:right="81" w:firstLine="0"/>
        <w:jc w:val="center"/>
        <w:rPr>
          <w:b/>
          <w:sz w:val="28"/>
        </w:rPr>
      </w:pPr>
      <w:r>
        <w:rPr>
          <w:b/>
          <w:color w:val="933634"/>
          <w:sz w:val="32"/>
        </w:rPr>
        <w:t>Department</w:t>
      </w:r>
      <w:r>
        <w:rPr>
          <w:b/>
          <w:color w:val="933634"/>
          <w:spacing w:val="-6"/>
          <w:sz w:val="32"/>
        </w:rPr>
        <w:t xml:space="preserve"> </w:t>
      </w:r>
      <w:r>
        <w:rPr>
          <w:b/>
          <w:color w:val="933634"/>
          <w:sz w:val="32"/>
        </w:rPr>
        <w:t>of</w:t>
      </w:r>
      <w:r>
        <w:rPr>
          <w:b/>
          <w:color w:val="933634"/>
          <w:spacing w:val="-4"/>
          <w:sz w:val="32"/>
        </w:rPr>
        <w:t xml:space="preserve"> </w:t>
      </w:r>
      <w:r>
        <w:rPr>
          <w:b/>
          <w:color w:val="933634"/>
          <w:sz w:val="32"/>
        </w:rPr>
        <w:t>Electronics</w:t>
      </w:r>
      <w:r>
        <w:rPr>
          <w:b/>
          <w:color w:val="933634"/>
          <w:spacing w:val="-1"/>
          <w:sz w:val="32"/>
        </w:rPr>
        <w:t xml:space="preserve"> </w:t>
      </w:r>
      <w:r>
        <w:rPr>
          <w:b/>
          <w:color w:val="933634"/>
          <w:sz w:val="32"/>
        </w:rPr>
        <w:t>and</w:t>
      </w:r>
      <w:r>
        <w:rPr>
          <w:b/>
          <w:color w:val="933634"/>
          <w:spacing w:val="-5"/>
          <w:sz w:val="32"/>
        </w:rPr>
        <w:t xml:space="preserve"> </w:t>
      </w:r>
      <w:r>
        <w:rPr>
          <w:b/>
          <w:color w:val="933634"/>
          <w:sz w:val="32"/>
        </w:rPr>
        <w:t>Telecommunication</w:t>
      </w:r>
      <w:r>
        <w:rPr>
          <w:b/>
          <w:color w:val="933634"/>
          <w:spacing w:val="-3"/>
          <w:sz w:val="32"/>
        </w:rPr>
        <w:t xml:space="preserve"> </w:t>
      </w:r>
      <w:r>
        <w:rPr>
          <w:b/>
          <w:color w:val="933634"/>
          <w:sz w:val="32"/>
        </w:rPr>
        <w:t>Engineering</w:t>
      </w:r>
      <w:r>
        <w:rPr>
          <w:b/>
          <w:color w:val="933634"/>
          <w:spacing w:val="-77"/>
          <w:sz w:val="32"/>
        </w:rPr>
        <w:t xml:space="preserve"> </w:t>
      </w:r>
      <w:r>
        <w:rPr>
          <w:b/>
          <w:color w:val="933634"/>
          <w:sz w:val="32"/>
        </w:rPr>
        <w:t>Jawaharlal</w:t>
      </w:r>
      <w:r>
        <w:rPr>
          <w:b/>
          <w:color w:val="933634"/>
          <w:spacing w:val="-2"/>
          <w:sz w:val="32"/>
        </w:rPr>
        <w:t xml:space="preserve"> </w:t>
      </w:r>
      <w:r>
        <w:rPr>
          <w:b/>
          <w:color w:val="933634"/>
          <w:sz w:val="32"/>
        </w:rPr>
        <w:t>Nehru</w:t>
      </w:r>
      <w:r>
        <w:rPr>
          <w:b/>
          <w:color w:val="933634"/>
          <w:spacing w:val="1"/>
          <w:sz w:val="32"/>
        </w:rPr>
        <w:t xml:space="preserve"> </w:t>
      </w:r>
      <w:r>
        <w:rPr>
          <w:b/>
          <w:color w:val="933634"/>
          <w:sz w:val="32"/>
        </w:rPr>
        <w:t>New</w:t>
      </w:r>
      <w:r>
        <w:rPr>
          <w:b/>
          <w:color w:val="933634"/>
          <w:spacing w:val="-16"/>
          <w:sz w:val="32"/>
        </w:rPr>
        <w:t xml:space="preserve"> </w:t>
      </w:r>
      <w:r>
        <w:rPr>
          <w:b/>
          <w:color w:val="933734"/>
          <w:sz w:val="32"/>
          <w:szCs w:val="32"/>
        </w:rPr>
        <w:t>College</w:t>
      </w:r>
      <w:r>
        <w:rPr>
          <w:b/>
          <w:color w:val="933734"/>
          <w:spacing w:val="-4"/>
          <w:sz w:val="32"/>
          <w:szCs w:val="32"/>
        </w:rPr>
        <w:t xml:space="preserve"> </w:t>
      </w:r>
      <w:r>
        <w:rPr>
          <w:b/>
          <w:color w:val="933734"/>
          <w:sz w:val="32"/>
          <w:szCs w:val="32"/>
        </w:rPr>
        <w:t>of</w:t>
      </w:r>
      <w:r>
        <w:rPr>
          <w:b/>
          <w:color w:val="933734"/>
          <w:spacing w:val="-1"/>
          <w:sz w:val="32"/>
          <w:szCs w:val="32"/>
        </w:rPr>
        <w:t xml:space="preserve"> </w:t>
      </w:r>
      <w:r>
        <w:rPr>
          <w:b/>
          <w:color w:val="933734"/>
          <w:sz w:val="32"/>
          <w:szCs w:val="32"/>
        </w:rPr>
        <w:t>Engineering</w:t>
      </w:r>
    </w:p>
    <w:p>
      <w:pPr>
        <w:pStyle w:val="4"/>
        <w:spacing w:line="267" w:lineRule="exact"/>
        <w:ind w:left="110" w:right="81"/>
      </w:pPr>
      <w:r>
        <w:rPr>
          <w:color w:val="933734"/>
        </w:rPr>
        <w:t>SHIVAMOGGA</w:t>
      </w:r>
      <w:r>
        <w:rPr>
          <w:color w:val="933734"/>
          <w:spacing w:val="-4"/>
        </w:rPr>
        <w:t xml:space="preserve"> </w:t>
      </w:r>
      <w:r>
        <w:rPr>
          <w:color w:val="933734"/>
        </w:rPr>
        <w:t>–</w:t>
      </w:r>
      <w:r>
        <w:rPr>
          <w:color w:val="933734"/>
          <w:spacing w:val="-2"/>
        </w:rPr>
        <w:t xml:space="preserve"> </w:t>
      </w:r>
      <w:r>
        <w:rPr>
          <w:color w:val="933734"/>
        </w:rPr>
        <w:t>577204</w:t>
      </w:r>
    </w:p>
    <w:p>
      <w:pPr>
        <w:spacing w:before="0"/>
        <w:ind w:left="112" w:right="81" w:firstLine="0"/>
        <w:jc w:val="center"/>
        <w:rPr>
          <w:b/>
          <w:sz w:val="28"/>
        </w:rPr>
      </w:pPr>
      <w:r>
        <w:rPr>
          <w:b/>
          <w:color w:val="933734"/>
          <w:sz w:val="28"/>
        </w:rPr>
        <w:t>2022-23</w:t>
      </w:r>
    </w:p>
    <w:p>
      <w:pPr>
        <w:pStyle w:val="8"/>
        <w:rPr>
          <w:b/>
          <w:sz w:val="20"/>
        </w:rPr>
      </w:pPr>
    </w:p>
    <w:p>
      <w:pPr>
        <w:pStyle w:val="8"/>
        <w:rPr>
          <w:b/>
          <w:sz w:val="20"/>
        </w:rPr>
      </w:pPr>
    </w:p>
    <w:p>
      <w:pPr>
        <w:pStyle w:val="8"/>
        <w:rPr>
          <w:b/>
          <w:sz w:val="20"/>
        </w:rPr>
      </w:pPr>
    </w:p>
    <w:p>
      <w:pPr>
        <w:pStyle w:val="8"/>
        <w:rPr>
          <w:b/>
          <w:sz w:val="20"/>
        </w:rPr>
      </w:pPr>
    </w:p>
    <w:p>
      <w:pPr>
        <w:pStyle w:val="8"/>
        <w:spacing w:before="5"/>
        <w:rPr>
          <w:b/>
          <w:sz w:val="27"/>
        </w:rPr>
      </w:pPr>
    </w:p>
    <w:p>
      <w:pPr>
        <w:spacing w:after="0"/>
        <w:sectPr>
          <w:type w:val="continuous"/>
          <w:pgSz w:w="11910" w:h="16840"/>
          <w:pgMar w:top="600" w:right="1240" w:bottom="280" w:left="1680" w:header="720" w:footer="720" w:gutter="0"/>
          <w:pgBorders>
            <w:top w:val="none" w:sz="0" w:space="0"/>
            <w:left w:val="none" w:sz="0" w:space="0"/>
            <w:bottom w:val="none" w:sz="0" w:space="0"/>
            <w:right w:val="none" w:sz="0" w:space="0"/>
          </w:pgBorders>
          <w:cols w:space="720" w:num="1"/>
        </w:sectPr>
      </w:pPr>
    </w:p>
    <w:p>
      <w:pPr>
        <w:pStyle w:val="8"/>
        <w:rPr>
          <w:b/>
          <w:sz w:val="20"/>
        </w:rPr>
      </w:pPr>
      <w:r>
        <w:pict>
          <v:group id="_x0000_s1034" o:spid="_x0000_s1034" o:spt="203" style="position:absolute;left:0pt;margin-left:77.8pt;margin-top:56.2pt;height:729.3pt;width:461.4pt;mso-position-horizontal-relative:page;mso-position-vertical-relative:page;z-index:-251651072;mso-width-relative:page;mso-height-relative:page;" coordorigin="1556,1124" coordsize="9228,14586">
            <o:lock v:ext="edit"/>
            <v:line id="_x0000_s1035" o:spid="_x0000_s1035" o:spt="20" style="position:absolute;left:1556;top:1138;height:0;width:9228;" stroked="t" coordsize="21600,21600">
              <v:path arrowok="t"/>
              <v:fill focussize="0,0"/>
              <v:stroke weight="1.44pt" color="#000000"/>
              <v:imagedata o:title=""/>
              <o:lock v:ext="edit"/>
            </v:line>
            <v:line id="_x0000_s1036" o:spid="_x0000_s1036" o:spt="20" style="position:absolute;left:1614;top:1210;height:0;width:9112;" stroked="t" coordsize="21600,21600">
              <v:path arrowok="t"/>
              <v:fill focussize="0,0"/>
              <v:stroke weight="2.88pt" color="#000000"/>
              <v:imagedata o:title=""/>
              <o:lock v:ext="edit"/>
            </v:line>
            <v:line id="_x0000_s1037" o:spid="_x0000_s1037" o:spt="20" style="position:absolute;left:1556;top:15695;height:0;width:9228;" stroked="t" coordsize="21600,21600">
              <v:path arrowok="t"/>
              <v:fill focussize="0,0"/>
              <v:stroke weight="1.44pt" color="#000000"/>
              <v:imagedata o:title=""/>
              <o:lock v:ext="edit"/>
            </v:line>
            <v:line id="_x0000_s1038" o:spid="_x0000_s1038" o:spt="20" style="position:absolute;left:1614;top:15623;height:0;width:9112;" stroked="t" coordsize="21600,21600">
              <v:path arrowok="t"/>
              <v:fill focussize="0,0"/>
              <v:stroke weight="2.88pt" color="#000000"/>
              <v:imagedata o:title=""/>
              <o:lock v:ext="edit"/>
            </v:line>
            <v:shape id="_x0000_s1039" o:spid="_x0000_s1039" style="position:absolute;left:1570;top:1124;height:14586;width:9199;" filled="f" stroked="t" coordorigin="1571,1124" coordsize="9199,14586" path="m1571,1124l1571,15709m10769,1153l10769,15709e">
              <v:path arrowok="t"/>
              <v:fill on="f" focussize="0,0"/>
              <v:stroke weight="1.44pt" color="#000000"/>
              <v:imagedata o:title=""/>
              <o:lock v:ext="edit"/>
            </v:shape>
            <v:shape id="_x0000_s1040" o:spid="_x0000_s1040" style="position:absolute;left:1642;top:1181;height:14470;width:9055;" filled="f" stroked="t" coordorigin="1643,1182" coordsize="9055,14470" path="m1643,1182l1643,15594m10697,1239l10697,15652e">
              <v:path arrowok="t"/>
              <v:fill on="f" focussize="0,0"/>
              <v:stroke weight="2.88pt" color="#000000"/>
              <v:imagedata o:title=""/>
              <o:lock v:ext="edit"/>
            </v:shape>
          </v:group>
        </w:pict>
      </w:r>
    </w:p>
    <w:p>
      <w:pPr>
        <w:pStyle w:val="8"/>
        <w:spacing w:before="5"/>
        <w:rPr>
          <w:b/>
          <w:sz w:val="28"/>
        </w:rPr>
      </w:pPr>
    </w:p>
    <w:p>
      <w:pPr>
        <w:pStyle w:val="4"/>
        <w:spacing w:before="89"/>
        <w:ind w:right="5"/>
        <w:rPr>
          <w:b/>
          <w:color w:val="933734"/>
          <w:sz w:val="28"/>
        </w:rPr>
      </w:pPr>
      <w:r>
        <w:rPr>
          <w:color w:val="933734"/>
        </w:rPr>
        <w:t>National</w:t>
      </w:r>
      <w:r>
        <w:rPr>
          <w:color w:val="933734"/>
          <w:spacing w:val="-5"/>
        </w:rPr>
        <w:t xml:space="preserve"> </w:t>
      </w:r>
      <w:r>
        <w:rPr>
          <w:color w:val="933734"/>
        </w:rPr>
        <w:t>Educational</w:t>
      </w:r>
      <w:r>
        <w:rPr>
          <w:color w:val="933734"/>
          <w:spacing w:val="-4"/>
        </w:rPr>
        <w:t xml:space="preserve"> </w:t>
      </w:r>
      <w:r>
        <w:rPr>
          <w:color w:val="933734"/>
        </w:rPr>
        <w:t>Society®</w:t>
      </w:r>
    </w:p>
    <w:p>
      <w:pPr>
        <w:spacing w:before="89"/>
        <w:ind w:left="1727" w:right="1732" w:firstLine="0"/>
        <w:jc w:val="center"/>
        <w:rPr>
          <w:b/>
          <w:sz w:val="28"/>
        </w:rPr>
      </w:pPr>
      <w:r>
        <w:rPr>
          <w:b/>
          <w:color w:val="933734"/>
          <w:sz w:val="28"/>
        </w:rPr>
        <w:t>Jawaharlal</w:t>
      </w:r>
      <w:r>
        <w:rPr>
          <w:b/>
          <w:color w:val="933734"/>
          <w:spacing w:val="-3"/>
          <w:sz w:val="28"/>
        </w:rPr>
        <w:t xml:space="preserve"> </w:t>
      </w:r>
      <w:r>
        <w:rPr>
          <w:b/>
          <w:color w:val="933734"/>
          <w:sz w:val="28"/>
        </w:rPr>
        <w:t>Nehru</w:t>
      </w:r>
      <w:r>
        <w:rPr>
          <w:b/>
          <w:color w:val="933734"/>
          <w:spacing w:val="-2"/>
          <w:sz w:val="28"/>
        </w:rPr>
        <w:t xml:space="preserve"> </w:t>
      </w:r>
      <w:r>
        <w:rPr>
          <w:b/>
          <w:color w:val="933734"/>
          <w:sz w:val="28"/>
        </w:rPr>
        <w:t>New</w:t>
      </w:r>
      <w:r>
        <w:rPr>
          <w:b/>
          <w:color w:val="933734"/>
          <w:spacing w:val="-8"/>
          <w:sz w:val="28"/>
        </w:rPr>
        <w:t xml:space="preserve"> </w:t>
      </w:r>
      <w:r>
        <w:rPr>
          <w:b/>
          <w:color w:val="933734"/>
          <w:sz w:val="24"/>
        </w:rPr>
        <w:t>C</w:t>
      </w:r>
      <w:r>
        <w:rPr>
          <w:b/>
          <w:color w:val="933734"/>
          <w:sz w:val="28"/>
        </w:rPr>
        <w:t>ollege</w:t>
      </w:r>
      <w:r>
        <w:rPr>
          <w:b/>
          <w:color w:val="933734"/>
          <w:spacing w:val="-4"/>
          <w:sz w:val="28"/>
        </w:rPr>
        <w:t xml:space="preserve"> </w:t>
      </w:r>
      <w:r>
        <w:rPr>
          <w:b/>
          <w:color w:val="933734"/>
          <w:sz w:val="28"/>
        </w:rPr>
        <w:t>of</w:t>
      </w:r>
      <w:r>
        <w:rPr>
          <w:b/>
          <w:color w:val="933734"/>
          <w:spacing w:val="-4"/>
          <w:sz w:val="28"/>
        </w:rPr>
        <w:t xml:space="preserve"> </w:t>
      </w:r>
      <w:r>
        <w:rPr>
          <w:b/>
          <w:color w:val="933734"/>
          <w:sz w:val="28"/>
        </w:rPr>
        <w:t>Engineering</w:t>
      </w:r>
      <w:r>
        <w:rPr>
          <w:b/>
          <w:color w:val="933734"/>
          <w:spacing w:val="-67"/>
          <w:sz w:val="28"/>
        </w:rPr>
        <w:t xml:space="preserve"> </w:t>
      </w:r>
      <w:r>
        <w:rPr>
          <w:b/>
          <w:color w:val="933734"/>
          <w:sz w:val="28"/>
        </w:rPr>
        <w:t>SHIVAMOGGA</w:t>
      </w:r>
      <w:r>
        <w:rPr>
          <w:b/>
          <w:color w:val="933734"/>
          <w:spacing w:val="-3"/>
          <w:sz w:val="28"/>
        </w:rPr>
        <w:t xml:space="preserve"> </w:t>
      </w:r>
      <w:r>
        <w:rPr>
          <w:b/>
          <w:color w:val="933734"/>
          <w:sz w:val="28"/>
        </w:rPr>
        <w:t>–</w:t>
      </w:r>
      <w:r>
        <w:rPr>
          <w:b/>
          <w:color w:val="933734"/>
          <w:spacing w:val="-2"/>
          <w:sz w:val="28"/>
        </w:rPr>
        <w:t xml:space="preserve"> </w:t>
      </w:r>
      <w:r>
        <w:rPr>
          <w:b/>
          <w:color w:val="933734"/>
          <w:sz w:val="28"/>
        </w:rPr>
        <w:t>577204</w:t>
      </w:r>
    </w:p>
    <w:p>
      <w:pPr>
        <w:pStyle w:val="8"/>
        <w:spacing w:before="9"/>
        <w:rPr>
          <w:b/>
          <w:sz w:val="13"/>
        </w:rPr>
      </w:pPr>
      <w:r>
        <w:drawing>
          <wp:anchor distT="0" distB="0" distL="0" distR="0" simplePos="0" relativeHeight="251662336" behindDoc="0" locked="0" layoutInCell="1" allowOverlap="1">
            <wp:simplePos x="0" y="0"/>
            <wp:positionH relativeFrom="page">
              <wp:posOffset>3445510</wp:posOffset>
            </wp:positionH>
            <wp:positionV relativeFrom="paragraph">
              <wp:posOffset>125095</wp:posOffset>
            </wp:positionV>
            <wp:extent cx="910590" cy="726440"/>
            <wp:effectExtent l="0" t="0" r="0" b="0"/>
            <wp:wrapTopAndBottom/>
            <wp:docPr id="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jpeg"/>
                    <pic:cNvPicPr>
                      <a:picLocks noChangeAspect="1"/>
                    </pic:cNvPicPr>
                  </pic:nvPicPr>
                  <pic:blipFill>
                    <a:blip r:embed="rId16" cstate="print"/>
                    <a:stretch>
                      <a:fillRect/>
                    </a:stretch>
                  </pic:blipFill>
                  <pic:spPr>
                    <a:xfrm>
                      <a:off x="0" y="0"/>
                      <a:ext cx="910343" cy="726757"/>
                    </a:xfrm>
                    <a:prstGeom prst="rect">
                      <a:avLst/>
                    </a:prstGeom>
                  </pic:spPr>
                </pic:pic>
              </a:graphicData>
            </a:graphic>
          </wp:anchor>
        </w:drawing>
      </w:r>
    </w:p>
    <w:p>
      <w:pPr>
        <w:pStyle w:val="4"/>
        <w:spacing w:before="251"/>
        <w:ind w:right="7"/>
      </w:pPr>
      <w:r>
        <w:rPr>
          <w:color w:val="234060"/>
        </w:rPr>
        <w:t>Department</w:t>
      </w:r>
      <w:r>
        <w:rPr>
          <w:color w:val="234060"/>
          <w:spacing w:val="-3"/>
        </w:rPr>
        <w:t xml:space="preserve"> </w:t>
      </w:r>
      <w:r>
        <w:rPr>
          <w:color w:val="234060"/>
        </w:rPr>
        <w:t>of</w:t>
      </w:r>
      <w:r>
        <w:rPr>
          <w:color w:val="234060"/>
          <w:spacing w:val="-5"/>
        </w:rPr>
        <w:t xml:space="preserve"> </w:t>
      </w:r>
      <w:r>
        <w:rPr>
          <w:color w:val="234060"/>
        </w:rPr>
        <w:t>Electronics</w:t>
      </w:r>
      <w:r>
        <w:rPr>
          <w:color w:val="234060"/>
          <w:spacing w:val="-4"/>
        </w:rPr>
        <w:t xml:space="preserve"> </w:t>
      </w:r>
      <w:r>
        <w:rPr>
          <w:color w:val="234060"/>
        </w:rPr>
        <w:t>and</w:t>
      </w:r>
      <w:r>
        <w:rPr>
          <w:color w:val="234060"/>
          <w:spacing w:val="-2"/>
        </w:rPr>
        <w:t xml:space="preserve"> </w:t>
      </w:r>
      <w:r>
        <w:rPr>
          <w:color w:val="234060"/>
        </w:rPr>
        <w:t>Telecommunication</w:t>
      </w:r>
      <w:r>
        <w:rPr>
          <w:color w:val="234060"/>
          <w:spacing w:val="-5"/>
        </w:rPr>
        <w:t xml:space="preserve"> </w:t>
      </w:r>
      <w:r>
        <w:rPr>
          <w:color w:val="234060"/>
        </w:rPr>
        <w:t>Engineering</w:t>
      </w:r>
    </w:p>
    <w:p>
      <w:pPr>
        <w:spacing w:before="1"/>
        <w:ind w:left="3292" w:right="3296" w:firstLine="0"/>
        <w:jc w:val="center"/>
        <w:rPr>
          <w:b/>
          <w:sz w:val="34"/>
        </w:rPr>
      </w:pPr>
      <w:r>
        <w:rPr>
          <w:b/>
          <w:color w:val="994706"/>
          <w:sz w:val="34"/>
          <w:u w:val="thick" w:color="994706"/>
        </w:rPr>
        <w:t>CERTIFICATE</w:t>
      </w:r>
    </w:p>
    <w:p>
      <w:pPr>
        <w:pStyle w:val="8"/>
        <w:spacing w:before="1"/>
        <w:rPr>
          <w:b/>
          <w:sz w:val="15"/>
        </w:rPr>
      </w:pPr>
    </w:p>
    <w:p>
      <w:pPr>
        <w:spacing w:before="90"/>
        <w:ind w:left="0" w:right="5" w:firstLine="0"/>
        <w:jc w:val="center"/>
        <w:rPr>
          <w:b/>
          <w:sz w:val="23"/>
        </w:rPr>
      </w:pPr>
      <w:r>
        <w:rPr>
          <w:b/>
          <w:sz w:val="23"/>
        </w:rPr>
        <w:t>This</w:t>
      </w:r>
      <w:r>
        <w:rPr>
          <w:b/>
          <w:spacing w:val="-2"/>
          <w:sz w:val="23"/>
        </w:rPr>
        <w:t xml:space="preserve"> </w:t>
      </w:r>
      <w:r>
        <w:rPr>
          <w:b/>
          <w:sz w:val="23"/>
        </w:rPr>
        <w:t>is</w:t>
      </w:r>
      <w:r>
        <w:rPr>
          <w:b/>
          <w:spacing w:val="-2"/>
          <w:sz w:val="23"/>
        </w:rPr>
        <w:t xml:space="preserve"> </w:t>
      </w:r>
      <w:r>
        <w:rPr>
          <w:b/>
          <w:sz w:val="23"/>
        </w:rPr>
        <w:t>to certify</w:t>
      </w:r>
      <w:r>
        <w:rPr>
          <w:b/>
          <w:spacing w:val="-4"/>
          <w:sz w:val="23"/>
        </w:rPr>
        <w:t xml:space="preserve"> </w:t>
      </w:r>
      <w:r>
        <w:rPr>
          <w:b/>
          <w:sz w:val="23"/>
        </w:rPr>
        <w:t>that</w:t>
      </w:r>
      <w:r>
        <w:rPr>
          <w:b/>
          <w:spacing w:val="-1"/>
          <w:sz w:val="23"/>
        </w:rPr>
        <w:t xml:space="preserve"> </w:t>
      </w:r>
      <w:r>
        <w:rPr>
          <w:b/>
          <w:sz w:val="23"/>
        </w:rPr>
        <w:t>the</w:t>
      </w:r>
      <w:r>
        <w:rPr>
          <w:b/>
          <w:spacing w:val="-2"/>
          <w:sz w:val="23"/>
        </w:rPr>
        <w:t xml:space="preserve"> </w:t>
      </w:r>
      <w:r>
        <w:rPr>
          <w:b/>
          <w:sz w:val="23"/>
        </w:rPr>
        <w:t>project</w:t>
      </w:r>
      <w:r>
        <w:rPr>
          <w:b/>
          <w:spacing w:val="-1"/>
          <w:sz w:val="23"/>
        </w:rPr>
        <w:t xml:space="preserve"> </w:t>
      </w:r>
      <w:r>
        <w:rPr>
          <w:b/>
          <w:sz w:val="23"/>
        </w:rPr>
        <w:t>work</w:t>
      </w:r>
      <w:r>
        <w:rPr>
          <w:b/>
          <w:spacing w:val="-2"/>
          <w:sz w:val="23"/>
        </w:rPr>
        <w:t xml:space="preserve"> </w:t>
      </w:r>
      <w:r>
        <w:rPr>
          <w:b/>
          <w:sz w:val="23"/>
        </w:rPr>
        <w:t>entitled</w:t>
      </w:r>
    </w:p>
    <w:p>
      <w:pPr>
        <w:pStyle w:val="8"/>
        <w:spacing w:before="9"/>
        <w:rPr>
          <w:b/>
          <w:sz w:val="29"/>
        </w:rPr>
      </w:pPr>
    </w:p>
    <w:p>
      <w:pPr>
        <w:pStyle w:val="3"/>
        <w:spacing w:line="368" w:lineRule="exact"/>
        <w:ind w:left="0" w:right="5"/>
        <w:jc w:val="center"/>
        <w:rPr>
          <w:sz w:val="30"/>
          <w:szCs w:val="30"/>
        </w:rPr>
      </w:pPr>
      <w:r>
        <w:rPr>
          <w:color w:val="933634"/>
          <w:sz w:val="30"/>
          <w:szCs w:val="30"/>
        </w:rPr>
        <w:t>“</w:t>
      </w:r>
      <w:r>
        <w:rPr>
          <w:rFonts w:hint="default"/>
          <w:color w:val="933634"/>
          <w:sz w:val="30"/>
          <w:szCs w:val="30"/>
          <w:lang w:val="en-US"/>
        </w:rPr>
        <w:t xml:space="preserve">GOUSHALA- A </w:t>
      </w:r>
      <w:r>
        <w:rPr>
          <w:color w:val="933634"/>
          <w:sz w:val="30"/>
          <w:szCs w:val="30"/>
        </w:rPr>
        <w:t>LIVESTOCK</w:t>
      </w:r>
      <w:r>
        <w:rPr>
          <w:color w:val="933634"/>
          <w:spacing w:val="-4"/>
          <w:sz w:val="30"/>
          <w:szCs w:val="30"/>
        </w:rPr>
        <w:t xml:space="preserve"> </w:t>
      </w:r>
      <w:r>
        <w:rPr>
          <w:color w:val="933634"/>
          <w:sz w:val="30"/>
          <w:szCs w:val="30"/>
        </w:rPr>
        <w:t>MANAGEMENT</w:t>
      </w:r>
      <w:r>
        <w:rPr>
          <w:color w:val="933634"/>
          <w:spacing w:val="-1"/>
          <w:sz w:val="30"/>
          <w:szCs w:val="30"/>
        </w:rPr>
        <w:t xml:space="preserve"> </w:t>
      </w:r>
      <w:r>
        <w:rPr>
          <w:color w:val="933634"/>
          <w:sz w:val="30"/>
          <w:szCs w:val="30"/>
        </w:rPr>
        <w:t>USING</w:t>
      </w:r>
      <w:r>
        <w:rPr>
          <w:color w:val="933634"/>
          <w:spacing w:val="-1"/>
          <w:sz w:val="30"/>
          <w:szCs w:val="30"/>
        </w:rPr>
        <w:t xml:space="preserve"> </w:t>
      </w:r>
      <w:r>
        <w:rPr>
          <w:color w:val="933634"/>
          <w:sz w:val="30"/>
          <w:szCs w:val="30"/>
        </w:rPr>
        <w:t>AWS</w:t>
      </w:r>
      <w:r>
        <w:rPr>
          <w:color w:val="933634"/>
          <w:spacing w:val="-2"/>
          <w:sz w:val="30"/>
          <w:szCs w:val="30"/>
        </w:rPr>
        <w:t xml:space="preserve"> </w:t>
      </w:r>
      <w:r>
        <w:rPr>
          <w:color w:val="933634"/>
          <w:sz w:val="30"/>
          <w:szCs w:val="30"/>
        </w:rPr>
        <w:t>IoT”</w:t>
      </w:r>
    </w:p>
    <w:p>
      <w:pPr>
        <w:spacing w:before="0" w:line="264" w:lineRule="exact"/>
        <w:ind w:left="0" w:right="6" w:firstLine="0"/>
        <w:jc w:val="center"/>
        <w:rPr>
          <w:b/>
          <w:sz w:val="23"/>
        </w:rPr>
      </w:pPr>
      <w:r>
        <w:rPr>
          <w:b/>
          <w:sz w:val="23"/>
        </w:rPr>
        <w:t>Is</w:t>
      </w:r>
      <w:r>
        <w:rPr>
          <w:b/>
          <w:spacing w:val="-3"/>
          <w:sz w:val="23"/>
        </w:rPr>
        <w:t xml:space="preserve"> </w:t>
      </w:r>
      <w:r>
        <w:rPr>
          <w:b/>
          <w:sz w:val="23"/>
        </w:rPr>
        <w:t>a</w:t>
      </w:r>
      <w:r>
        <w:rPr>
          <w:b/>
          <w:spacing w:val="-1"/>
          <w:sz w:val="23"/>
        </w:rPr>
        <w:t xml:space="preserve"> </w:t>
      </w:r>
      <w:r>
        <w:rPr>
          <w:b/>
          <w:sz w:val="23"/>
        </w:rPr>
        <w:t>bonafide</w:t>
      </w:r>
      <w:r>
        <w:rPr>
          <w:b/>
          <w:spacing w:val="-3"/>
          <w:sz w:val="23"/>
        </w:rPr>
        <w:t xml:space="preserve"> </w:t>
      </w:r>
      <w:r>
        <w:rPr>
          <w:b/>
          <w:sz w:val="23"/>
        </w:rPr>
        <w:t>work carried</w:t>
      </w:r>
      <w:r>
        <w:rPr>
          <w:b/>
          <w:spacing w:val="-2"/>
          <w:sz w:val="23"/>
        </w:rPr>
        <w:t xml:space="preserve"> </w:t>
      </w:r>
      <w:r>
        <w:rPr>
          <w:b/>
          <w:sz w:val="23"/>
        </w:rPr>
        <w:t>out</w:t>
      </w:r>
      <w:r>
        <w:rPr>
          <w:b/>
          <w:spacing w:val="-1"/>
          <w:sz w:val="23"/>
        </w:rPr>
        <w:t xml:space="preserve"> </w:t>
      </w:r>
      <w:r>
        <w:rPr>
          <w:b/>
          <w:sz w:val="23"/>
        </w:rPr>
        <w:t>jointly</w:t>
      </w:r>
      <w:r>
        <w:rPr>
          <w:b/>
          <w:spacing w:val="-4"/>
          <w:sz w:val="23"/>
        </w:rPr>
        <w:t xml:space="preserve"> </w:t>
      </w:r>
      <w:r>
        <w:rPr>
          <w:b/>
          <w:sz w:val="23"/>
        </w:rPr>
        <w:t>by</w:t>
      </w:r>
    </w:p>
    <w:p>
      <w:pPr>
        <w:pStyle w:val="8"/>
        <w:spacing w:before="11"/>
        <w:rPr>
          <w:b/>
          <w:sz w:val="20"/>
        </w:rPr>
      </w:pPr>
    </w:p>
    <w:p>
      <w:pPr>
        <w:pStyle w:val="4"/>
        <w:tabs>
          <w:tab w:val="left" w:pos="3484"/>
        </w:tabs>
        <w:spacing w:line="322" w:lineRule="exact"/>
        <w:ind w:right="81"/>
      </w:pPr>
      <w:r>
        <w:rPr>
          <w:color w:val="234060"/>
        </w:rPr>
        <w:t>Anjan</w:t>
      </w:r>
      <w:r>
        <w:rPr>
          <w:color w:val="234060"/>
          <w:spacing w:val="-4"/>
        </w:rPr>
        <w:t xml:space="preserve"> </w:t>
      </w:r>
      <w:r>
        <w:rPr>
          <w:color w:val="234060"/>
        </w:rPr>
        <w:t>D S</w:t>
      </w:r>
      <w:r>
        <w:rPr>
          <w:color w:val="234060"/>
        </w:rPr>
        <w:tab/>
      </w:r>
      <w:r>
        <w:rPr>
          <w:color w:val="234060"/>
        </w:rPr>
        <w:t>4JN19ET004</w:t>
      </w:r>
    </w:p>
    <w:p>
      <w:pPr>
        <w:tabs>
          <w:tab w:val="left" w:pos="3489"/>
        </w:tabs>
        <w:spacing w:before="0" w:line="322" w:lineRule="exact"/>
        <w:ind w:left="0" w:right="76" w:firstLine="0"/>
        <w:jc w:val="center"/>
        <w:rPr>
          <w:b/>
          <w:sz w:val="28"/>
        </w:rPr>
      </w:pPr>
      <w:r>
        <w:rPr>
          <w:b/>
          <w:color w:val="234060"/>
          <w:sz w:val="28"/>
        </w:rPr>
        <w:t>Harsha</w:t>
      </w:r>
      <w:r>
        <w:rPr>
          <w:b/>
          <w:color w:val="234060"/>
          <w:spacing w:val="-6"/>
          <w:sz w:val="28"/>
        </w:rPr>
        <w:t xml:space="preserve"> </w:t>
      </w:r>
      <w:r>
        <w:rPr>
          <w:b/>
          <w:color w:val="234060"/>
          <w:sz w:val="28"/>
        </w:rPr>
        <w:t>J Nazre</w:t>
      </w:r>
      <w:r>
        <w:rPr>
          <w:b/>
          <w:color w:val="234060"/>
          <w:sz w:val="28"/>
        </w:rPr>
        <w:tab/>
      </w:r>
      <w:r>
        <w:rPr>
          <w:b/>
          <w:color w:val="234060"/>
          <w:sz w:val="28"/>
        </w:rPr>
        <w:t>4JN19ET014</w:t>
      </w:r>
    </w:p>
    <w:p>
      <w:pPr>
        <w:pStyle w:val="4"/>
        <w:tabs>
          <w:tab w:val="left" w:pos="3506"/>
        </w:tabs>
        <w:spacing w:line="322" w:lineRule="exact"/>
        <w:ind w:right="57"/>
      </w:pPr>
      <w:r>
        <w:rPr>
          <w:color w:val="234060"/>
        </w:rPr>
        <w:t>R</w:t>
      </w:r>
      <w:r>
        <w:rPr>
          <w:color w:val="234060"/>
          <w:spacing w:val="-3"/>
        </w:rPr>
        <w:t xml:space="preserve"> </w:t>
      </w:r>
      <w:r>
        <w:rPr>
          <w:color w:val="234060"/>
        </w:rPr>
        <w:t>R Shriya</w:t>
      </w:r>
      <w:r>
        <w:rPr>
          <w:color w:val="234060"/>
        </w:rPr>
        <w:tab/>
      </w:r>
      <w:r>
        <w:rPr>
          <w:color w:val="234060"/>
        </w:rPr>
        <w:t>4JN19ET026</w:t>
      </w:r>
    </w:p>
    <w:p>
      <w:pPr>
        <w:tabs>
          <w:tab w:val="left" w:pos="3530"/>
        </w:tabs>
        <w:spacing w:before="0"/>
        <w:ind w:left="0" w:right="36" w:firstLine="0"/>
        <w:jc w:val="center"/>
        <w:rPr>
          <w:b/>
          <w:sz w:val="28"/>
        </w:rPr>
      </w:pPr>
      <w:r>
        <w:rPr>
          <w:b/>
          <w:color w:val="234060"/>
          <w:sz w:val="28"/>
        </w:rPr>
        <w:t>Smriti</w:t>
      </w:r>
      <w:r>
        <w:rPr>
          <w:b/>
          <w:color w:val="234060"/>
          <w:spacing w:val="-2"/>
          <w:sz w:val="28"/>
        </w:rPr>
        <w:t xml:space="preserve"> </w:t>
      </w:r>
      <w:r>
        <w:rPr>
          <w:b/>
          <w:color w:val="234060"/>
          <w:sz w:val="28"/>
        </w:rPr>
        <w:t>K</w:t>
      </w:r>
      <w:r>
        <w:rPr>
          <w:b/>
          <w:color w:val="234060"/>
          <w:spacing w:val="-3"/>
          <w:sz w:val="28"/>
        </w:rPr>
        <w:t xml:space="preserve"> </w:t>
      </w:r>
      <w:r>
        <w:rPr>
          <w:b/>
          <w:color w:val="234060"/>
          <w:sz w:val="28"/>
        </w:rPr>
        <w:t>Vantkar</w:t>
      </w:r>
      <w:r>
        <w:rPr>
          <w:b/>
          <w:color w:val="234060"/>
          <w:sz w:val="28"/>
        </w:rPr>
        <w:tab/>
      </w:r>
      <w:r>
        <w:rPr>
          <w:b/>
          <w:color w:val="234060"/>
          <w:sz w:val="28"/>
        </w:rPr>
        <w:t>4JN19ET028</w:t>
      </w:r>
    </w:p>
    <w:p>
      <w:pPr>
        <w:pStyle w:val="8"/>
        <w:rPr>
          <w:b/>
          <w:sz w:val="36"/>
        </w:rPr>
      </w:pPr>
    </w:p>
    <w:p>
      <w:pPr>
        <w:spacing w:before="0" w:line="360" w:lineRule="auto"/>
        <w:ind w:left="191" w:right="198" w:firstLine="0"/>
        <w:jc w:val="both"/>
        <w:rPr>
          <w:sz w:val="26"/>
        </w:rPr>
      </w:pPr>
      <w:r>
        <w:rPr>
          <w:sz w:val="26"/>
        </w:rPr>
        <w:t>These</w:t>
      </w:r>
      <w:r>
        <w:rPr>
          <w:spacing w:val="1"/>
          <w:sz w:val="26"/>
        </w:rPr>
        <w:t xml:space="preserve"> </w:t>
      </w:r>
      <w:r>
        <w:rPr>
          <w:sz w:val="26"/>
        </w:rPr>
        <w:t>students</w:t>
      </w:r>
      <w:r>
        <w:rPr>
          <w:spacing w:val="1"/>
          <w:sz w:val="26"/>
        </w:rPr>
        <w:t xml:space="preserve"> </w:t>
      </w:r>
      <w:r>
        <w:rPr>
          <w:sz w:val="26"/>
        </w:rPr>
        <w:t>of</w:t>
      </w:r>
      <w:r>
        <w:rPr>
          <w:spacing w:val="1"/>
          <w:sz w:val="26"/>
        </w:rPr>
        <w:t xml:space="preserve"> </w:t>
      </w:r>
      <w:r>
        <w:rPr>
          <w:sz w:val="26"/>
        </w:rPr>
        <w:t>8</w:t>
      </w:r>
      <w:r>
        <w:rPr>
          <w:sz w:val="26"/>
          <w:vertAlign w:val="superscript"/>
        </w:rPr>
        <w:t>th</w:t>
      </w:r>
      <w:r>
        <w:rPr>
          <w:spacing w:val="1"/>
          <w:sz w:val="26"/>
          <w:vertAlign w:val="baseline"/>
        </w:rPr>
        <w:t xml:space="preserve"> </w:t>
      </w:r>
      <w:r>
        <w:rPr>
          <w:sz w:val="26"/>
          <w:vertAlign w:val="baseline"/>
        </w:rPr>
        <w:t>semester</w:t>
      </w:r>
      <w:r>
        <w:rPr>
          <w:spacing w:val="1"/>
          <w:sz w:val="26"/>
          <w:vertAlign w:val="baseline"/>
        </w:rPr>
        <w:t xml:space="preserve"> </w:t>
      </w:r>
      <w:r>
        <w:rPr>
          <w:sz w:val="26"/>
          <w:vertAlign w:val="baseline"/>
        </w:rPr>
        <w:t>B.E.,</w:t>
      </w:r>
      <w:r>
        <w:rPr>
          <w:spacing w:val="1"/>
          <w:sz w:val="26"/>
          <w:vertAlign w:val="baseline"/>
        </w:rPr>
        <w:t xml:space="preserve"> </w:t>
      </w:r>
      <w:r>
        <w:rPr>
          <w:sz w:val="26"/>
          <w:vertAlign w:val="baseline"/>
        </w:rPr>
        <w:t>Electronics</w:t>
      </w:r>
      <w:r>
        <w:rPr>
          <w:spacing w:val="1"/>
          <w:sz w:val="26"/>
          <w:vertAlign w:val="baseline"/>
        </w:rPr>
        <w:t xml:space="preserve"> </w:t>
      </w:r>
      <w:r>
        <w:rPr>
          <w:sz w:val="26"/>
          <w:vertAlign w:val="baseline"/>
        </w:rPr>
        <w:t>and</w:t>
      </w:r>
      <w:r>
        <w:rPr>
          <w:spacing w:val="1"/>
          <w:sz w:val="26"/>
          <w:vertAlign w:val="baseline"/>
        </w:rPr>
        <w:t xml:space="preserve"> </w:t>
      </w:r>
      <w:r>
        <w:rPr>
          <w:sz w:val="26"/>
          <w:vertAlign w:val="baseline"/>
        </w:rPr>
        <w:t>Telecommunication</w:t>
      </w:r>
      <w:r>
        <w:rPr>
          <w:spacing w:val="1"/>
          <w:sz w:val="26"/>
          <w:vertAlign w:val="baseline"/>
        </w:rPr>
        <w:t xml:space="preserve"> </w:t>
      </w:r>
      <w:r>
        <w:rPr>
          <w:sz w:val="26"/>
          <w:vertAlign w:val="baseline"/>
        </w:rPr>
        <w:t>Engineering under our supervision and guidance towards the partial fulfillment of</w:t>
      </w:r>
      <w:r>
        <w:rPr>
          <w:spacing w:val="1"/>
          <w:sz w:val="26"/>
          <w:vertAlign w:val="baseline"/>
        </w:rPr>
        <w:t xml:space="preserve"> </w:t>
      </w:r>
      <w:r>
        <w:rPr>
          <w:sz w:val="26"/>
          <w:vertAlign w:val="baseline"/>
        </w:rPr>
        <w:t>the</w:t>
      </w:r>
      <w:r>
        <w:rPr>
          <w:spacing w:val="1"/>
          <w:sz w:val="26"/>
          <w:vertAlign w:val="baseline"/>
        </w:rPr>
        <w:t xml:space="preserve"> </w:t>
      </w:r>
      <w:r>
        <w:rPr>
          <w:sz w:val="26"/>
          <w:vertAlign w:val="baseline"/>
        </w:rPr>
        <w:t>requirements</w:t>
      </w:r>
      <w:r>
        <w:rPr>
          <w:spacing w:val="1"/>
          <w:sz w:val="26"/>
          <w:vertAlign w:val="baseline"/>
        </w:rPr>
        <w:t xml:space="preserve"> </w:t>
      </w:r>
      <w:r>
        <w:rPr>
          <w:sz w:val="26"/>
          <w:vertAlign w:val="baseline"/>
        </w:rPr>
        <w:t>for</w:t>
      </w:r>
      <w:r>
        <w:rPr>
          <w:spacing w:val="1"/>
          <w:sz w:val="26"/>
          <w:vertAlign w:val="baseline"/>
        </w:rPr>
        <w:t xml:space="preserve"> </w:t>
      </w:r>
      <w:r>
        <w:rPr>
          <w:sz w:val="26"/>
          <w:vertAlign w:val="baseline"/>
        </w:rPr>
        <w:t>the</w:t>
      </w:r>
      <w:r>
        <w:rPr>
          <w:spacing w:val="1"/>
          <w:sz w:val="26"/>
          <w:vertAlign w:val="baseline"/>
        </w:rPr>
        <w:t xml:space="preserve"> </w:t>
      </w:r>
      <w:r>
        <w:rPr>
          <w:sz w:val="26"/>
          <w:vertAlign w:val="baseline"/>
        </w:rPr>
        <w:t>award</w:t>
      </w:r>
      <w:r>
        <w:rPr>
          <w:spacing w:val="1"/>
          <w:sz w:val="26"/>
          <w:vertAlign w:val="baseline"/>
        </w:rPr>
        <w:t xml:space="preserve"> </w:t>
      </w:r>
      <w:r>
        <w:rPr>
          <w:sz w:val="26"/>
          <w:vertAlign w:val="baseline"/>
        </w:rPr>
        <w:t>of</w:t>
      </w:r>
      <w:r>
        <w:rPr>
          <w:spacing w:val="1"/>
          <w:sz w:val="26"/>
          <w:vertAlign w:val="baseline"/>
        </w:rPr>
        <w:t xml:space="preserve"> </w:t>
      </w:r>
      <w:r>
        <w:rPr>
          <w:sz w:val="26"/>
          <w:vertAlign w:val="baseline"/>
        </w:rPr>
        <w:t>the</w:t>
      </w:r>
      <w:r>
        <w:rPr>
          <w:spacing w:val="1"/>
          <w:sz w:val="26"/>
          <w:vertAlign w:val="baseline"/>
        </w:rPr>
        <w:t xml:space="preserve"> </w:t>
      </w:r>
      <w:r>
        <w:rPr>
          <w:sz w:val="26"/>
          <w:vertAlign w:val="baseline"/>
        </w:rPr>
        <w:t>degree</w:t>
      </w:r>
      <w:r>
        <w:rPr>
          <w:spacing w:val="1"/>
          <w:sz w:val="26"/>
          <w:vertAlign w:val="baseline"/>
        </w:rPr>
        <w:t xml:space="preserve"> </w:t>
      </w:r>
      <w:r>
        <w:rPr>
          <w:sz w:val="26"/>
          <w:vertAlign w:val="baseline"/>
        </w:rPr>
        <w:t>of</w:t>
      </w:r>
      <w:r>
        <w:rPr>
          <w:spacing w:val="1"/>
          <w:sz w:val="26"/>
          <w:vertAlign w:val="baseline"/>
        </w:rPr>
        <w:t xml:space="preserve"> </w:t>
      </w:r>
      <w:r>
        <w:rPr>
          <w:sz w:val="26"/>
          <w:vertAlign w:val="baseline"/>
        </w:rPr>
        <w:t>Bachelor</w:t>
      </w:r>
      <w:r>
        <w:rPr>
          <w:spacing w:val="1"/>
          <w:sz w:val="26"/>
          <w:vertAlign w:val="baseline"/>
        </w:rPr>
        <w:t xml:space="preserve"> </w:t>
      </w:r>
      <w:r>
        <w:rPr>
          <w:sz w:val="26"/>
          <w:vertAlign w:val="baseline"/>
        </w:rPr>
        <w:t>of</w:t>
      </w:r>
      <w:r>
        <w:rPr>
          <w:spacing w:val="1"/>
          <w:sz w:val="26"/>
          <w:vertAlign w:val="baseline"/>
        </w:rPr>
        <w:t xml:space="preserve"> </w:t>
      </w:r>
      <w:r>
        <w:rPr>
          <w:sz w:val="26"/>
          <w:vertAlign w:val="baseline"/>
        </w:rPr>
        <w:t>Engineering</w:t>
      </w:r>
      <w:r>
        <w:rPr>
          <w:spacing w:val="1"/>
          <w:sz w:val="26"/>
          <w:vertAlign w:val="baseline"/>
        </w:rPr>
        <w:t xml:space="preserve"> </w:t>
      </w:r>
      <w:r>
        <w:rPr>
          <w:sz w:val="26"/>
          <w:vertAlign w:val="baseline"/>
        </w:rPr>
        <w:t>in</w:t>
      </w:r>
      <w:r>
        <w:rPr>
          <w:spacing w:val="-62"/>
          <w:sz w:val="26"/>
          <w:vertAlign w:val="baseline"/>
        </w:rPr>
        <w:t xml:space="preserve"> </w:t>
      </w:r>
      <w:r>
        <w:rPr>
          <w:sz w:val="26"/>
          <w:vertAlign w:val="baseline"/>
        </w:rPr>
        <w:t>Electronics and Telecommunication Engineering as per the university regulations</w:t>
      </w:r>
      <w:r>
        <w:rPr>
          <w:spacing w:val="1"/>
          <w:sz w:val="26"/>
          <w:vertAlign w:val="baseline"/>
        </w:rPr>
        <w:t xml:space="preserve"> </w:t>
      </w:r>
      <w:r>
        <w:rPr>
          <w:sz w:val="26"/>
          <w:vertAlign w:val="baseline"/>
        </w:rPr>
        <w:t>during</w:t>
      </w:r>
      <w:r>
        <w:rPr>
          <w:spacing w:val="1"/>
          <w:sz w:val="26"/>
          <w:vertAlign w:val="baseline"/>
        </w:rPr>
        <w:t xml:space="preserve"> </w:t>
      </w:r>
      <w:r>
        <w:rPr>
          <w:sz w:val="26"/>
          <w:vertAlign w:val="baseline"/>
        </w:rPr>
        <w:t>the year</w:t>
      </w:r>
      <w:r>
        <w:rPr>
          <w:spacing w:val="-1"/>
          <w:sz w:val="26"/>
          <w:vertAlign w:val="baseline"/>
        </w:rPr>
        <w:t xml:space="preserve"> </w:t>
      </w:r>
      <w:r>
        <w:rPr>
          <w:sz w:val="26"/>
          <w:vertAlign w:val="baseline"/>
        </w:rPr>
        <w:t>2022-23.</w:t>
      </w:r>
    </w:p>
    <w:p>
      <w:pPr>
        <w:pStyle w:val="8"/>
        <w:rPr>
          <w:sz w:val="20"/>
        </w:rPr>
      </w:pPr>
    </w:p>
    <w:p>
      <w:pPr>
        <w:pStyle w:val="8"/>
        <w:spacing w:before="4"/>
        <w:rPr>
          <w:sz w:val="28"/>
        </w:rPr>
      </w:pPr>
    </w:p>
    <w:tbl>
      <w:tblPr>
        <w:tblStyle w:val="7"/>
        <w:tblW w:w="0" w:type="auto"/>
        <w:tblInd w:w="14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910"/>
        <w:gridCol w:w="2697"/>
        <w:gridCol w:w="28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3" w:hRule="atLeast"/>
        </w:trPr>
        <w:tc>
          <w:tcPr>
            <w:tcW w:w="2910" w:type="dxa"/>
          </w:tcPr>
          <w:p>
            <w:pPr>
              <w:pStyle w:val="15"/>
              <w:spacing w:line="273" w:lineRule="exact"/>
              <w:ind w:left="50"/>
              <w:rPr>
                <w:b/>
                <w:sz w:val="26"/>
              </w:rPr>
            </w:pPr>
            <w:r>
              <w:rPr>
                <w:b/>
                <w:sz w:val="26"/>
              </w:rPr>
              <w:t>………………………….</w:t>
            </w:r>
          </w:p>
        </w:tc>
        <w:tc>
          <w:tcPr>
            <w:tcW w:w="2697" w:type="dxa"/>
          </w:tcPr>
          <w:p>
            <w:pPr>
              <w:pStyle w:val="15"/>
              <w:spacing w:line="273" w:lineRule="exact"/>
              <w:ind w:left="195"/>
              <w:rPr>
                <w:b/>
                <w:sz w:val="26"/>
              </w:rPr>
            </w:pPr>
            <w:r>
              <w:rPr>
                <w:b/>
                <w:sz w:val="26"/>
              </w:rPr>
              <w:t>………………………</w:t>
            </w:r>
          </w:p>
        </w:tc>
        <w:tc>
          <w:tcPr>
            <w:tcW w:w="2872" w:type="dxa"/>
          </w:tcPr>
          <w:p>
            <w:pPr>
              <w:pStyle w:val="15"/>
              <w:spacing w:line="273" w:lineRule="exact"/>
              <w:ind w:left="162"/>
              <w:rPr>
                <w:b/>
                <w:sz w:val="26"/>
              </w:rPr>
            </w:pPr>
            <w:r>
              <w:rPr>
                <w:b/>
                <w:sz w:val="2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7" w:hRule="atLeast"/>
        </w:trPr>
        <w:tc>
          <w:tcPr>
            <w:tcW w:w="2910" w:type="dxa"/>
          </w:tcPr>
          <w:p>
            <w:pPr>
              <w:pStyle w:val="15"/>
              <w:spacing w:line="278" w:lineRule="exact"/>
              <w:ind w:left="50"/>
              <w:rPr>
                <w:sz w:val="26"/>
              </w:rPr>
            </w:pPr>
            <w:r>
              <w:rPr>
                <w:sz w:val="26"/>
              </w:rPr>
              <w:t>Signature</w:t>
            </w:r>
            <w:r>
              <w:rPr>
                <w:spacing w:val="-2"/>
                <w:sz w:val="26"/>
              </w:rPr>
              <w:t xml:space="preserve"> </w:t>
            </w:r>
            <w:r>
              <w:rPr>
                <w:sz w:val="26"/>
              </w:rPr>
              <w:t>of the</w:t>
            </w:r>
            <w:r>
              <w:rPr>
                <w:spacing w:val="-2"/>
                <w:sz w:val="26"/>
              </w:rPr>
              <w:t xml:space="preserve"> </w:t>
            </w:r>
            <w:r>
              <w:rPr>
                <w:sz w:val="26"/>
              </w:rPr>
              <w:t>Guide</w:t>
            </w:r>
          </w:p>
        </w:tc>
        <w:tc>
          <w:tcPr>
            <w:tcW w:w="2697" w:type="dxa"/>
          </w:tcPr>
          <w:p>
            <w:pPr>
              <w:pStyle w:val="15"/>
              <w:spacing w:line="278" w:lineRule="exact"/>
              <w:ind w:left="216"/>
              <w:rPr>
                <w:sz w:val="26"/>
              </w:rPr>
            </w:pPr>
            <w:r>
              <w:rPr>
                <w:sz w:val="26"/>
              </w:rPr>
              <w:t>Signature</w:t>
            </w:r>
            <w:r>
              <w:rPr>
                <w:spacing w:val="-1"/>
                <w:sz w:val="26"/>
              </w:rPr>
              <w:t xml:space="preserve"> </w:t>
            </w:r>
            <w:r>
              <w:rPr>
                <w:sz w:val="26"/>
              </w:rPr>
              <w:t>of</w:t>
            </w:r>
            <w:r>
              <w:rPr>
                <w:spacing w:val="-3"/>
                <w:sz w:val="26"/>
              </w:rPr>
              <w:t xml:space="preserve"> </w:t>
            </w:r>
            <w:r>
              <w:rPr>
                <w:sz w:val="26"/>
              </w:rPr>
              <w:t>the</w:t>
            </w:r>
            <w:r>
              <w:rPr>
                <w:spacing w:val="-2"/>
                <w:sz w:val="26"/>
              </w:rPr>
              <w:t xml:space="preserve"> </w:t>
            </w:r>
            <w:r>
              <w:rPr>
                <w:sz w:val="26"/>
              </w:rPr>
              <w:t>HOD</w:t>
            </w:r>
          </w:p>
        </w:tc>
        <w:tc>
          <w:tcPr>
            <w:tcW w:w="2872" w:type="dxa"/>
          </w:tcPr>
          <w:p>
            <w:pPr>
              <w:pStyle w:val="15"/>
              <w:spacing w:line="278" w:lineRule="exact"/>
              <w:ind w:left="392"/>
              <w:rPr>
                <w:sz w:val="26"/>
              </w:rPr>
            </w:pPr>
            <w:r>
              <w:rPr>
                <w:sz w:val="26"/>
              </w:rPr>
              <w:t>Signature</w:t>
            </w:r>
            <w:r>
              <w:rPr>
                <w:spacing w:val="-3"/>
                <w:sz w:val="26"/>
              </w:rPr>
              <w:t xml:space="preserve"> </w:t>
            </w:r>
            <w:r>
              <w:rPr>
                <w:sz w:val="26"/>
              </w:rPr>
              <w:t>of Principal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5" w:hRule="atLeast"/>
        </w:trPr>
        <w:tc>
          <w:tcPr>
            <w:tcW w:w="2910" w:type="dxa"/>
          </w:tcPr>
          <w:p>
            <w:pPr>
              <w:pStyle w:val="15"/>
              <w:spacing w:line="255" w:lineRule="exact"/>
              <w:ind w:left="230"/>
              <w:rPr>
                <w:b/>
                <w:sz w:val="24"/>
              </w:rPr>
            </w:pPr>
            <w:r>
              <w:rPr>
                <w:b/>
                <w:sz w:val="24"/>
              </w:rPr>
              <w:t>Mr. Benak</w:t>
            </w:r>
            <w:r>
              <w:rPr>
                <w:b/>
                <w:spacing w:val="-3"/>
                <w:sz w:val="24"/>
              </w:rPr>
              <w:t xml:space="preserve"> </w:t>
            </w:r>
            <w:r>
              <w:rPr>
                <w:b/>
                <w:sz w:val="24"/>
              </w:rPr>
              <w:t>Patel</w:t>
            </w:r>
            <w:r>
              <w:rPr>
                <w:b/>
                <w:spacing w:val="-1"/>
                <w:sz w:val="24"/>
              </w:rPr>
              <w:t xml:space="preserve"> </w:t>
            </w:r>
            <w:r>
              <w:rPr>
                <w:b/>
                <w:sz w:val="24"/>
              </w:rPr>
              <w:t>M P</w:t>
            </w:r>
          </w:p>
        </w:tc>
        <w:tc>
          <w:tcPr>
            <w:tcW w:w="2697" w:type="dxa"/>
          </w:tcPr>
          <w:p>
            <w:pPr>
              <w:pStyle w:val="15"/>
              <w:spacing w:line="255" w:lineRule="exact"/>
              <w:ind w:left="394"/>
              <w:rPr>
                <w:b/>
                <w:sz w:val="24"/>
              </w:rPr>
            </w:pPr>
            <w:r>
              <w:rPr>
                <w:b/>
                <w:sz w:val="24"/>
              </w:rPr>
              <w:t>Dr.</w:t>
            </w:r>
            <w:r>
              <w:rPr>
                <w:b/>
                <w:spacing w:val="-2"/>
                <w:sz w:val="24"/>
              </w:rPr>
              <w:t xml:space="preserve"> </w:t>
            </w:r>
            <w:r>
              <w:rPr>
                <w:b/>
                <w:sz w:val="24"/>
              </w:rPr>
              <w:t>Surendra</w:t>
            </w:r>
            <w:r>
              <w:rPr>
                <w:b/>
                <w:spacing w:val="-1"/>
                <w:sz w:val="24"/>
              </w:rPr>
              <w:t xml:space="preserve"> </w:t>
            </w:r>
            <w:r>
              <w:rPr>
                <w:b/>
                <w:sz w:val="24"/>
              </w:rPr>
              <w:t>S.</w:t>
            </w:r>
          </w:p>
        </w:tc>
        <w:tc>
          <w:tcPr>
            <w:tcW w:w="2872" w:type="dxa"/>
          </w:tcPr>
          <w:p>
            <w:pPr>
              <w:pStyle w:val="15"/>
              <w:spacing w:line="255" w:lineRule="exact"/>
              <w:ind w:left="323"/>
              <w:rPr>
                <w:b/>
                <w:sz w:val="24"/>
              </w:rPr>
            </w:pPr>
            <w:r>
              <w:rPr>
                <w:b/>
                <w:sz w:val="24"/>
              </w:rPr>
              <w:t>Dr.</w:t>
            </w:r>
            <w:r>
              <w:rPr>
                <w:b/>
                <w:spacing w:val="-3"/>
                <w:sz w:val="24"/>
              </w:rPr>
              <w:t xml:space="preserve"> </w:t>
            </w:r>
            <w:r>
              <w:rPr>
                <w:b/>
                <w:sz w:val="24"/>
              </w:rPr>
              <w:t>K. Nagendra</w:t>
            </w:r>
            <w:r>
              <w:rPr>
                <w:b/>
                <w:spacing w:val="-2"/>
                <w:sz w:val="24"/>
              </w:rPr>
              <w:t xml:space="preserve"> </w:t>
            </w:r>
            <w:r>
              <w:rPr>
                <w:b/>
                <w:sz w:val="24"/>
              </w:rPr>
              <w:t>Prasad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2910" w:type="dxa"/>
          </w:tcPr>
          <w:p>
            <w:pPr>
              <w:pStyle w:val="15"/>
              <w:spacing w:line="206" w:lineRule="exact"/>
              <w:ind w:left="498"/>
              <w:rPr>
                <w:b/>
                <w:sz w:val="20"/>
              </w:rPr>
            </w:pPr>
            <w:r>
              <w:rPr>
                <w:b/>
                <w:sz w:val="20"/>
              </w:rPr>
              <w:t>Asst.</w:t>
            </w:r>
            <w:r>
              <w:rPr>
                <w:b/>
                <w:spacing w:val="-2"/>
                <w:sz w:val="20"/>
              </w:rPr>
              <w:t xml:space="preserve"> </w:t>
            </w:r>
            <w:r>
              <w:rPr>
                <w:b/>
                <w:sz w:val="20"/>
              </w:rPr>
              <w:t>Prof.,</w:t>
            </w:r>
            <w:r>
              <w:rPr>
                <w:b/>
                <w:spacing w:val="-2"/>
                <w:sz w:val="20"/>
              </w:rPr>
              <w:t xml:space="preserve"> </w:t>
            </w:r>
            <w:r>
              <w:rPr>
                <w:b/>
                <w:sz w:val="20"/>
              </w:rPr>
              <w:t>E.T.E.</w:t>
            </w:r>
          </w:p>
        </w:tc>
        <w:tc>
          <w:tcPr>
            <w:tcW w:w="2697" w:type="dxa"/>
          </w:tcPr>
          <w:p>
            <w:pPr>
              <w:pStyle w:val="15"/>
              <w:spacing w:line="206" w:lineRule="exact"/>
              <w:ind w:left="634"/>
              <w:rPr>
                <w:b/>
                <w:sz w:val="20"/>
              </w:rPr>
            </w:pPr>
            <w:r>
              <w:rPr>
                <w:b/>
                <w:sz w:val="20"/>
              </w:rPr>
              <w:t>HOD,</w:t>
            </w:r>
            <w:r>
              <w:rPr>
                <w:b/>
                <w:spacing w:val="-3"/>
                <w:sz w:val="20"/>
              </w:rPr>
              <w:t xml:space="preserve"> </w:t>
            </w:r>
            <w:r>
              <w:rPr>
                <w:b/>
                <w:sz w:val="20"/>
              </w:rPr>
              <w:t>E.T.E.</w:t>
            </w:r>
          </w:p>
        </w:tc>
        <w:tc>
          <w:tcPr>
            <w:tcW w:w="2872" w:type="dxa"/>
          </w:tcPr>
          <w:p>
            <w:pPr>
              <w:pStyle w:val="15"/>
              <w:spacing w:line="206" w:lineRule="exact"/>
              <w:ind w:left="853"/>
              <w:rPr>
                <w:b/>
                <w:sz w:val="20"/>
              </w:rPr>
            </w:pPr>
            <w:r>
              <w:rPr>
                <w:b/>
                <w:sz w:val="20"/>
              </w:rPr>
              <w:t>Principal,</w:t>
            </w:r>
            <w:r>
              <w:rPr>
                <w:b/>
                <w:spacing w:val="-4"/>
                <w:sz w:val="20"/>
              </w:rPr>
              <w:t xml:space="preserve"> </w:t>
            </w:r>
            <w:r>
              <w:rPr>
                <w:b/>
                <w:sz w:val="20"/>
              </w:rPr>
              <w:t>JNNCE</w:t>
            </w:r>
          </w:p>
        </w:tc>
      </w:tr>
    </w:tbl>
    <w:p>
      <w:pPr>
        <w:pStyle w:val="8"/>
        <w:rPr>
          <w:sz w:val="20"/>
        </w:rPr>
      </w:pPr>
    </w:p>
    <w:p>
      <w:pPr>
        <w:pStyle w:val="8"/>
        <w:rPr>
          <w:sz w:val="20"/>
        </w:rPr>
      </w:pPr>
    </w:p>
    <w:p>
      <w:pPr>
        <w:pStyle w:val="8"/>
        <w:spacing w:before="2"/>
        <w:rPr>
          <w:sz w:val="22"/>
        </w:rPr>
      </w:pPr>
    </w:p>
    <w:p>
      <w:pPr>
        <w:tabs>
          <w:tab w:val="left" w:pos="4511"/>
          <w:tab w:val="left" w:pos="5231"/>
        </w:tabs>
        <w:spacing w:before="89" w:line="480" w:lineRule="auto"/>
        <w:ind w:left="551" w:right="663" w:firstLine="420"/>
        <w:jc w:val="left"/>
        <w:rPr>
          <w:b/>
          <w:sz w:val="26"/>
        </w:rPr>
      </w:pPr>
      <w:r>
        <w:rPr>
          <w:b/>
          <w:sz w:val="26"/>
        </w:rPr>
        <w:t>Name</w:t>
      </w:r>
      <w:r>
        <w:rPr>
          <w:b/>
          <w:spacing w:val="-2"/>
          <w:sz w:val="26"/>
        </w:rPr>
        <w:t xml:space="preserve"> </w:t>
      </w:r>
      <w:r>
        <w:rPr>
          <w:b/>
          <w:sz w:val="26"/>
        </w:rPr>
        <w:t>of Examiners:</w:t>
      </w:r>
      <w:r>
        <w:rPr>
          <w:b/>
          <w:sz w:val="26"/>
        </w:rPr>
        <w:tab/>
      </w:r>
      <w:r>
        <w:rPr>
          <w:b/>
          <w:sz w:val="26"/>
        </w:rPr>
        <w:t>Signature of Examiners with date:</w:t>
      </w:r>
      <w:r>
        <w:rPr>
          <w:b/>
          <w:spacing w:val="-63"/>
          <w:sz w:val="26"/>
        </w:rPr>
        <w:t xml:space="preserve"> </w:t>
      </w:r>
      <w:r>
        <w:rPr>
          <w:b/>
          <w:sz w:val="26"/>
        </w:rPr>
        <w:t>1.</w:t>
      </w:r>
      <w:r>
        <w:rPr>
          <w:b/>
          <w:spacing w:val="97"/>
          <w:sz w:val="26"/>
        </w:rPr>
        <w:t xml:space="preserve"> </w:t>
      </w:r>
      <w:r>
        <w:rPr>
          <w:b/>
          <w:sz w:val="26"/>
        </w:rPr>
        <w:t>………………………….</w:t>
      </w:r>
      <w:r>
        <w:rPr>
          <w:b/>
          <w:sz w:val="26"/>
        </w:rPr>
        <w:tab/>
      </w:r>
      <w:r>
        <w:rPr>
          <w:b/>
          <w:sz w:val="26"/>
        </w:rPr>
        <w:tab/>
      </w:r>
      <w:r>
        <w:rPr>
          <w:b/>
          <w:sz w:val="26"/>
        </w:rPr>
        <w:t>………………………….</w:t>
      </w:r>
    </w:p>
    <w:p>
      <w:pPr>
        <w:tabs>
          <w:tab w:val="left" w:pos="5231"/>
        </w:tabs>
        <w:spacing w:before="0" w:line="298" w:lineRule="exact"/>
        <w:ind w:left="551" w:right="0" w:firstLine="0"/>
        <w:jc w:val="left"/>
        <w:rPr>
          <w:b/>
          <w:sz w:val="26"/>
        </w:rPr>
      </w:pPr>
      <w:r>
        <w:rPr>
          <w:b/>
          <w:sz w:val="26"/>
        </w:rPr>
        <w:t>2.</w:t>
      </w:r>
      <w:r>
        <w:rPr>
          <w:b/>
          <w:spacing w:val="97"/>
          <w:sz w:val="26"/>
        </w:rPr>
        <w:t xml:space="preserve"> </w:t>
      </w:r>
      <w:r>
        <w:rPr>
          <w:b/>
          <w:sz w:val="26"/>
        </w:rPr>
        <w:t>………………………….</w:t>
      </w:r>
      <w:r>
        <w:rPr>
          <w:b/>
          <w:sz w:val="26"/>
        </w:rPr>
        <w:tab/>
      </w:r>
      <w:r>
        <w:rPr>
          <w:b/>
          <w:sz w:val="26"/>
        </w:rPr>
        <w:t>………………………….</w:t>
      </w:r>
    </w:p>
    <w:p>
      <w:pPr>
        <w:spacing w:after="0" w:line="298" w:lineRule="exact"/>
        <w:jc w:val="left"/>
        <w:rPr>
          <w:sz w:val="26"/>
        </w:rPr>
        <w:sectPr>
          <w:pgSz w:w="11910" w:h="16840"/>
          <w:pgMar w:top="1100" w:right="1240" w:bottom="280" w:left="1680" w:header="720" w:footer="720" w:gutter="0"/>
          <w:pgBorders>
            <w:top w:val="none" w:sz="0" w:space="0"/>
            <w:left w:val="none" w:sz="0" w:space="0"/>
            <w:bottom w:val="none" w:sz="0" w:space="0"/>
            <w:right w:val="none" w:sz="0" w:space="0"/>
          </w:pgBorders>
          <w:cols w:space="720" w:num="1"/>
        </w:sectPr>
      </w:pPr>
    </w:p>
    <w:p>
      <w:pPr>
        <w:pStyle w:val="8"/>
        <w:rPr>
          <w:b/>
          <w:sz w:val="20"/>
        </w:rPr>
      </w:pPr>
    </w:p>
    <w:p>
      <w:pPr>
        <w:pStyle w:val="8"/>
        <w:spacing w:before="10"/>
        <w:rPr>
          <w:b/>
          <w:sz w:val="21"/>
        </w:rPr>
      </w:pPr>
    </w:p>
    <w:p>
      <w:pPr>
        <w:pStyle w:val="2"/>
        <w:spacing w:before="84"/>
        <w:ind w:left="688"/>
      </w:pPr>
      <w:bookmarkStart w:id="0" w:name="Abstract"/>
      <w:bookmarkEnd w:id="0"/>
      <w:r>
        <w:t>Abstract</w:t>
      </w:r>
    </w:p>
    <w:p>
      <w:pPr>
        <w:pStyle w:val="8"/>
        <w:spacing w:before="6"/>
        <w:jc w:val="both"/>
        <w:rPr>
          <w:b/>
          <w:sz w:val="53"/>
        </w:rPr>
      </w:pPr>
    </w:p>
    <w:p>
      <w:pPr>
        <w:pStyle w:val="8"/>
        <w:spacing w:line="360" w:lineRule="auto"/>
        <w:ind w:left="688" w:right="465" w:firstLine="240" w:firstLineChars="100"/>
        <w:jc w:val="both"/>
      </w:pPr>
      <w:r>
        <w:t>Livestock</w:t>
      </w:r>
      <w:r>
        <w:rPr>
          <w:spacing w:val="1"/>
        </w:rPr>
        <w:t xml:space="preserve"> </w:t>
      </w:r>
      <w:r>
        <w:t>management</w:t>
      </w:r>
      <w:r>
        <w:rPr>
          <w:spacing w:val="1"/>
        </w:rPr>
        <w:t xml:space="preserve"> </w:t>
      </w:r>
      <w:r>
        <w:t>is</w:t>
      </w:r>
      <w:r>
        <w:rPr>
          <w:spacing w:val="1"/>
        </w:rPr>
        <w:t xml:space="preserve"> </w:t>
      </w:r>
      <w:r>
        <w:t>a crucial</w:t>
      </w:r>
      <w:r>
        <w:rPr>
          <w:spacing w:val="1"/>
        </w:rPr>
        <w:t xml:space="preserve"> </w:t>
      </w:r>
      <w:r>
        <w:t>component</w:t>
      </w:r>
      <w:r>
        <w:rPr>
          <w:spacing w:val="1"/>
        </w:rPr>
        <w:t xml:space="preserve"> </w:t>
      </w:r>
      <w:r>
        <w:t>of</w:t>
      </w:r>
      <w:r>
        <w:rPr>
          <w:spacing w:val="1"/>
        </w:rPr>
        <w:t xml:space="preserve"> </w:t>
      </w:r>
      <w:r>
        <w:t>the</w:t>
      </w:r>
      <w:r>
        <w:rPr>
          <w:spacing w:val="1"/>
        </w:rPr>
        <w:t xml:space="preserve"> </w:t>
      </w:r>
      <w:r>
        <w:t>agricultural business,</w:t>
      </w:r>
      <w:r>
        <w:rPr>
          <w:spacing w:val="1"/>
        </w:rPr>
        <w:t xml:space="preserve"> </w:t>
      </w:r>
      <w:r>
        <w:t>and</w:t>
      </w:r>
      <w:r>
        <w:rPr>
          <w:spacing w:val="1"/>
        </w:rPr>
        <w:t xml:space="preserve"> </w:t>
      </w:r>
      <w:r>
        <w:t>using technology</w:t>
      </w:r>
      <w:r>
        <w:rPr>
          <w:spacing w:val="60"/>
        </w:rPr>
        <w:t xml:space="preserve"> </w:t>
      </w:r>
      <w:r>
        <w:t>to</w:t>
      </w:r>
      <w:r>
        <w:rPr>
          <w:spacing w:val="-57"/>
        </w:rPr>
        <w:t xml:space="preserve"> </w:t>
      </w:r>
      <w:r>
        <w:t>ensure optimal results is becoming</w:t>
      </w:r>
      <w:r>
        <w:rPr>
          <w:spacing w:val="1"/>
        </w:rPr>
        <w:t xml:space="preserve"> </w:t>
      </w:r>
      <w:r>
        <w:t>increasingly important.</w:t>
      </w:r>
      <w:r>
        <w:rPr>
          <w:spacing w:val="1"/>
        </w:rPr>
        <w:t xml:space="preserve"> </w:t>
      </w:r>
      <w:r>
        <w:t>Using linked</w:t>
      </w:r>
      <w:r>
        <w:rPr>
          <w:spacing w:val="1"/>
        </w:rPr>
        <w:t xml:space="preserve"> </w:t>
      </w:r>
      <w:r>
        <w:t>devices and</w:t>
      </w:r>
      <w:r>
        <w:rPr>
          <w:spacing w:val="60"/>
        </w:rPr>
        <w:t xml:space="preserve"> </w:t>
      </w:r>
      <w:r>
        <w:t>sensors, Amazon</w:t>
      </w:r>
      <w:r>
        <w:rPr>
          <w:spacing w:val="1"/>
        </w:rPr>
        <w:t xml:space="preserve"> </w:t>
      </w:r>
      <w:r>
        <w:t>IoT</w:t>
      </w:r>
      <w:r>
        <w:rPr>
          <w:spacing w:val="1"/>
        </w:rPr>
        <w:t xml:space="preserve"> </w:t>
      </w:r>
      <w:r>
        <w:t>delivers</w:t>
      </w:r>
      <w:r>
        <w:rPr>
          <w:spacing w:val="1"/>
        </w:rPr>
        <w:t xml:space="preserve"> </w:t>
      </w:r>
      <w:r>
        <w:t>a</w:t>
      </w:r>
      <w:r>
        <w:rPr>
          <w:spacing w:val="1"/>
        </w:rPr>
        <w:t xml:space="preserve"> </w:t>
      </w:r>
      <w:r>
        <w:t>scalable</w:t>
      </w:r>
      <w:r>
        <w:rPr>
          <w:spacing w:val="1"/>
        </w:rPr>
        <w:t xml:space="preserve"> </w:t>
      </w:r>
      <w:r>
        <w:t>and</w:t>
      </w:r>
      <w:r>
        <w:rPr>
          <w:spacing w:val="1"/>
        </w:rPr>
        <w:t xml:space="preserve"> </w:t>
      </w:r>
      <w:r>
        <w:t>secure</w:t>
      </w:r>
      <w:r>
        <w:rPr>
          <w:spacing w:val="1"/>
        </w:rPr>
        <w:t xml:space="preserve"> </w:t>
      </w:r>
      <w:r>
        <w:t>platform</w:t>
      </w:r>
      <w:r>
        <w:rPr>
          <w:spacing w:val="1"/>
        </w:rPr>
        <w:t xml:space="preserve"> </w:t>
      </w:r>
      <w:r>
        <w:t>for</w:t>
      </w:r>
      <w:r>
        <w:rPr>
          <w:spacing w:val="1"/>
        </w:rPr>
        <w:t xml:space="preserve"> </w:t>
      </w:r>
      <w:r>
        <w:t>controlling</w:t>
      </w:r>
      <w:r>
        <w:rPr>
          <w:spacing w:val="1"/>
        </w:rPr>
        <w:t xml:space="preserve"> </w:t>
      </w:r>
      <w:r>
        <w:t>and</w:t>
      </w:r>
      <w:r>
        <w:rPr>
          <w:spacing w:val="1"/>
        </w:rPr>
        <w:t xml:space="preserve"> </w:t>
      </w:r>
      <w:r>
        <w:t>monitoring</w:t>
      </w:r>
      <w:r>
        <w:rPr>
          <w:spacing w:val="1"/>
        </w:rPr>
        <w:t xml:space="preserve"> </w:t>
      </w:r>
      <w:r>
        <w:t>livestock. This</w:t>
      </w:r>
      <w:r>
        <w:rPr>
          <w:spacing w:val="60"/>
        </w:rPr>
        <w:t xml:space="preserve"> </w:t>
      </w:r>
      <w:r>
        <w:t>abstract</w:t>
      </w:r>
      <w:r>
        <w:rPr>
          <w:spacing w:val="-57"/>
        </w:rPr>
        <w:t xml:space="preserve"> </w:t>
      </w:r>
      <w:r>
        <w:t>focuses on some of the most important aspects and benefits of utilizing Amazon IoT for livestock</w:t>
      </w:r>
      <w:r>
        <w:rPr>
          <w:spacing w:val="1"/>
        </w:rPr>
        <w:t xml:space="preserve"> </w:t>
      </w:r>
      <w:r>
        <w:t>management, such as real-time data collecting, analytics, and remote monitoring. Farmers and ranchers</w:t>
      </w:r>
      <w:r>
        <w:rPr>
          <w:spacing w:val="1"/>
        </w:rPr>
        <w:t xml:space="preserve"> </w:t>
      </w:r>
      <w:r>
        <w:t>may use Amazon IoT to acquire insights about animal health, behaviour, and general performance,</w:t>
      </w:r>
      <w:r>
        <w:rPr>
          <w:spacing w:val="1"/>
        </w:rPr>
        <w:t xml:space="preserve"> </w:t>
      </w:r>
      <w:r>
        <w:t>leading</w:t>
      </w:r>
      <w:r>
        <w:rPr>
          <w:spacing w:val="-1"/>
        </w:rPr>
        <w:t xml:space="preserve"> </w:t>
      </w:r>
      <w:r>
        <w:t>to better decision-making and</w:t>
      </w:r>
      <w:r>
        <w:rPr>
          <w:spacing w:val="-1"/>
        </w:rPr>
        <w:t xml:space="preserve"> </w:t>
      </w:r>
      <w:r>
        <w:t>improved</w:t>
      </w:r>
      <w:r>
        <w:rPr>
          <w:spacing w:val="2"/>
        </w:rPr>
        <w:t xml:space="preserve"> </w:t>
      </w:r>
      <w:r>
        <w:t>results</w:t>
      </w:r>
      <w:r>
        <w:rPr>
          <w:spacing w:val="-1"/>
        </w:rPr>
        <w:t xml:space="preserve"> </w:t>
      </w:r>
      <w:r>
        <w:t>for</w:t>
      </w:r>
      <w:r>
        <w:rPr>
          <w:spacing w:val="-1"/>
        </w:rPr>
        <w:t xml:space="preserve"> </w:t>
      </w:r>
      <w:r>
        <w:t>their livestock operations.</w:t>
      </w:r>
    </w:p>
    <w:p>
      <w:pPr>
        <w:pStyle w:val="8"/>
        <w:spacing w:before="1" w:line="360" w:lineRule="auto"/>
        <w:ind w:left="688" w:right="463"/>
        <w:jc w:val="both"/>
        <w:rPr>
          <w:rFonts w:hint="default"/>
          <w:lang w:val="en-US"/>
        </w:rPr>
      </w:pPr>
      <w:r>
        <w:t>Using the Raspberry Pi, BLE Beacons, and Amazon IoT core, a solution has been given to this problem.</w:t>
      </w:r>
      <w:r>
        <w:rPr>
          <w:spacing w:val="1"/>
        </w:rPr>
        <w:t xml:space="preserve"> </w:t>
      </w:r>
      <w:r>
        <w:t>This BLE</w:t>
      </w:r>
      <w:r>
        <w:rPr>
          <w:spacing w:val="1"/>
        </w:rPr>
        <w:t xml:space="preserve"> </w:t>
      </w:r>
      <w:r>
        <w:t>beacon is used to track the animals. This approach is mostly dependent on radio signal</w:t>
      </w:r>
      <w:r>
        <w:rPr>
          <w:spacing w:val="1"/>
        </w:rPr>
        <w:t xml:space="preserve"> </w:t>
      </w:r>
      <w:r>
        <w:t>technologies like</w:t>
      </w:r>
      <w:r>
        <w:rPr>
          <w:highlight w:val="none"/>
        </w:rPr>
        <w:t xml:space="preserve"> WIFI and RFID</w:t>
      </w:r>
      <w:r>
        <w:t>. The RSSI (Received Signal Strength Indication) approach is</w:t>
      </w:r>
      <w:r>
        <w:rPr>
          <w:spacing w:val="1"/>
        </w:rPr>
        <w:t xml:space="preserve"> </w:t>
      </w:r>
      <w:r>
        <w:t>mostly</w:t>
      </w:r>
      <w:r>
        <w:rPr>
          <w:spacing w:val="-4"/>
        </w:rPr>
        <w:t xml:space="preserve"> </w:t>
      </w:r>
      <w:r>
        <w:t>used in BLE</w:t>
      </w:r>
      <w:r>
        <w:rPr>
          <w:spacing w:val="4"/>
        </w:rPr>
        <w:t xml:space="preserve"> </w:t>
      </w:r>
      <w:r>
        <w:t>for</w:t>
      </w:r>
      <w:r>
        <w:rPr>
          <w:spacing w:val="1"/>
        </w:rPr>
        <w:t xml:space="preserve"> </w:t>
      </w:r>
      <w:r>
        <w:t>livestock tracking.</w:t>
      </w:r>
      <w:r>
        <w:rPr>
          <w:rFonts w:hint="default"/>
          <w:lang w:val="en-US"/>
        </w:rPr>
        <w:t xml:space="preserve"> </w:t>
      </w:r>
    </w:p>
    <w:p>
      <w:pPr>
        <w:pStyle w:val="8"/>
        <w:spacing w:before="1" w:line="360" w:lineRule="auto"/>
        <w:ind w:left="688" w:right="463" w:firstLine="240" w:firstLineChars="100"/>
        <w:jc w:val="both"/>
        <w:rPr>
          <w:rFonts w:hint="default"/>
          <w:lang w:val="en-US"/>
        </w:rPr>
        <w:sectPr>
          <w:headerReference r:id="rId5" w:type="default"/>
          <w:footerReference r:id="rId6" w:type="default"/>
          <w:pgSz w:w="11910" w:h="16840"/>
          <w:pgMar w:top="980" w:right="100" w:bottom="1180" w:left="480" w:header="762" w:footer="996" w:gutter="0"/>
          <w:pgBorders>
            <w:top w:val="none" w:sz="0" w:space="0"/>
            <w:left w:val="none" w:sz="0" w:space="0"/>
            <w:bottom w:val="none" w:sz="0" w:space="0"/>
            <w:right w:val="none" w:sz="0" w:space="0"/>
          </w:pgBorders>
          <w:cols w:space="720" w:num="1"/>
        </w:sectPr>
      </w:pPr>
      <w:r>
        <w:rPr>
          <w:rFonts w:hint="default"/>
          <w:sz w:val="24"/>
          <w:szCs w:val="24"/>
          <w:lang w:val="en-US"/>
        </w:rPr>
        <w:t>By allowing remote monitoring, data-driven decision-making, and automation, utilizing AWS IoT services in livestock management systems has the potential to revolutionize the sector. Livestock managers may maximize resource use, increase animal welfare, and eventually improve the overall productivity and sustainability of livestock-based sectors by using real-time information and sophisticated analytic.</w:t>
      </w:r>
    </w:p>
    <w:p>
      <w:pPr>
        <w:pStyle w:val="8"/>
        <w:rPr>
          <w:sz w:val="22"/>
        </w:rPr>
      </w:pPr>
    </w:p>
    <w:p>
      <w:pPr>
        <w:pStyle w:val="2"/>
        <w:ind w:left="3208"/>
      </w:pPr>
      <w:bookmarkStart w:id="1" w:name="ACKNOWLEDGEMENT"/>
      <w:bookmarkEnd w:id="1"/>
      <w:r>
        <w:t>ACKNOWLEDGEMENT</w:t>
      </w:r>
    </w:p>
    <w:p>
      <w:pPr>
        <w:pStyle w:val="8"/>
        <w:spacing w:before="1"/>
        <w:jc w:val="both"/>
        <w:rPr>
          <w:b/>
          <w:sz w:val="44"/>
        </w:rPr>
      </w:pPr>
    </w:p>
    <w:p>
      <w:pPr>
        <w:pStyle w:val="8"/>
        <w:ind w:left="660" w:leftChars="0" w:right="550" w:rightChars="250" w:firstLine="713" w:firstLineChars="0"/>
        <w:jc w:val="both"/>
      </w:pPr>
      <w:r>
        <w:t>Firstly,</w:t>
      </w:r>
      <w:r>
        <w:rPr>
          <w:spacing w:val="10"/>
        </w:rPr>
        <w:t xml:space="preserve"> </w:t>
      </w:r>
      <w:r>
        <w:t>we</w:t>
      </w:r>
      <w:r>
        <w:rPr>
          <w:spacing w:val="10"/>
        </w:rPr>
        <w:t xml:space="preserve"> </w:t>
      </w:r>
      <w:r>
        <w:t>would</w:t>
      </w:r>
      <w:r>
        <w:rPr>
          <w:spacing w:val="7"/>
        </w:rPr>
        <w:t xml:space="preserve"> </w:t>
      </w:r>
      <w:r>
        <w:t>like</w:t>
      </w:r>
      <w:r>
        <w:rPr>
          <w:spacing w:val="5"/>
        </w:rPr>
        <w:t xml:space="preserve"> </w:t>
      </w:r>
      <w:r>
        <w:t>to</w:t>
      </w:r>
      <w:r>
        <w:rPr>
          <w:spacing w:val="8"/>
        </w:rPr>
        <w:t xml:space="preserve"> </w:t>
      </w:r>
      <w:r>
        <w:t>express</w:t>
      </w:r>
      <w:r>
        <w:rPr>
          <w:spacing w:val="7"/>
        </w:rPr>
        <w:t xml:space="preserve"> </w:t>
      </w:r>
      <w:r>
        <w:t>our</w:t>
      </w:r>
      <w:r>
        <w:rPr>
          <w:spacing w:val="7"/>
        </w:rPr>
        <w:t xml:space="preserve"> </w:t>
      </w:r>
      <w:r>
        <w:t>sincere</w:t>
      </w:r>
      <w:r>
        <w:rPr>
          <w:spacing w:val="7"/>
        </w:rPr>
        <w:t xml:space="preserve"> </w:t>
      </w:r>
      <w:r>
        <w:t>gratitude</w:t>
      </w:r>
      <w:r>
        <w:rPr>
          <w:spacing w:val="9"/>
        </w:rPr>
        <w:t xml:space="preserve"> </w:t>
      </w:r>
      <w:r>
        <w:t>to</w:t>
      </w:r>
      <w:r>
        <w:rPr>
          <w:spacing w:val="6"/>
        </w:rPr>
        <w:t xml:space="preserve"> </w:t>
      </w:r>
      <w:r>
        <w:t>the</w:t>
      </w:r>
      <w:r>
        <w:rPr>
          <w:spacing w:val="9"/>
        </w:rPr>
        <w:t xml:space="preserve"> </w:t>
      </w:r>
      <w:r>
        <w:t>almighty</w:t>
      </w:r>
      <w:r>
        <w:rPr>
          <w:spacing w:val="8"/>
        </w:rPr>
        <w:t xml:space="preserve"> </w:t>
      </w:r>
      <w:r>
        <w:t>for</w:t>
      </w:r>
      <w:r>
        <w:rPr>
          <w:spacing w:val="7"/>
        </w:rPr>
        <w:t xml:space="preserve"> </w:t>
      </w:r>
      <w:r>
        <w:t>his</w:t>
      </w:r>
      <w:r>
        <w:rPr>
          <w:spacing w:val="7"/>
        </w:rPr>
        <w:t xml:space="preserve"> </w:t>
      </w:r>
      <w:r>
        <w:t>solemn</w:t>
      </w:r>
      <w:r>
        <w:rPr>
          <w:spacing w:val="6"/>
        </w:rPr>
        <w:t xml:space="preserve"> </w:t>
      </w:r>
      <w:r>
        <w:t>presence</w:t>
      </w:r>
      <w:r>
        <w:rPr>
          <w:spacing w:val="10"/>
        </w:rPr>
        <w:t xml:space="preserve"> </w:t>
      </w:r>
      <w:r>
        <w:t>throughout</w:t>
      </w:r>
      <w:r>
        <w:rPr>
          <w:spacing w:val="8"/>
        </w:rPr>
        <w:t xml:space="preserve"> </w:t>
      </w:r>
      <w:r>
        <w:t>the</w:t>
      </w:r>
      <w:r>
        <w:rPr>
          <w:spacing w:val="-57"/>
        </w:rPr>
        <w:t xml:space="preserve"> </w:t>
      </w:r>
      <w:r>
        <w:t>project</w:t>
      </w:r>
      <w:r>
        <w:rPr>
          <w:spacing w:val="1"/>
        </w:rPr>
        <w:t xml:space="preserve"> </w:t>
      </w:r>
      <w:r>
        <w:t>work.</w:t>
      </w:r>
    </w:p>
    <w:p>
      <w:pPr>
        <w:pStyle w:val="8"/>
        <w:ind w:left="439" w:leftChars="0" w:firstLine="0" w:firstLineChars="0"/>
        <w:jc w:val="both"/>
      </w:pPr>
    </w:p>
    <w:p>
      <w:pPr>
        <w:pStyle w:val="8"/>
        <w:spacing w:line="360" w:lineRule="auto"/>
        <w:ind w:left="719" w:leftChars="327" w:right="465" w:firstLine="480" w:firstLineChars="200"/>
        <w:jc w:val="both"/>
      </w:pPr>
      <w:r>
        <w:t>We</w:t>
      </w:r>
      <w:r>
        <w:rPr>
          <w:spacing w:val="1"/>
        </w:rPr>
        <w:t xml:space="preserve"> </w:t>
      </w:r>
      <w:r>
        <w:t>express</w:t>
      </w:r>
      <w:r>
        <w:rPr>
          <w:spacing w:val="1"/>
        </w:rPr>
        <w:t xml:space="preserve"> </w:t>
      </w:r>
      <w:r>
        <w:t>our</w:t>
      </w:r>
      <w:r>
        <w:rPr>
          <w:spacing w:val="1"/>
        </w:rPr>
        <w:t xml:space="preserve"> </w:t>
      </w:r>
      <w:r>
        <w:t>sincere</w:t>
      </w:r>
      <w:r>
        <w:rPr>
          <w:spacing w:val="1"/>
        </w:rPr>
        <w:t xml:space="preserve"> </w:t>
      </w:r>
      <w:r>
        <w:t>gratitude</w:t>
      </w:r>
      <w:r>
        <w:rPr>
          <w:spacing w:val="1"/>
        </w:rPr>
        <w:t xml:space="preserve"> </w:t>
      </w:r>
      <w:r>
        <w:t>to</w:t>
      </w:r>
      <w:r>
        <w:rPr>
          <w:spacing w:val="1"/>
        </w:rPr>
        <w:t xml:space="preserve"> </w:t>
      </w:r>
      <w:r>
        <w:rPr>
          <w:b/>
        </w:rPr>
        <w:t>Dr.</w:t>
      </w:r>
      <w:r>
        <w:rPr>
          <w:b/>
          <w:spacing w:val="1"/>
        </w:rPr>
        <w:t xml:space="preserve"> </w:t>
      </w:r>
      <w:r>
        <w:rPr>
          <w:b/>
        </w:rPr>
        <w:t>Surendra</w:t>
      </w:r>
      <w:r>
        <w:rPr>
          <w:b/>
          <w:spacing w:val="1"/>
        </w:rPr>
        <w:t xml:space="preserve"> </w:t>
      </w:r>
      <w:r>
        <w:rPr>
          <w:b/>
        </w:rPr>
        <w:t>S.,</w:t>
      </w:r>
      <w:r>
        <w:rPr>
          <w:b/>
          <w:spacing w:val="1"/>
        </w:rPr>
        <w:t xml:space="preserve"> </w:t>
      </w:r>
      <w:r>
        <w:rPr>
          <w:b/>
        </w:rPr>
        <w:t>Professor,</w:t>
      </w:r>
      <w:r>
        <w:rPr>
          <w:b/>
          <w:spacing w:val="1"/>
        </w:rPr>
        <w:t xml:space="preserve"> </w:t>
      </w:r>
      <w:r>
        <w:t>Head</w:t>
      </w:r>
      <w:r>
        <w:rPr>
          <w:spacing w:val="1"/>
        </w:rPr>
        <w:t xml:space="preserve"> </w:t>
      </w:r>
      <w:r>
        <w:t>of</w:t>
      </w:r>
      <w:r>
        <w:rPr>
          <w:spacing w:val="1"/>
        </w:rPr>
        <w:t xml:space="preserve"> </w:t>
      </w:r>
      <w:r>
        <w:t>the</w:t>
      </w:r>
      <w:r>
        <w:rPr>
          <w:spacing w:val="1"/>
        </w:rPr>
        <w:t xml:space="preserve"> </w:t>
      </w:r>
      <w:r>
        <w:t>Electronics</w:t>
      </w:r>
      <w:r>
        <w:rPr>
          <w:spacing w:val="1"/>
        </w:rPr>
        <w:t xml:space="preserve"> </w:t>
      </w:r>
      <w:r>
        <w:t>and</w:t>
      </w:r>
      <w:r>
        <w:rPr>
          <w:spacing w:val="1"/>
        </w:rPr>
        <w:t xml:space="preserve"> </w:t>
      </w:r>
      <w:r>
        <w:t>Telecommunication</w:t>
      </w:r>
      <w:r>
        <w:rPr>
          <w:spacing w:val="-1"/>
        </w:rPr>
        <w:t xml:space="preserve"> </w:t>
      </w:r>
      <w:r>
        <w:t>Engineering</w:t>
      </w:r>
      <w:r>
        <w:rPr>
          <w:spacing w:val="1"/>
        </w:rPr>
        <w:t xml:space="preserve"> </w:t>
      </w:r>
      <w:r>
        <w:t>Department</w:t>
      </w:r>
      <w:r>
        <w:rPr>
          <w:spacing w:val="-1"/>
        </w:rPr>
        <w:t xml:space="preserve"> </w:t>
      </w:r>
      <w:r>
        <w:t>for</w:t>
      </w:r>
      <w:r>
        <w:rPr>
          <w:spacing w:val="-1"/>
        </w:rPr>
        <w:t xml:space="preserve"> </w:t>
      </w:r>
      <w:r>
        <w:t>providing</w:t>
      </w:r>
      <w:r>
        <w:rPr>
          <w:spacing w:val="-1"/>
        </w:rPr>
        <w:t xml:space="preserve"> </w:t>
      </w:r>
      <w:r>
        <w:t>us</w:t>
      </w:r>
      <w:r>
        <w:rPr>
          <w:spacing w:val="-1"/>
        </w:rPr>
        <w:t xml:space="preserve"> </w:t>
      </w:r>
      <w:r>
        <w:t>with</w:t>
      </w:r>
      <w:r>
        <w:rPr>
          <w:spacing w:val="-1"/>
        </w:rPr>
        <w:t xml:space="preserve"> </w:t>
      </w:r>
      <w:r>
        <w:t>adequate</w:t>
      </w:r>
      <w:r>
        <w:rPr>
          <w:spacing w:val="-1"/>
        </w:rPr>
        <w:t xml:space="preserve"> </w:t>
      </w:r>
      <w:r>
        <w:t>facilities,</w:t>
      </w:r>
      <w:r>
        <w:rPr>
          <w:spacing w:val="-1"/>
        </w:rPr>
        <w:t xml:space="preserve"> </w:t>
      </w:r>
      <w:r>
        <w:t>ways</w:t>
      </w:r>
      <w:r>
        <w:rPr>
          <w:spacing w:val="4"/>
        </w:rPr>
        <w:t xml:space="preserve"> </w:t>
      </w:r>
      <w:r>
        <w:t>and</w:t>
      </w:r>
    </w:p>
    <w:p>
      <w:pPr>
        <w:pStyle w:val="8"/>
        <w:ind w:left="660" w:leftChars="0" w:firstLine="120" w:firstLineChars="50"/>
        <w:jc w:val="both"/>
      </w:pPr>
      <w:r>
        <w:t>means by</w:t>
      </w:r>
      <w:r>
        <w:rPr>
          <w:spacing w:val="-1"/>
        </w:rPr>
        <w:t xml:space="preserve"> </w:t>
      </w:r>
      <w:r>
        <w:t>which</w:t>
      </w:r>
      <w:r>
        <w:rPr>
          <w:spacing w:val="-1"/>
        </w:rPr>
        <w:t xml:space="preserve"> </w:t>
      </w:r>
      <w:r>
        <w:t>we</w:t>
      </w:r>
      <w:r>
        <w:rPr>
          <w:spacing w:val="-1"/>
        </w:rPr>
        <w:t xml:space="preserve"> </w:t>
      </w:r>
      <w:r>
        <w:t>are able</w:t>
      </w:r>
      <w:r>
        <w:rPr>
          <w:spacing w:val="-2"/>
        </w:rPr>
        <w:t xml:space="preserve"> </w:t>
      </w:r>
      <w:r>
        <w:t>to</w:t>
      </w:r>
      <w:r>
        <w:rPr>
          <w:spacing w:val="-2"/>
        </w:rPr>
        <w:t xml:space="preserve"> </w:t>
      </w:r>
      <w:r>
        <w:t>complete this</w:t>
      </w:r>
      <w:r>
        <w:rPr>
          <w:spacing w:val="-4"/>
        </w:rPr>
        <w:t xml:space="preserve"> </w:t>
      </w:r>
      <w:r>
        <w:t>project work.</w:t>
      </w:r>
    </w:p>
    <w:p>
      <w:pPr>
        <w:pStyle w:val="8"/>
        <w:jc w:val="both"/>
        <w:rPr>
          <w:sz w:val="22"/>
        </w:rPr>
      </w:pPr>
    </w:p>
    <w:p>
      <w:pPr>
        <w:pStyle w:val="8"/>
        <w:spacing w:line="360" w:lineRule="auto"/>
        <w:ind w:left="660" w:leftChars="0" w:right="464" w:firstLine="500" w:firstLineChars="0"/>
        <w:jc w:val="both"/>
        <w:rPr>
          <w:sz w:val="35"/>
        </w:rPr>
      </w:pPr>
      <w:r>
        <w:t xml:space="preserve">We are deeply indebted to our project coordinators </w:t>
      </w:r>
      <w:r>
        <w:rPr>
          <w:b/>
        </w:rPr>
        <w:t xml:space="preserve">Mrs. Aparna, </w:t>
      </w:r>
      <w:r>
        <w:t>Assistant Professor,Department of</w:t>
      </w:r>
      <w:r>
        <w:rPr>
          <w:spacing w:val="1"/>
        </w:rPr>
        <w:t xml:space="preserve"> </w:t>
      </w:r>
      <w:r>
        <w:t xml:space="preserve">Electronics and Telecommunication Engineering and </w:t>
      </w:r>
      <w:r>
        <w:rPr>
          <w:b/>
        </w:rPr>
        <w:t xml:space="preserve">Mr. Benak Patel, </w:t>
      </w:r>
      <w:r>
        <w:t>Asst. Professor, ETE department for</w:t>
      </w:r>
      <w:r>
        <w:rPr>
          <w:spacing w:val="1"/>
        </w:rPr>
        <w:t xml:space="preserve"> </w:t>
      </w:r>
      <w:r>
        <w:t>providing us with valuable advice and guidance during the course of the study. Without their wise counsel and</w:t>
      </w:r>
      <w:r>
        <w:rPr>
          <w:spacing w:val="-57"/>
        </w:rPr>
        <w:t xml:space="preserve"> </w:t>
      </w:r>
      <w:r>
        <w:t>able guidance, it</w:t>
      </w:r>
      <w:r>
        <w:rPr>
          <w:spacing w:val="-1"/>
        </w:rPr>
        <w:t xml:space="preserve"> </w:t>
      </w:r>
      <w:r>
        <w:t>would have been</w:t>
      </w:r>
      <w:r>
        <w:rPr>
          <w:spacing w:val="2"/>
        </w:rPr>
        <w:t xml:space="preserve"> </w:t>
      </w:r>
      <w:r>
        <w:t>impossible</w:t>
      </w:r>
      <w:r>
        <w:rPr>
          <w:spacing w:val="-2"/>
        </w:rPr>
        <w:t xml:space="preserve"> </w:t>
      </w:r>
      <w:r>
        <w:t>to complete</w:t>
      </w:r>
      <w:r>
        <w:rPr>
          <w:spacing w:val="-2"/>
        </w:rPr>
        <w:t xml:space="preserve"> </w:t>
      </w:r>
      <w:r>
        <w:t>our</w:t>
      </w:r>
      <w:r>
        <w:rPr>
          <w:spacing w:val="1"/>
        </w:rPr>
        <w:t xml:space="preserve"> </w:t>
      </w:r>
      <w:r>
        <w:t>project</w:t>
      </w:r>
      <w:r>
        <w:rPr>
          <w:spacing w:val="2"/>
        </w:rPr>
        <w:t xml:space="preserve"> </w:t>
      </w:r>
      <w:r>
        <w:t>work</w:t>
      </w:r>
      <w:r>
        <w:rPr>
          <w:spacing w:val="-1"/>
        </w:rPr>
        <w:t xml:space="preserve"> </w:t>
      </w:r>
      <w:r>
        <w:t>in</w:t>
      </w:r>
      <w:r>
        <w:rPr>
          <w:spacing w:val="-3"/>
        </w:rPr>
        <w:t xml:space="preserve"> </w:t>
      </w:r>
      <w:r>
        <w:t>this</w:t>
      </w:r>
      <w:r>
        <w:rPr>
          <w:spacing w:val="-1"/>
        </w:rPr>
        <w:t xml:space="preserve"> </w:t>
      </w:r>
      <w:r>
        <w:t>manner.</w:t>
      </w:r>
    </w:p>
    <w:p>
      <w:pPr>
        <w:pStyle w:val="8"/>
        <w:spacing w:before="1" w:line="360" w:lineRule="auto"/>
        <w:ind w:left="660" w:leftChars="0" w:right="465" w:firstLine="720" w:firstLineChars="0"/>
        <w:jc w:val="both"/>
      </w:pPr>
      <w:r>
        <w:t xml:space="preserve">We would like to express a deep sense of gratitude and thanks profusely to our project guide </w:t>
      </w:r>
      <w:r>
        <w:rPr>
          <w:b/>
        </w:rPr>
        <w:t>Mr.</w:t>
      </w:r>
      <w:r>
        <w:rPr>
          <w:b/>
          <w:spacing w:val="1"/>
        </w:rPr>
        <w:t xml:space="preserve"> </w:t>
      </w:r>
      <w:r>
        <w:rPr>
          <w:b/>
        </w:rPr>
        <w:t xml:space="preserve">Benak Patel, </w:t>
      </w:r>
      <w:r>
        <w:t>Asst. Professor, Department of Electronics and Telecommunication engineering for his proper</w:t>
      </w:r>
      <w:r>
        <w:rPr>
          <w:spacing w:val="1"/>
        </w:rPr>
        <w:t xml:space="preserve"> </w:t>
      </w:r>
      <w:r>
        <w:t>guidance</w:t>
      </w:r>
      <w:r>
        <w:rPr>
          <w:spacing w:val="1"/>
        </w:rPr>
        <w:t xml:space="preserve"> </w:t>
      </w:r>
      <w:r>
        <w:t>and</w:t>
      </w:r>
      <w:r>
        <w:rPr>
          <w:spacing w:val="1"/>
        </w:rPr>
        <w:t xml:space="preserve"> </w:t>
      </w:r>
      <w:r>
        <w:t>valuable</w:t>
      </w:r>
      <w:r>
        <w:rPr>
          <w:spacing w:val="1"/>
        </w:rPr>
        <w:t xml:space="preserve"> </w:t>
      </w:r>
      <w:r>
        <w:t>suggestions.</w:t>
      </w:r>
      <w:r>
        <w:rPr>
          <w:spacing w:val="1"/>
        </w:rPr>
        <w:t xml:space="preserve"> </w:t>
      </w:r>
      <w:r>
        <w:t>Without</w:t>
      </w:r>
      <w:r>
        <w:rPr>
          <w:spacing w:val="1"/>
        </w:rPr>
        <w:t xml:space="preserve"> </w:t>
      </w:r>
      <w:r>
        <w:t>his</w:t>
      </w:r>
      <w:r>
        <w:rPr>
          <w:spacing w:val="1"/>
        </w:rPr>
        <w:t xml:space="preserve"> </w:t>
      </w:r>
      <w:r>
        <w:t>wise</w:t>
      </w:r>
      <w:r>
        <w:rPr>
          <w:spacing w:val="1"/>
        </w:rPr>
        <w:t xml:space="preserve"> </w:t>
      </w:r>
      <w:r>
        <w:t>counsel</w:t>
      </w:r>
      <w:r>
        <w:rPr>
          <w:spacing w:val="1"/>
        </w:rPr>
        <w:t xml:space="preserve"> </w:t>
      </w:r>
      <w:r>
        <w:t>and</w:t>
      </w:r>
      <w:r>
        <w:rPr>
          <w:spacing w:val="1"/>
        </w:rPr>
        <w:t xml:space="preserve"> </w:t>
      </w:r>
      <w:r>
        <w:t>able</w:t>
      </w:r>
      <w:r>
        <w:rPr>
          <w:spacing w:val="1"/>
        </w:rPr>
        <w:t xml:space="preserve"> </w:t>
      </w:r>
      <w:r>
        <w:t>guidance,</w:t>
      </w:r>
      <w:r>
        <w:rPr>
          <w:spacing w:val="1"/>
        </w:rPr>
        <w:t xml:space="preserve"> </w:t>
      </w:r>
      <w:r>
        <w:t>it</w:t>
      </w:r>
      <w:r>
        <w:rPr>
          <w:spacing w:val="1"/>
        </w:rPr>
        <w:t xml:space="preserve"> </w:t>
      </w:r>
      <w:r>
        <w:t>would</w:t>
      </w:r>
      <w:r>
        <w:rPr>
          <w:spacing w:val="1"/>
        </w:rPr>
        <w:t xml:space="preserve"> </w:t>
      </w:r>
      <w:r>
        <w:t>have</w:t>
      </w:r>
      <w:r>
        <w:rPr>
          <w:spacing w:val="1"/>
        </w:rPr>
        <w:t xml:space="preserve"> </w:t>
      </w:r>
      <w:r>
        <w:t>been</w:t>
      </w:r>
      <w:r>
        <w:rPr>
          <w:spacing w:val="1"/>
        </w:rPr>
        <w:t xml:space="preserve"> </w:t>
      </w:r>
      <w:r>
        <w:t>impossible to</w:t>
      </w:r>
      <w:r>
        <w:rPr>
          <w:spacing w:val="-3"/>
        </w:rPr>
        <w:t xml:space="preserve"> </w:t>
      </w:r>
      <w:r>
        <w:t>complete</w:t>
      </w:r>
      <w:r>
        <w:rPr>
          <w:spacing w:val="1"/>
        </w:rPr>
        <w:t xml:space="preserve"> </w:t>
      </w:r>
      <w:r>
        <w:t>the</w:t>
      </w:r>
      <w:r>
        <w:rPr>
          <w:spacing w:val="-1"/>
        </w:rPr>
        <w:t xml:space="preserve"> </w:t>
      </w:r>
      <w:r>
        <w:t>project work</w:t>
      </w:r>
      <w:r>
        <w:rPr>
          <w:spacing w:val="2"/>
        </w:rPr>
        <w:t xml:space="preserve"> </w:t>
      </w:r>
      <w:r>
        <w:t>in this</w:t>
      </w:r>
      <w:r>
        <w:rPr>
          <w:spacing w:val="-3"/>
        </w:rPr>
        <w:t xml:space="preserve"> </w:t>
      </w:r>
      <w:r>
        <w:t>manner.</w:t>
      </w:r>
    </w:p>
    <w:p>
      <w:pPr>
        <w:pStyle w:val="8"/>
        <w:spacing w:line="360" w:lineRule="auto"/>
        <w:ind w:left="660" w:leftChars="0" w:right="464" w:firstLine="500" w:firstLineChars="0"/>
        <w:jc w:val="both"/>
        <w:rPr>
          <w:rFonts w:hint="default"/>
          <w:lang w:val="en-IN"/>
        </w:rPr>
      </w:pPr>
      <w:r>
        <w:rPr>
          <w:rFonts w:hint="default"/>
          <w:lang w:val="en-IN"/>
        </w:rPr>
        <w:t xml:space="preserve">We would also like to express our special thanks to the Dean Academics </w:t>
      </w:r>
      <w:r>
        <w:rPr>
          <w:rFonts w:hint="default"/>
          <w:b/>
          <w:bCs/>
          <w:lang w:val="en-IN"/>
        </w:rPr>
        <w:t>Dr. Manjunatha P</w:t>
      </w:r>
      <w:r>
        <w:rPr>
          <w:rFonts w:hint="default"/>
          <w:lang w:val="en-IN"/>
        </w:rPr>
        <w:t xml:space="preserve"> for providing an opportunity to carry out this project work.</w:t>
      </w:r>
    </w:p>
    <w:p>
      <w:pPr>
        <w:pStyle w:val="8"/>
        <w:spacing w:line="360" w:lineRule="auto"/>
        <w:ind w:left="660" w:leftChars="0" w:right="464" w:firstLine="500" w:firstLineChars="0"/>
        <w:jc w:val="both"/>
      </w:pPr>
      <w:r>
        <w:t xml:space="preserve">We would also like to express our special thanks to the Principal </w:t>
      </w:r>
      <w:r>
        <w:rPr>
          <w:b/>
          <w:bCs/>
        </w:rPr>
        <w:t>Dr. K. Nagendra Prasad</w:t>
      </w:r>
      <w:r>
        <w:t xml:space="preserve"> for providing an opportunity to carry out this project work.</w:t>
      </w:r>
    </w:p>
    <w:p>
      <w:pPr>
        <w:pStyle w:val="8"/>
        <w:spacing w:line="360" w:lineRule="auto"/>
        <w:ind w:left="660" w:leftChars="0" w:right="464" w:firstLine="500" w:firstLineChars="0"/>
        <w:jc w:val="both"/>
      </w:pPr>
      <w:r>
        <w:t>We would like to extend our heartfelt gratitude to the teaching and non-teaching staff of</w:t>
      </w:r>
    </w:p>
    <w:p>
      <w:pPr>
        <w:pStyle w:val="8"/>
        <w:spacing w:line="360" w:lineRule="auto"/>
        <w:ind w:left="660" w:leftChars="0" w:right="464" w:firstLine="500" w:firstLineChars="0"/>
        <w:jc w:val="both"/>
      </w:pPr>
      <w:r>
        <w:rPr>
          <w:b/>
          <w:bCs/>
        </w:rPr>
        <w:t>Department of Electronics and Telecommunication Engineering</w:t>
      </w:r>
      <w:r>
        <w:t xml:space="preserve"> for their constructive support and co- operation at each and every juncture of the project work.</w:t>
      </w:r>
    </w:p>
    <w:p>
      <w:pPr>
        <w:pStyle w:val="8"/>
        <w:spacing w:line="360" w:lineRule="auto"/>
        <w:ind w:left="660" w:leftChars="0" w:right="464" w:firstLine="500" w:firstLineChars="0"/>
        <w:jc w:val="both"/>
      </w:pPr>
      <w:r>
        <w:t xml:space="preserve">Finally, we would also like to express our gratitude to </w:t>
      </w:r>
      <w:r>
        <w:rPr>
          <w:b/>
          <w:bCs/>
        </w:rPr>
        <w:t>J N N College of Engineering,Shivamogga</w:t>
      </w:r>
      <w:r>
        <w:t xml:space="preserve"> for providing us with all the required facilities without which the project work would not have been possible.</w:t>
      </w:r>
    </w:p>
    <w:p>
      <w:pPr>
        <w:pStyle w:val="8"/>
        <w:spacing w:line="360" w:lineRule="auto"/>
        <w:ind w:left="660" w:leftChars="0" w:right="464" w:firstLine="500" w:firstLineChars="0"/>
        <w:jc w:val="both"/>
      </w:pPr>
    </w:p>
    <w:p>
      <w:pPr>
        <w:pStyle w:val="8"/>
        <w:jc w:val="both"/>
        <w:rPr>
          <w:sz w:val="22"/>
        </w:rPr>
      </w:pPr>
    </w:p>
    <w:p>
      <w:pPr>
        <w:pStyle w:val="8"/>
        <w:spacing w:before="1"/>
        <w:ind w:left="6108"/>
        <w:jc w:val="both"/>
      </w:pPr>
      <w:r>
        <w:t>Project</w:t>
      </w:r>
      <w:r>
        <w:rPr>
          <w:spacing w:val="-5"/>
        </w:rPr>
        <w:t xml:space="preserve"> </w:t>
      </w:r>
      <w:r>
        <w:t>associates,</w:t>
      </w:r>
    </w:p>
    <w:p>
      <w:pPr>
        <w:pStyle w:val="8"/>
        <w:spacing w:before="11"/>
        <w:rPr>
          <w:sz w:val="23"/>
        </w:rPr>
      </w:pPr>
    </w:p>
    <w:p>
      <w:pPr>
        <w:tabs>
          <w:tab w:val="left" w:pos="8608"/>
          <w:tab w:val="left" w:pos="8649"/>
        </w:tabs>
        <w:spacing w:before="0"/>
        <w:ind w:left="5988" w:right="1344" w:firstLine="0"/>
        <w:jc w:val="both"/>
        <w:rPr>
          <w:b/>
          <w:sz w:val="24"/>
        </w:rPr>
      </w:pPr>
      <w:r>
        <w:rPr>
          <w:b/>
          <w:sz w:val="24"/>
        </w:rPr>
        <w:t>ANJAN D</w:t>
      </w:r>
      <w:r>
        <w:rPr>
          <w:b/>
          <w:spacing w:val="-2"/>
          <w:sz w:val="24"/>
        </w:rPr>
        <w:t xml:space="preserve"> </w:t>
      </w:r>
      <w:r>
        <w:rPr>
          <w:b/>
          <w:sz w:val="24"/>
        </w:rPr>
        <w:t>S</w:t>
      </w:r>
      <w:r>
        <w:rPr>
          <w:b/>
          <w:sz w:val="24"/>
        </w:rPr>
        <w:tab/>
      </w:r>
      <w:r>
        <w:rPr>
          <w:b/>
          <w:sz w:val="24"/>
        </w:rPr>
        <w:t>4JN19ET004</w:t>
      </w:r>
      <w:r>
        <w:rPr>
          <w:b/>
          <w:spacing w:val="-57"/>
          <w:sz w:val="24"/>
        </w:rPr>
        <w:t xml:space="preserve"> </w:t>
      </w:r>
      <w:r>
        <w:rPr>
          <w:b/>
          <w:sz w:val="24"/>
        </w:rPr>
        <w:t xml:space="preserve">HARSHA J NAZRE      </w:t>
      </w:r>
      <w:r>
        <w:rPr>
          <w:b/>
          <w:spacing w:val="1"/>
          <w:sz w:val="24"/>
        </w:rPr>
        <w:t xml:space="preserve"> </w:t>
      </w:r>
      <w:r>
        <w:rPr>
          <w:b/>
          <w:sz w:val="24"/>
        </w:rPr>
        <w:t>4JN19ET014</w:t>
      </w:r>
      <w:r>
        <w:rPr>
          <w:b/>
          <w:spacing w:val="1"/>
          <w:sz w:val="24"/>
        </w:rPr>
        <w:t xml:space="preserve"> </w:t>
      </w:r>
      <w:r>
        <w:rPr>
          <w:b/>
          <w:sz w:val="24"/>
        </w:rPr>
        <w:t>R</w:t>
      </w:r>
      <w:r>
        <w:rPr>
          <w:b/>
          <w:spacing w:val="-2"/>
          <w:sz w:val="24"/>
        </w:rPr>
        <w:t xml:space="preserve"> </w:t>
      </w:r>
      <w:r>
        <w:rPr>
          <w:b/>
          <w:sz w:val="24"/>
        </w:rPr>
        <w:t>R SHRIYA</w:t>
      </w:r>
      <w:r>
        <w:rPr>
          <w:b/>
          <w:sz w:val="24"/>
        </w:rPr>
        <w:tab/>
      </w:r>
      <w:r>
        <w:rPr>
          <w:b/>
          <w:sz w:val="24"/>
        </w:rPr>
        <w:tab/>
      </w:r>
      <w:r>
        <w:rPr>
          <w:b/>
          <w:spacing w:val="-1"/>
          <w:sz w:val="24"/>
        </w:rPr>
        <w:t>4JN19ET026</w:t>
      </w:r>
      <w:r>
        <w:rPr>
          <w:b/>
          <w:spacing w:val="-58"/>
          <w:sz w:val="24"/>
        </w:rPr>
        <w:t xml:space="preserve"> </w:t>
      </w:r>
      <w:r>
        <w:rPr>
          <w:b/>
          <w:sz w:val="24"/>
        </w:rPr>
        <w:t>SMRITI</w:t>
      </w:r>
      <w:r>
        <w:rPr>
          <w:b/>
          <w:spacing w:val="-2"/>
          <w:sz w:val="24"/>
        </w:rPr>
        <w:t xml:space="preserve"> </w:t>
      </w:r>
      <w:r>
        <w:rPr>
          <w:b/>
          <w:sz w:val="24"/>
        </w:rPr>
        <w:t>K</w:t>
      </w:r>
      <w:r>
        <w:rPr>
          <w:b/>
          <w:spacing w:val="-1"/>
          <w:sz w:val="24"/>
        </w:rPr>
        <w:t xml:space="preserve"> </w:t>
      </w:r>
      <w:r>
        <w:rPr>
          <w:b/>
          <w:sz w:val="24"/>
        </w:rPr>
        <w:t>VANTKAR</w:t>
      </w:r>
      <w:r>
        <w:rPr>
          <w:b/>
          <w:spacing w:val="56"/>
          <w:sz w:val="24"/>
        </w:rPr>
        <w:t xml:space="preserve"> </w:t>
      </w:r>
      <w:r>
        <w:rPr>
          <w:rFonts w:hint="default"/>
          <w:b/>
          <w:spacing w:val="56"/>
          <w:sz w:val="24"/>
          <w:lang w:val="en-US"/>
        </w:rPr>
        <w:t xml:space="preserve"> </w:t>
      </w:r>
      <w:r>
        <w:rPr>
          <w:b/>
          <w:sz w:val="24"/>
        </w:rPr>
        <w:t>4JN19ET028</w:t>
      </w:r>
    </w:p>
    <w:p>
      <w:pPr>
        <w:spacing w:after="0"/>
        <w:jc w:val="both"/>
        <w:rPr>
          <w:sz w:val="24"/>
        </w:rPr>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2"/>
        <w:spacing w:before="16"/>
        <w:ind w:left="2014" w:right="2685"/>
        <w:jc w:val="center"/>
        <w:rPr>
          <w:rFonts w:hint="default"/>
          <w:lang w:val="en-US"/>
        </w:rPr>
      </w:pPr>
      <w:bookmarkStart w:id="2" w:name="Table of contents"/>
      <w:bookmarkEnd w:id="2"/>
      <w:r>
        <w:t>Table</w:t>
      </w:r>
      <w:r>
        <w:rPr>
          <w:spacing w:val="-1"/>
        </w:rPr>
        <w:t xml:space="preserve"> </w:t>
      </w:r>
      <w:r>
        <w:t>of</w:t>
      </w:r>
      <w:r>
        <w:rPr>
          <w:spacing w:val="-4"/>
        </w:rPr>
        <w:t xml:space="preserve"> </w:t>
      </w:r>
      <w:r>
        <w:t>contents</w:t>
      </w:r>
      <w:r>
        <w:rPr>
          <w:rFonts w:hint="default"/>
          <w:lang w:val="en-US"/>
        </w:rPr>
        <w:t xml:space="preserve"> </w:t>
      </w:r>
    </w:p>
    <w:p>
      <w:pPr>
        <w:pStyle w:val="8"/>
        <w:rPr>
          <w:b/>
          <w:sz w:val="20"/>
        </w:rPr>
      </w:pPr>
    </w:p>
    <w:p>
      <w:pPr>
        <w:pStyle w:val="8"/>
        <w:spacing w:before="9" w:after="1"/>
        <w:rPr>
          <w:b/>
          <w:sz w:val="11"/>
        </w:rPr>
      </w:pPr>
    </w:p>
    <w:tbl>
      <w:tblPr>
        <w:tblStyle w:val="7"/>
        <w:tblW w:w="0" w:type="auto"/>
        <w:tblInd w:w="13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17"/>
        <w:gridCol w:w="692"/>
        <w:gridCol w:w="571"/>
        <w:gridCol w:w="5453"/>
        <w:gridCol w:w="16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51" w:hRule="atLeast"/>
        </w:trPr>
        <w:tc>
          <w:tcPr>
            <w:tcW w:w="1880" w:type="dxa"/>
            <w:gridSpan w:val="3"/>
            <w:tcBorders>
              <w:tl2br w:val="nil"/>
              <w:tr2bl w:val="nil"/>
            </w:tcBorders>
            <w:vAlign w:val="top"/>
          </w:tcPr>
          <w:p>
            <w:pPr>
              <w:pStyle w:val="15"/>
              <w:spacing w:before="7"/>
              <w:rPr>
                <w:b/>
                <w:sz w:val="35"/>
              </w:rPr>
            </w:pPr>
          </w:p>
          <w:p>
            <w:pPr>
              <w:pStyle w:val="15"/>
              <w:ind w:left="281"/>
              <w:rPr>
                <w:b/>
                <w:sz w:val="24"/>
              </w:rPr>
            </w:pPr>
            <w:r>
              <w:rPr>
                <w:b/>
                <w:sz w:val="24"/>
              </w:rPr>
              <w:t>Chapter</w:t>
            </w:r>
            <w:r>
              <w:rPr>
                <w:b/>
                <w:spacing w:val="-3"/>
                <w:sz w:val="24"/>
              </w:rPr>
              <w:t xml:space="preserve"> </w:t>
            </w:r>
            <w:r>
              <w:rPr>
                <w:b/>
                <w:sz w:val="24"/>
              </w:rPr>
              <w:t>No.</w:t>
            </w:r>
          </w:p>
        </w:tc>
        <w:tc>
          <w:tcPr>
            <w:tcW w:w="5453" w:type="dxa"/>
            <w:tcBorders>
              <w:tl2br w:val="nil"/>
              <w:tr2bl w:val="nil"/>
            </w:tcBorders>
            <w:vAlign w:val="top"/>
          </w:tcPr>
          <w:p>
            <w:pPr>
              <w:pStyle w:val="15"/>
              <w:spacing w:before="7"/>
              <w:rPr>
                <w:b/>
                <w:sz w:val="35"/>
              </w:rPr>
            </w:pPr>
          </w:p>
          <w:p>
            <w:pPr>
              <w:pStyle w:val="15"/>
              <w:ind w:left="1686" w:right="1674"/>
              <w:jc w:val="center"/>
              <w:rPr>
                <w:b/>
                <w:sz w:val="24"/>
              </w:rPr>
            </w:pPr>
            <w:r>
              <w:rPr>
                <w:b/>
                <w:sz w:val="24"/>
              </w:rPr>
              <w:t>Title</w:t>
            </w:r>
          </w:p>
        </w:tc>
        <w:tc>
          <w:tcPr>
            <w:tcW w:w="1685" w:type="dxa"/>
            <w:tcBorders>
              <w:tl2br w:val="nil"/>
              <w:tr2bl w:val="nil"/>
            </w:tcBorders>
            <w:vAlign w:val="top"/>
          </w:tcPr>
          <w:p>
            <w:pPr>
              <w:pStyle w:val="15"/>
              <w:spacing w:before="10"/>
              <w:rPr>
                <w:b/>
                <w:sz w:val="33"/>
              </w:rPr>
            </w:pPr>
          </w:p>
          <w:p>
            <w:pPr>
              <w:pStyle w:val="15"/>
              <w:spacing w:line="270" w:lineRule="atLeast"/>
              <w:ind w:left="707" w:right="376" w:hanging="70"/>
              <w:rPr>
                <w:b/>
                <w:sz w:val="24"/>
              </w:rPr>
            </w:pPr>
            <w:r>
              <w:rPr>
                <w:b/>
                <w:spacing w:val="-1"/>
                <w:sz w:val="24"/>
              </w:rPr>
              <w:t>Page</w:t>
            </w:r>
            <w:r>
              <w:rPr>
                <w:b/>
                <w:spacing w:val="-57"/>
                <w:sz w:val="24"/>
              </w:rPr>
              <w:t xml:space="preserve"> </w:t>
            </w:r>
            <w:r>
              <w:rPr>
                <w:b/>
                <w:sz w:val="24"/>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1880" w:type="dxa"/>
            <w:gridSpan w:val="3"/>
            <w:tcBorders>
              <w:tl2br w:val="nil"/>
              <w:tr2bl w:val="nil"/>
            </w:tcBorders>
            <w:vAlign w:val="top"/>
          </w:tcPr>
          <w:p>
            <w:pPr>
              <w:pStyle w:val="15"/>
              <w:rPr>
                <w:sz w:val="24"/>
              </w:rPr>
            </w:pPr>
          </w:p>
        </w:tc>
        <w:tc>
          <w:tcPr>
            <w:tcW w:w="5453" w:type="dxa"/>
            <w:tcBorders>
              <w:tl2br w:val="nil"/>
              <w:tr2bl w:val="nil"/>
            </w:tcBorders>
            <w:vAlign w:val="top"/>
          </w:tcPr>
          <w:p>
            <w:pPr>
              <w:pStyle w:val="15"/>
              <w:spacing w:before="1"/>
              <w:ind w:left="1593" w:right="1822"/>
              <w:jc w:val="center"/>
              <w:rPr>
                <w:b/>
                <w:sz w:val="24"/>
              </w:rPr>
            </w:pPr>
            <w:r>
              <w:rPr>
                <w:b/>
                <w:sz w:val="24"/>
              </w:rPr>
              <w:t>ABSTRACT</w:t>
            </w:r>
          </w:p>
        </w:tc>
        <w:tc>
          <w:tcPr>
            <w:tcW w:w="1685" w:type="dxa"/>
            <w:tcBorders>
              <w:tl2br w:val="nil"/>
              <w:tr2bl w:val="nil"/>
            </w:tcBorders>
            <w:vAlign w:val="top"/>
          </w:tcPr>
          <w:p>
            <w:pPr>
              <w:pStyle w:val="15"/>
              <w:spacing w:before="1"/>
              <w:ind w:right="583"/>
              <w:jc w:val="right"/>
              <w:rPr>
                <w:b/>
                <w:sz w:val="24"/>
              </w:rPr>
            </w:pPr>
            <w:r>
              <w:rPr>
                <w:b/>
                <w:sz w:val="24"/>
              </w:rPr>
              <w: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1880" w:type="dxa"/>
            <w:gridSpan w:val="3"/>
            <w:tcBorders>
              <w:tl2br w:val="nil"/>
              <w:tr2bl w:val="nil"/>
            </w:tcBorders>
            <w:vAlign w:val="top"/>
          </w:tcPr>
          <w:p>
            <w:pPr>
              <w:pStyle w:val="15"/>
              <w:rPr>
                <w:sz w:val="24"/>
              </w:rPr>
            </w:pPr>
          </w:p>
        </w:tc>
        <w:tc>
          <w:tcPr>
            <w:tcW w:w="5453" w:type="dxa"/>
            <w:tcBorders>
              <w:tl2br w:val="nil"/>
              <w:tr2bl w:val="nil"/>
            </w:tcBorders>
            <w:vAlign w:val="top"/>
          </w:tcPr>
          <w:p>
            <w:pPr>
              <w:pStyle w:val="15"/>
              <w:ind w:right="1069"/>
              <w:jc w:val="right"/>
              <w:rPr>
                <w:b/>
                <w:sz w:val="24"/>
              </w:rPr>
            </w:pPr>
            <w:r>
              <w:rPr>
                <w:b/>
                <w:sz w:val="24"/>
              </w:rPr>
              <w:t>ACKNOWLEDGEMENT</w:t>
            </w:r>
          </w:p>
        </w:tc>
        <w:tc>
          <w:tcPr>
            <w:tcW w:w="1685" w:type="dxa"/>
            <w:tcBorders>
              <w:tl2br w:val="nil"/>
              <w:tr2bl w:val="nil"/>
            </w:tcBorders>
            <w:vAlign w:val="top"/>
          </w:tcPr>
          <w:p>
            <w:pPr>
              <w:pStyle w:val="15"/>
              <w:spacing w:before="5"/>
              <w:ind w:right="556"/>
              <w:jc w:val="right"/>
              <w:rPr>
                <w:b/>
                <w:sz w:val="24"/>
              </w:rPr>
            </w:pPr>
            <w:r>
              <w:rPr>
                <w:b/>
                <w:sz w:val="24"/>
              </w:rPr>
              <w:t>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1880" w:type="dxa"/>
            <w:gridSpan w:val="3"/>
            <w:tcBorders>
              <w:tl2br w:val="nil"/>
              <w:tr2bl w:val="nil"/>
            </w:tcBorders>
            <w:vAlign w:val="top"/>
          </w:tcPr>
          <w:p>
            <w:pPr>
              <w:pStyle w:val="15"/>
              <w:rPr>
                <w:sz w:val="24"/>
              </w:rPr>
            </w:pPr>
          </w:p>
        </w:tc>
        <w:tc>
          <w:tcPr>
            <w:tcW w:w="5453" w:type="dxa"/>
            <w:tcBorders>
              <w:tl2br w:val="nil"/>
              <w:tr2bl w:val="nil"/>
            </w:tcBorders>
            <w:vAlign w:val="top"/>
          </w:tcPr>
          <w:p>
            <w:pPr>
              <w:pStyle w:val="15"/>
              <w:ind w:left="1100"/>
              <w:rPr>
                <w:b/>
                <w:sz w:val="24"/>
              </w:rPr>
            </w:pPr>
            <w:r>
              <w:rPr>
                <w:b/>
                <w:sz w:val="24"/>
              </w:rPr>
              <w:t>TABLE</w:t>
            </w:r>
            <w:r>
              <w:rPr>
                <w:b/>
                <w:spacing w:val="-4"/>
                <w:sz w:val="24"/>
              </w:rPr>
              <w:t xml:space="preserve"> </w:t>
            </w:r>
            <w:r>
              <w:rPr>
                <w:b/>
                <w:sz w:val="24"/>
              </w:rPr>
              <w:t>OF</w:t>
            </w:r>
            <w:r>
              <w:rPr>
                <w:b/>
                <w:spacing w:val="-7"/>
                <w:sz w:val="24"/>
              </w:rPr>
              <w:t xml:space="preserve"> </w:t>
            </w:r>
            <w:r>
              <w:rPr>
                <w:b/>
                <w:sz w:val="24"/>
              </w:rPr>
              <w:t>CONTENTS</w:t>
            </w:r>
          </w:p>
        </w:tc>
        <w:tc>
          <w:tcPr>
            <w:tcW w:w="1685" w:type="dxa"/>
            <w:tcBorders>
              <w:tl2br w:val="nil"/>
              <w:tr2bl w:val="nil"/>
            </w:tcBorders>
            <w:vAlign w:val="top"/>
          </w:tcPr>
          <w:p>
            <w:pPr>
              <w:pStyle w:val="15"/>
              <w:spacing w:before="5"/>
              <w:ind w:right="542"/>
              <w:jc w:val="right"/>
              <w:rPr>
                <w:b/>
                <w:sz w:val="24"/>
              </w:rPr>
            </w:pPr>
            <w:r>
              <w:rPr>
                <w:b/>
                <w:sz w:val="24"/>
              </w:rPr>
              <w:t>iii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1880" w:type="dxa"/>
            <w:gridSpan w:val="3"/>
            <w:tcBorders>
              <w:tl2br w:val="nil"/>
              <w:tr2bl w:val="nil"/>
            </w:tcBorders>
            <w:vAlign w:val="top"/>
          </w:tcPr>
          <w:p>
            <w:pPr>
              <w:pStyle w:val="15"/>
              <w:rPr>
                <w:sz w:val="24"/>
              </w:rPr>
            </w:pPr>
          </w:p>
        </w:tc>
        <w:tc>
          <w:tcPr>
            <w:tcW w:w="5453" w:type="dxa"/>
            <w:tcBorders>
              <w:tl2br w:val="nil"/>
              <w:tr2bl w:val="nil"/>
            </w:tcBorders>
            <w:vAlign w:val="top"/>
          </w:tcPr>
          <w:p>
            <w:pPr>
              <w:pStyle w:val="15"/>
              <w:ind w:left="1359"/>
              <w:rPr>
                <w:b/>
                <w:sz w:val="24"/>
              </w:rPr>
            </w:pPr>
            <w:r>
              <w:rPr>
                <w:b/>
                <w:sz w:val="24"/>
              </w:rPr>
              <w:t>LIST</w:t>
            </w:r>
            <w:r>
              <w:rPr>
                <w:b/>
                <w:spacing w:val="-7"/>
                <w:sz w:val="24"/>
              </w:rPr>
              <w:t xml:space="preserve"> </w:t>
            </w:r>
            <w:r>
              <w:rPr>
                <w:b/>
                <w:sz w:val="24"/>
              </w:rPr>
              <w:t>OF</w:t>
            </w:r>
            <w:r>
              <w:rPr>
                <w:b/>
                <w:spacing w:val="-4"/>
                <w:sz w:val="24"/>
              </w:rPr>
              <w:t xml:space="preserve"> </w:t>
            </w:r>
            <w:r>
              <w:rPr>
                <w:b/>
                <w:sz w:val="24"/>
              </w:rPr>
              <w:t>FIGURES</w:t>
            </w:r>
          </w:p>
        </w:tc>
        <w:tc>
          <w:tcPr>
            <w:tcW w:w="1685" w:type="dxa"/>
            <w:tcBorders>
              <w:tl2br w:val="nil"/>
              <w:tr2bl w:val="nil"/>
            </w:tcBorders>
            <w:vAlign w:val="top"/>
          </w:tcPr>
          <w:p>
            <w:pPr>
              <w:pStyle w:val="15"/>
              <w:ind w:right="570"/>
              <w:jc w:val="right"/>
              <w:rPr>
                <w:b/>
                <w:sz w:val="24"/>
              </w:rPr>
            </w:pPr>
            <w:r>
              <w:rPr>
                <w:b/>
                <w:sz w:val="24"/>
              </w:rPr>
              <w:t>iv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1880" w:type="dxa"/>
            <w:gridSpan w:val="3"/>
            <w:tcBorders>
              <w:tl2br w:val="nil"/>
              <w:tr2bl w:val="nil"/>
            </w:tcBorders>
            <w:vAlign w:val="top"/>
          </w:tcPr>
          <w:p>
            <w:pPr>
              <w:pStyle w:val="15"/>
              <w:rPr>
                <w:sz w:val="24"/>
              </w:rPr>
            </w:pPr>
          </w:p>
        </w:tc>
        <w:tc>
          <w:tcPr>
            <w:tcW w:w="5453" w:type="dxa"/>
            <w:tcBorders>
              <w:tl2br w:val="nil"/>
              <w:tr2bl w:val="nil"/>
            </w:tcBorders>
            <w:vAlign w:val="top"/>
          </w:tcPr>
          <w:p>
            <w:pPr>
              <w:pStyle w:val="15"/>
              <w:ind w:right="994"/>
              <w:jc w:val="right"/>
              <w:rPr>
                <w:b/>
                <w:sz w:val="24"/>
              </w:rPr>
            </w:pPr>
            <w:r>
              <w:rPr>
                <w:b/>
                <w:sz w:val="24"/>
              </w:rPr>
              <w:t>LIST</w:t>
            </w:r>
            <w:r>
              <w:rPr>
                <w:b/>
                <w:spacing w:val="-7"/>
                <w:sz w:val="24"/>
              </w:rPr>
              <w:t xml:space="preserve"> </w:t>
            </w:r>
            <w:r>
              <w:rPr>
                <w:b/>
                <w:sz w:val="24"/>
              </w:rPr>
              <w:t>OF</w:t>
            </w:r>
            <w:r>
              <w:rPr>
                <w:b/>
                <w:spacing w:val="-6"/>
                <w:sz w:val="24"/>
              </w:rPr>
              <w:t xml:space="preserve"> </w:t>
            </w:r>
            <w:r>
              <w:rPr>
                <w:b/>
                <w:sz w:val="24"/>
              </w:rPr>
              <w:t>ABBREVIATIONS</w:t>
            </w:r>
          </w:p>
        </w:tc>
        <w:tc>
          <w:tcPr>
            <w:tcW w:w="1685" w:type="dxa"/>
            <w:tcBorders>
              <w:tl2br w:val="nil"/>
              <w:tr2bl w:val="nil"/>
            </w:tcBorders>
            <w:vAlign w:val="top"/>
          </w:tcPr>
          <w:p>
            <w:pPr>
              <w:pStyle w:val="15"/>
              <w:ind w:right="604"/>
              <w:jc w:val="right"/>
              <w:rPr>
                <w:b/>
                <w:sz w:val="24"/>
              </w:rPr>
            </w:pPr>
            <w:r>
              <w:rPr>
                <w:b/>
                <w:sz w:val="24"/>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617" w:type="dxa"/>
            <w:tcBorders>
              <w:tl2br w:val="nil"/>
              <w:tr2bl w:val="nil"/>
            </w:tcBorders>
            <w:vAlign w:val="top"/>
          </w:tcPr>
          <w:p>
            <w:pPr>
              <w:pStyle w:val="15"/>
              <w:spacing w:before="1"/>
              <w:ind w:left="166"/>
              <w:rPr>
                <w:b/>
                <w:sz w:val="24"/>
              </w:rPr>
            </w:pPr>
            <w:r>
              <w:rPr>
                <w:b/>
                <w:sz w:val="24"/>
              </w:rPr>
              <w:t>1</w:t>
            </w:r>
          </w:p>
        </w:tc>
        <w:tc>
          <w:tcPr>
            <w:tcW w:w="692" w:type="dxa"/>
            <w:tcBorders>
              <w:tl2br w:val="nil"/>
              <w:tr2bl w:val="nil"/>
            </w:tcBorders>
            <w:vAlign w:val="top"/>
          </w:tcPr>
          <w:p>
            <w:pPr>
              <w:pStyle w:val="15"/>
              <w:rPr>
                <w:sz w:val="24"/>
              </w:rPr>
            </w:pPr>
          </w:p>
        </w:tc>
        <w:tc>
          <w:tcPr>
            <w:tcW w:w="571" w:type="dxa"/>
            <w:tcBorders>
              <w:tl2br w:val="nil"/>
              <w:tr2bl w:val="nil"/>
            </w:tcBorders>
            <w:vAlign w:val="top"/>
          </w:tcPr>
          <w:p>
            <w:pPr>
              <w:pStyle w:val="15"/>
              <w:rPr>
                <w:sz w:val="24"/>
              </w:rPr>
            </w:pPr>
          </w:p>
        </w:tc>
        <w:tc>
          <w:tcPr>
            <w:tcW w:w="5453" w:type="dxa"/>
            <w:tcBorders>
              <w:tl2br w:val="nil"/>
              <w:tr2bl w:val="nil"/>
            </w:tcBorders>
            <w:vAlign w:val="top"/>
          </w:tcPr>
          <w:p>
            <w:pPr>
              <w:pStyle w:val="15"/>
              <w:spacing w:before="1"/>
              <w:ind w:left="1686" w:right="1781"/>
              <w:jc w:val="center"/>
              <w:rPr>
                <w:b/>
                <w:sz w:val="24"/>
              </w:rPr>
            </w:pPr>
            <w:r>
              <w:rPr>
                <w:b/>
                <w:sz w:val="24"/>
              </w:rPr>
              <w:t>PREAMBLE</w:t>
            </w:r>
          </w:p>
        </w:tc>
        <w:tc>
          <w:tcPr>
            <w:tcW w:w="1685" w:type="dxa"/>
            <w:tcBorders>
              <w:tl2br w:val="nil"/>
              <w:tr2bl w:val="nil"/>
            </w:tcBorders>
            <w:vAlign w:val="top"/>
          </w:tcPr>
          <w:p>
            <w:pPr>
              <w:pStyle w:val="15"/>
              <w:rPr>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1" w:hRule="atLeast"/>
        </w:trPr>
        <w:tc>
          <w:tcPr>
            <w:tcW w:w="617" w:type="dxa"/>
            <w:tcBorders>
              <w:tl2br w:val="nil"/>
              <w:tr2bl w:val="nil"/>
            </w:tcBorders>
            <w:vAlign w:val="top"/>
          </w:tcPr>
          <w:p>
            <w:pPr>
              <w:pStyle w:val="15"/>
              <w:rPr>
                <w:sz w:val="24"/>
              </w:rPr>
            </w:pPr>
          </w:p>
        </w:tc>
        <w:tc>
          <w:tcPr>
            <w:tcW w:w="692" w:type="dxa"/>
            <w:tcBorders>
              <w:tl2br w:val="nil"/>
              <w:tr2bl w:val="nil"/>
            </w:tcBorders>
            <w:vAlign w:val="top"/>
          </w:tcPr>
          <w:p>
            <w:pPr>
              <w:pStyle w:val="15"/>
              <w:spacing w:before="234"/>
              <w:ind w:left="132" w:right="110"/>
              <w:jc w:val="center"/>
              <w:rPr>
                <w:sz w:val="24"/>
              </w:rPr>
            </w:pPr>
            <w:r>
              <w:rPr>
                <w:sz w:val="24"/>
              </w:rPr>
              <w:t>1.1</w:t>
            </w:r>
          </w:p>
        </w:tc>
        <w:tc>
          <w:tcPr>
            <w:tcW w:w="571" w:type="dxa"/>
            <w:tcBorders>
              <w:tl2br w:val="nil"/>
              <w:tr2bl w:val="nil"/>
            </w:tcBorders>
            <w:vAlign w:val="top"/>
          </w:tcPr>
          <w:p>
            <w:pPr>
              <w:pStyle w:val="15"/>
              <w:rPr>
                <w:sz w:val="24"/>
              </w:rPr>
            </w:pPr>
          </w:p>
        </w:tc>
        <w:tc>
          <w:tcPr>
            <w:tcW w:w="5453" w:type="dxa"/>
            <w:tcBorders>
              <w:tl2br w:val="nil"/>
              <w:tr2bl w:val="nil"/>
            </w:tcBorders>
            <w:vAlign w:val="top"/>
          </w:tcPr>
          <w:p>
            <w:pPr>
              <w:pStyle w:val="15"/>
              <w:spacing w:before="1"/>
              <w:ind w:left="1471" w:right="1822"/>
              <w:jc w:val="center"/>
              <w:rPr>
                <w:sz w:val="24"/>
              </w:rPr>
            </w:pPr>
            <w:r>
              <w:rPr>
                <w:sz w:val="24"/>
              </w:rPr>
              <w:t>Introduction</w:t>
            </w:r>
          </w:p>
        </w:tc>
        <w:tc>
          <w:tcPr>
            <w:tcW w:w="1685" w:type="dxa"/>
            <w:tcBorders>
              <w:tl2br w:val="nil"/>
              <w:tr2bl w:val="nil"/>
            </w:tcBorders>
            <w:vAlign w:val="top"/>
          </w:tcPr>
          <w:p>
            <w:pPr>
              <w:pStyle w:val="15"/>
              <w:spacing w:before="1"/>
              <w:ind w:right="71"/>
              <w:jc w:val="center"/>
              <w:rPr>
                <w:b/>
                <w:sz w:val="24"/>
              </w:rPr>
            </w:pPr>
            <w:r>
              <w:rPr>
                <w:b/>
                <w:sz w:val="24"/>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0" w:hRule="atLeast"/>
        </w:trPr>
        <w:tc>
          <w:tcPr>
            <w:tcW w:w="617" w:type="dxa"/>
            <w:tcBorders>
              <w:tl2br w:val="nil"/>
              <w:tr2bl w:val="nil"/>
            </w:tcBorders>
            <w:vAlign w:val="top"/>
          </w:tcPr>
          <w:p>
            <w:pPr>
              <w:pStyle w:val="15"/>
              <w:rPr>
                <w:sz w:val="24"/>
              </w:rPr>
            </w:pPr>
          </w:p>
        </w:tc>
        <w:tc>
          <w:tcPr>
            <w:tcW w:w="692" w:type="dxa"/>
            <w:tcBorders>
              <w:tl2br w:val="nil"/>
              <w:tr2bl w:val="nil"/>
            </w:tcBorders>
            <w:vAlign w:val="top"/>
          </w:tcPr>
          <w:p>
            <w:pPr>
              <w:pStyle w:val="15"/>
              <w:spacing w:before="233"/>
              <w:ind w:left="132" w:right="110"/>
              <w:jc w:val="center"/>
              <w:rPr>
                <w:sz w:val="24"/>
              </w:rPr>
            </w:pPr>
            <w:r>
              <w:rPr>
                <w:sz w:val="24"/>
              </w:rPr>
              <w:t>1.2</w:t>
            </w:r>
          </w:p>
        </w:tc>
        <w:tc>
          <w:tcPr>
            <w:tcW w:w="571" w:type="dxa"/>
            <w:tcBorders>
              <w:tl2br w:val="nil"/>
              <w:tr2bl w:val="nil"/>
            </w:tcBorders>
            <w:vAlign w:val="top"/>
          </w:tcPr>
          <w:p>
            <w:pPr>
              <w:pStyle w:val="15"/>
              <w:rPr>
                <w:sz w:val="24"/>
              </w:rPr>
            </w:pPr>
          </w:p>
        </w:tc>
        <w:tc>
          <w:tcPr>
            <w:tcW w:w="5453" w:type="dxa"/>
            <w:tcBorders>
              <w:tl2br w:val="nil"/>
              <w:tr2bl w:val="nil"/>
            </w:tcBorders>
            <w:vAlign w:val="top"/>
          </w:tcPr>
          <w:p>
            <w:pPr>
              <w:pStyle w:val="15"/>
              <w:spacing w:before="233"/>
              <w:ind w:firstLine="1680" w:firstLineChars="700"/>
              <w:rPr>
                <w:sz w:val="24"/>
              </w:rPr>
            </w:pPr>
            <w:r>
              <w:rPr>
                <w:sz w:val="24"/>
              </w:rPr>
              <w:t>Literature</w:t>
            </w:r>
            <w:r>
              <w:rPr>
                <w:spacing w:val="-3"/>
                <w:sz w:val="24"/>
              </w:rPr>
              <w:t xml:space="preserve"> </w:t>
            </w:r>
            <w:r>
              <w:rPr>
                <w:sz w:val="24"/>
              </w:rPr>
              <w:t>survey</w:t>
            </w:r>
          </w:p>
        </w:tc>
        <w:tc>
          <w:tcPr>
            <w:tcW w:w="1685" w:type="dxa"/>
            <w:tcBorders>
              <w:tl2br w:val="nil"/>
              <w:tr2bl w:val="nil"/>
            </w:tcBorders>
            <w:vAlign w:val="top"/>
          </w:tcPr>
          <w:p>
            <w:pPr>
              <w:pStyle w:val="15"/>
              <w:ind w:right="508"/>
              <w:jc w:val="right"/>
              <w:rPr>
                <w:b/>
                <w:sz w:val="24"/>
              </w:rPr>
            </w:pPr>
            <w:r>
              <w:rPr>
                <w:b/>
                <w:sz w:val="24"/>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06" w:hRule="atLeast"/>
        </w:trPr>
        <w:tc>
          <w:tcPr>
            <w:tcW w:w="617" w:type="dxa"/>
            <w:tcBorders>
              <w:tl2br w:val="nil"/>
              <w:tr2bl w:val="nil"/>
            </w:tcBorders>
            <w:vAlign w:val="top"/>
          </w:tcPr>
          <w:p>
            <w:pPr>
              <w:pStyle w:val="15"/>
              <w:rPr>
                <w:sz w:val="24"/>
              </w:rPr>
            </w:pPr>
          </w:p>
        </w:tc>
        <w:tc>
          <w:tcPr>
            <w:tcW w:w="692" w:type="dxa"/>
            <w:tcBorders>
              <w:tl2br w:val="nil"/>
              <w:tr2bl w:val="nil"/>
            </w:tcBorders>
            <w:vAlign w:val="top"/>
          </w:tcPr>
          <w:p>
            <w:pPr>
              <w:pStyle w:val="15"/>
              <w:spacing w:before="4"/>
              <w:rPr>
                <w:b/>
                <w:sz w:val="20"/>
              </w:rPr>
            </w:pPr>
          </w:p>
          <w:p>
            <w:pPr>
              <w:pStyle w:val="15"/>
              <w:ind w:left="132" w:right="110"/>
              <w:jc w:val="center"/>
              <w:rPr>
                <w:sz w:val="24"/>
              </w:rPr>
            </w:pPr>
            <w:r>
              <w:rPr>
                <w:sz w:val="24"/>
              </w:rPr>
              <w:t>1.3</w:t>
            </w:r>
          </w:p>
        </w:tc>
        <w:tc>
          <w:tcPr>
            <w:tcW w:w="571" w:type="dxa"/>
            <w:tcBorders>
              <w:tl2br w:val="nil"/>
              <w:tr2bl w:val="nil"/>
            </w:tcBorders>
            <w:vAlign w:val="top"/>
          </w:tcPr>
          <w:p>
            <w:pPr>
              <w:pStyle w:val="15"/>
              <w:rPr>
                <w:sz w:val="24"/>
              </w:rPr>
            </w:pPr>
          </w:p>
        </w:tc>
        <w:tc>
          <w:tcPr>
            <w:tcW w:w="5453" w:type="dxa"/>
            <w:tcBorders>
              <w:tl2br w:val="nil"/>
              <w:tr2bl w:val="nil"/>
            </w:tcBorders>
            <w:vAlign w:val="top"/>
          </w:tcPr>
          <w:p>
            <w:pPr>
              <w:pStyle w:val="15"/>
              <w:spacing w:before="4"/>
              <w:rPr>
                <w:b/>
                <w:sz w:val="20"/>
              </w:rPr>
            </w:pPr>
          </w:p>
          <w:p>
            <w:pPr>
              <w:pStyle w:val="15"/>
              <w:ind w:left="1448" w:firstLine="120" w:firstLineChars="50"/>
              <w:rPr>
                <w:sz w:val="24"/>
              </w:rPr>
            </w:pPr>
            <w:r>
              <w:rPr>
                <w:sz w:val="24"/>
              </w:rPr>
              <w:t>Problem</w:t>
            </w:r>
            <w:r>
              <w:rPr>
                <w:spacing w:val="-5"/>
                <w:sz w:val="24"/>
              </w:rPr>
              <w:t xml:space="preserve"> </w:t>
            </w:r>
            <w:r>
              <w:rPr>
                <w:sz w:val="24"/>
              </w:rPr>
              <w:t>statement</w:t>
            </w:r>
          </w:p>
        </w:tc>
        <w:tc>
          <w:tcPr>
            <w:tcW w:w="1685" w:type="dxa"/>
            <w:tcBorders>
              <w:tl2br w:val="nil"/>
              <w:tr2bl w:val="nil"/>
            </w:tcBorders>
            <w:vAlign w:val="top"/>
          </w:tcPr>
          <w:p>
            <w:pPr>
              <w:pStyle w:val="15"/>
              <w:spacing w:before="5"/>
              <w:rPr>
                <w:b/>
                <w:sz w:val="36"/>
              </w:rPr>
            </w:pPr>
          </w:p>
          <w:p>
            <w:pPr>
              <w:pStyle w:val="15"/>
              <w:ind w:right="604"/>
              <w:jc w:val="right"/>
              <w:rPr>
                <w:b/>
                <w:sz w:val="24"/>
              </w:rPr>
            </w:pPr>
            <w:r>
              <w:rPr>
                <w:b/>
                <w:sz w:val="24"/>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27" w:hRule="atLeast"/>
        </w:trPr>
        <w:tc>
          <w:tcPr>
            <w:tcW w:w="617" w:type="dxa"/>
            <w:tcBorders>
              <w:tl2br w:val="nil"/>
              <w:tr2bl w:val="nil"/>
            </w:tcBorders>
            <w:vAlign w:val="top"/>
          </w:tcPr>
          <w:p>
            <w:pPr>
              <w:pStyle w:val="15"/>
              <w:rPr>
                <w:sz w:val="24"/>
              </w:rPr>
            </w:pPr>
          </w:p>
        </w:tc>
        <w:tc>
          <w:tcPr>
            <w:tcW w:w="692" w:type="dxa"/>
            <w:tcBorders>
              <w:tl2br w:val="nil"/>
              <w:tr2bl w:val="nil"/>
            </w:tcBorders>
            <w:vAlign w:val="top"/>
          </w:tcPr>
          <w:p>
            <w:pPr>
              <w:pStyle w:val="15"/>
              <w:spacing w:before="5"/>
              <w:rPr>
                <w:b/>
                <w:sz w:val="20"/>
              </w:rPr>
            </w:pPr>
          </w:p>
          <w:p>
            <w:pPr>
              <w:pStyle w:val="15"/>
              <w:ind w:left="132" w:right="110"/>
              <w:jc w:val="center"/>
              <w:rPr>
                <w:sz w:val="24"/>
              </w:rPr>
            </w:pPr>
            <w:r>
              <w:rPr>
                <w:sz w:val="24"/>
              </w:rPr>
              <w:t>1.4</w:t>
            </w:r>
          </w:p>
        </w:tc>
        <w:tc>
          <w:tcPr>
            <w:tcW w:w="571" w:type="dxa"/>
            <w:tcBorders>
              <w:tl2br w:val="nil"/>
              <w:tr2bl w:val="nil"/>
            </w:tcBorders>
            <w:vAlign w:val="top"/>
          </w:tcPr>
          <w:p>
            <w:pPr>
              <w:pStyle w:val="15"/>
              <w:rPr>
                <w:sz w:val="24"/>
              </w:rPr>
            </w:pPr>
          </w:p>
        </w:tc>
        <w:tc>
          <w:tcPr>
            <w:tcW w:w="5453" w:type="dxa"/>
            <w:tcBorders>
              <w:tl2br w:val="nil"/>
              <w:tr2bl w:val="nil"/>
            </w:tcBorders>
            <w:vAlign w:val="top"/>
          </w:tcPr>
          <w:p>
            <w:pPr>
              <w:pStyle w:val="15"/>
              <w:spacing w:before="5"/>
              <w:rPr>
                <w:b/>
                <w:sz w:val="20"/>
              </w:rPr>
            </w:pPr>
          </w:p>
          <w:p>
            <w:pPr>
              <w:pStyle w:val="15"/>
              <w:ind w:right="1822" w:firstLine="1800" w:firstLineChars="750"/>
              <w:jc w:val="both"/>
              <w:rPr>
                <w:sz w:val="24"/>
              </w:rPr>
            </w:pPr>
            <w:r>
              <w:rPr>
                <w:sz w:val="24"/>
              </w:rPr>
              <w:t>Objectives</w:t>
            </w:r>
          </w:p>
        </w:tc>
        <w:tc>
          <w:tcPr>
            <w:tcW w:w="1685" w:type="dxa"/>
            <w:tcBorders>
              <w:tl2br w:val="nil"/>
              <w:tr2bl w:val="nil"/>
            </w:tcBorders>
            <w:vAlign w:val="top"/>
          </w:tcPr>
          <w:p>
            <w:pPr>
              <w:pStyle w:val="15"/>
              <w:spacing w:before="6"/>
              <w:rPr>
                <w:b/>
                <w:sz w:val="36"/>
              </w:rPr>
            </w:pPr>
          </w:p>
          <w:p>
            <w:pPr>
              <w:pStyle w:val="15"/>
              <w:ind w:right="604"/>
              <w:jc w:val="right"/>
              <w:rPr>
                <w:b/>
                <w:sz w:val="24"/>
              </w:rPr>
            </w:pPr>
            <w:r>
              <w:rPr>
                <w:b/>
                <w:sz w:val="24"/>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24" w:hRule="atLeast"/>
        </w:trPr>
        <w:tc>
          <w:tcPr>
            <w:tcW w:w="617" w:type="dxa"/>
            <w:tcBorders>
              <w:tl2br w:val="nil"/>
              <w:tr2bl w:val="nil"/>
            </w:tcBorders>
            <w:vAlign w:val="top"/>
          </w:tcPr>
          <w:p>
            <w:pPr>
              <w:pStyle w:val="15"/>
              <w:rPr>
                <w:sz w:val="24"/>
              </w:rPr>
            </w:pPr>
          </w:p>
        </w:tc>
        <w:tc>
          <w:tcPr>
            <w:tcW w:w="692" w:type="dxa"/>
            <w:tcBorders>
              <w:tl2br w:val="nil"/>
              <w:tr2bl w:val="nil"/>
            </w:tcBorders>
            <w:vAlign w:val="top"/>
          </w:tcPr>
          <w:p>
            <w:pPr>
              <w:pStyle w:val="15"/>
              <w:spacing w:before="6"/>
              <w:rPr>
                <w:b/>
                <w:sz w:val="20"/>
              </w:rPr>
            </w:pPr>
          </w:p>
          <w:p>
            <w:pPr>
              <w:pStyle w:val="15"/>
              <w:ind w:left="132" w:right="110"/>
              <w:jc w:val="center"/>
              <w:rPr>
                <w:sz w:val="24"/>
              </w:rPr>
            </w:pPr>
            <w:r>
              <w:rPr>
                <w:sz w:val="24"/>
              </w:rPr>
              <w:t>1.5</w:t>
            </w:r>
          </w:p>
        </w:tc>
        <w:tc>
          <w:tcPr>
            <w:tcW w:w="571" w:type="dxa"/>
            <w:tcBorders>
              <w:tl2br w:val="nil"/>
              <w:tr2bl w:val="nil"/>
            </w:tcBorders>
            <w:vAlign w:val="top"/>
          </w:tcPr>
          <w:p>
            <w:pPr>
              <w:pStyle w:val="15"/>
              <w:rPr>
                <w:sz w:val="24"/>
              </w:rPr>
            </w:pPr>
          </w:p>
        </w:tc>
        <w:tc>
          <w:tcPr>
            <w:tcW w:w="5453" w:type="dxa"/>
            <w:tcBorders>
              <w:tl2br w:val="nil"/>
              <w:tr2bl w:val="nil"/>
            </w:tcBorders>
            <w:vAlign w:val="top"/>
          </w:tcPr>
          <w:p>
            <w:pPr>
              <w:pStyle w:val="15"/>
              <w:spacing w:before="6"/>
              <w:rPr>
                <w:b/>
                <w:sz w:val="20"/>
              </w:rPr>
            </w:pPr>
          </w:p>
          <w:p>
            <w:pPr>
              <w:pStyle w:val="15"/>
              <w:ind w:left="1586" w:right="1822" w:firstLine="120" w:firstLineChars="50"/>
              <w:jc w:val="both"/>
              <w:rPr>
                <w:sz w:val="24"/>
              </w:rPr>
            </w:pPr>
            <w:r>
              <w:rPr>
                <w:sz w:val="24"/>
              </w:rPr>
              <w:t>Methodology</w:t>
            </w:r>
          </w:p>
        </w:tc>
        <w:tc>
          <w:tcPr>
            <w:tcW w:w="1685" w:type="dxa"/>
            <w:tcBorders>
              <w:tl2br w:val="nil"/>
              <w:tr2bl w:val="nil"/>
            </w:tcBorders>
            <w:vAlign w:val="top"/>
          </w:tcPr>
          <w:p>
            <w:pPr>
              <w:pStyle w:val="15"/>
              <w:spacing w:before="4"/>
              <w:rPr>
                <w:b/>
                <w:sz w:val="36"/>
              </w:rPr>
            </w:pPr>
          </w:p>
          <w:p>
            <w:pPr>
              <w:pStyle w:val="15"/>
              <w:ind w:right="604"/>
              <w:jc w:val="right"/>
              <w:rPr>
                <w:b/>
                <w:sz w:val="24"/>
              </w:rPr>
            </w:pPr>
            <w:r>
              <w:rPr>
                <w:b/>
                <w:sz w:val="24"/>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26" w:hRule="atLeast"/>
        </w:trPr>
        <w:tc>
          <w:tcPr>
            <w:tcW w:w="617" w:type="dxa"/>
            <w:tcBorders>
              <w:tl2br w:val="nil"/>
              <w:tr2bl w:val="nil"/>
            </w:tcBorders>
            <w:vAlign w:val="top"/>
          </w:tcPr>
          <w:p>
            <w:pPr>
              <w:pStyle w:val="15"/>
              <w:rPr>
                <w:sz w:val="24"/>
              </w:rPr>
            </w:pPr>
          </w:p>
        </w:tc>
        <w:tc>
          <w:tcPr>
            <w:tcW w:w="692" w:type="dxa"/>
            <w:tcBorders>
              <w:tl2br w:val="nil"/>
              <w:tr2bl w:val="nil"/>
            </w:tcBorders>
            <w:vAlign w:val="top"/>
          </w:tcPr>
          <w:p>
            <w:pPr>
              <w:pStyle w:val="15"/>
              <w:spacing w:before="4"/>
              <w:rPr>
                <w:b/>
                <w:sz w:val="20"/>
              </w:rPr>
            </w:pPr>
          </w:p>
          <w:p>
            <w:pPr>
              <w:pStyle w:val="15"/>
              <w:ind w:left="132" w:right="110"/>
              <w:jc w:val="center"/>
              <w:rPr>
                <w:sz w:val="24"/>
              </w:rPr>
            </w:pPr>
            <w:r>
              <w:rPr>
                <w:sz w:val="24"/>
              </w:rPr>
              <w:t>1.6</w:t>
            </w:r>
          </w:p>
        </w:tc>
        <w:tc>
          <w:tcPr>
            <w:tcW w:w="571" w:type="dxa"/>
            <w:tcBorders>
              <w:tl2br w:val="nil"/>
              <w:tr2bl w:val="nil"/>
            </w:tcBorders>
            <w:vAlign w:val="top"/>
          </w:tcPr>
          <w:p>
            <w:pPr>
              <w:pStyle w:val="15"/>
              <w:rPr>
                <w:sz w:val="24"/>
              </w:rPr>
            </w:pPr>
          </w:p>
        </w:tc>
        <w:tc>
          <w:tcPr>
            <w:tcW w:w="5453" w:type="dxa"/>
            <w:tcBorders>
              <w:tl2br w:val="nil"/>
              <w:tr2bl w:val="nil"/>
            </w:tcBorders>
            <w:vAlign w:val="top"/>
          </w:tcPr>
          <w:p>
            <w:pPr>
              <w:pStyle w:val="15"/>
              <w:spacing w:before="1"/>
              <w:ind w:left="1323" w:firstLine="120" w:firstLineChars="50"/>
              <w:rPr>
                <w:sz w:val="24"/>
              </w:rPr>
            </w:pPr>
          </w:p>
          <w:p>
            <w:pPr>
              <w:pStyle w:val="15"/>
              <w:spacing w:before="1"/>
              <w:ind w:left="1323" w:firstLine="120" w:firstLineChars="50"/>
              <w:rPr>
                <w:sz w:val="24"/>
              </w:rPr>
            </w:pPr>
            <w:r>
              <w:rPr>
                <w:sz w:val="24"/>
              </w:rPr>
              <w:t>Scope of</w:t>
            </w:r>
            <w:r>
              <w:rPr>
                <w:spacing w:val="-2"/>
                <w:sz w:val="24"/>
              </w:rPr>
              <w:t xml:space="preserve"> </w:t>
            </w:r>
            <w:r>
              <w:rPr>
                <w:sz w:val="24"/>
              </w:rPr>
              <w:t>the</w:t>
            </w:r>
            <w:r>
              <w:rPr>
                <w:spacing w:val="-2"/>
                <w:sz w:val="24"/>
              </w:rPr>
              <w:t xml:space="preserve"> </w:t>
            </w:r>
            <w:r>
              <w:rPr>
                <w:sz w:val="24"/>
              </w:rPr>
              <w:t>project</w:t>
            </w:r>
          </w:p>
        </w:tc>
        <w:tc>
          <w:tcPr>
            <w:tcW w:w="1685" w:type="dxa"/>
            <w:tcBorders>
              <w:tl2br w:val="nil"/>
              <w:tr2bl w:val="nil"/>
            </w:tcBorders>
            <w:vAlign w:val="top"/>
          </w:tcPr>
          <w:p>
            <w:pPr>
              <w:pStyle w:val="15"/>
              <w:spacing w:before="5"/>
              <w:rPr>
                <w:b/>
                <w:sz w:val="36"/>
              </w:rPr>
            </w:pPr>
          </w:p>
          <w:p>
            <w:pPr>
              <w:pStyle w:val="15"/>
              <w:ind w:right="604"/>
              <w:jc w:val="right"/>
              <w:rPr>
                <w:b/>
                <w:sz w:val="24"/>
              </w:rPr>
            </w:pPr>
            <w:r>
              <w:rPr>
                <w:b/>
                <w:sz w:val="24"/>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14" w:hRule="atLeast"/>
        </w:trPr>
        <w:tc>
          <w:tcPr>
            <w:tcW w:w="617" w:type="dxa"/>
            <w:tcBorders>
              <w:tl2br w:val="nil"/>
              <w:tr2bl w:val="nil"/>
            </w:tcBorders>
            <w:vAlign w:val="top"/>
          </w:tcPr>
          <w:p>
            <w:pPr>
              <w:pStyle w:val="15"/>
              <w:rPr>
                <w:sz w:val="24"/>
              </w:rPr>
            </w:pPr>
          </w:p>
        </w:tc>
        <w:tc>
          <w:tcPr>
            <w:tcW w:w="692" w:type="dxa"/>
            <w:tcBorders>
              <w:tl2br w:val="nil"/>
              <w:tr2bl w:val="nil"/>
            </w:tcBorders>
            <w:vAlign w:val="top"/>
          </w:tcPr>
          <w:p>
            <w:pPr>
              <w:pStyle w:val="15"/>
              <w:spacing w:before="10"/>
              <w:rPr>
                <w:b/>
                <w:sz w:val="23"/>
              </w:rPr>
            </w:pPr>
          </w:p>
          <w:p>
            <w:pPr>
              <w:pStyle w:val="15"/>
              <w:spacing w:line="259" w:lineRule="exact"/>
              <w:ind w:left="132" w:right="110"/>
              <w:jc w:val="center"/>
              <w:rPr>
                <w:sz w:val="24"/>
              </w:rPr>
            </w:pPr>
            <w:r>
              <w:rPr>
                <w:sz w:val="24"/>
              </w:rPr>
              <w:t>1.7</w:t>
            </w:r>
          </w:p>
        </w:tc>
        <w:tc>
          <w:tcPr>
            <w:tcW w:w="571" w:type="dxa"/>
            <w:tcBorders>
              <w:tl2br w:val="nil"/>
              <w:tr2bl w:val="nil"/>
            </w:tcBorders>
            <w:vAlign w:val="top"/>
          </w:tcPr>
          <w:p>
            <w:pPr>
              <w:pStyle w:val="15"/>
              <w:rPr>
                <w:sz w:val="24"/>
              </w:rPr>
            </w:pPr>
          </w:p>
        </w:tc>
        <w:tc>
          <w:tcPr>
            <w:tcW w:w="5453" w:type="dxa"/>
            <w:tcBorders>
              <w:tl2br w:val="nil"/>
              <w:tr2bl w:val="nil"/>
            </w:tcBorders>
            <w:vAlign w:val="top"/>
          </w:tcPr>
          <w:p>
            <w:pPr>
              <w:pStyle w:val="15"/>
              <w:spacing w:before="10"/>
              <w:rPr>
                <w:b/>
                <w:sz w:val="23"/>
              </w:rPr>
            </w:pPr>
          </w:p>
          <w:p>
            <w:pPr>
              <w:pStyle w:val="15"/>
              <w:spacing w:line="259" w:lineRule="exact"/>
              <w:ind w:left="1203"/>
              <w:rPr>
                <w:sz w:val="24"/>
              </w:rPr>
            </w:pPr>
            <w:r>
              <w:rPr>
                <w:sz w:val="24"/>
              </w:rPr>
              <w:t>Organization</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Report</w:t>
            </w:r>
          </w:p>
        </w:tc>
        <w:tc>
          <w:tcPr>
            <w:tcW w:w="1685" w:type="dxa"/>
            <w:tcBorders>
              <w:tl2br w:val="nil"/>
              <w:tr2bl w:val="nil"/>
            </w:tcBorders>
            <w:vAlign w:val="top"/>
          </w:tcPr>
          <w:p>
            <w:pPr>
              <w:pStyle w:val="15"/>
              <w:spacing w:before="10"/>
              <w:rPr>
                <w:b/>
                <w:sz w:val="23"/>
              </w:rPr>
            </w:pPr>
          </w:p>
          <w:p>
            <w:pPr>
              <w:pStyle w:val="15"/>
              <w:spacing w:line="259" w:lineRule="exact"/>
              <w:ind w:right="604"/>
              <w:jc w:val="right"/>
              <w:rPr>
                <w:b/>
                <w:sz w:val="24"/>
              </w:rPr>
            </w:pPr>
            <w:r>
              <w:rPr>
                <w:b/>
                <w:sz w:val="24"/>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26" w:hRule="atLeast"/>
        </w:trPr>
        <w:tc>
          <w:tcPr>
            <w:tcW w:w="617" w:type="dxa"/>
            <w:tcBorders>
              <w:tl2br w:val="nil"/>
              <w:tr2bl w:val="nil"/>
            </w:tcBorders>
            <w:vAlign w:val="top"/>
          </w:tcPr>
          <w:p>
            <w:pPr>
              <w:pStyle w:val="15"/>
              <w:spacing w:before="4"/>
              <w:rPr>
                <w:b/>
                <w:sz w:val="35"/>
              </w:rPr>
            </w:pPr>
          </w:p>
          <w:p>
            <w:pPr>
              <w:pStyle w:val="15"/>
              <w:ind w:left="166"/>
              <w:rPr>
                <w:b/>
                <w:sz w:val="24"/>
              </w:rPr>
            </w:pPr>
            <w:r>
              <w:rPr>
                <w:b/>
                <w:sz w:val="24"/>
              </w:rPr>
              <w:t>2</w:t>
            </w:r>
          </w:p>
        </w:tc>
        <w:tc>
          <w:tcPr>
            <w:tcW w:w="692" w:type="dxa"/>
            <w:tcBorders>
              <w:tl2br w:val="nil"/>
              <w:tr2bl w:val="nil"/>
            </w:tcBorders>
            <w:vAlign w:val="top"/>
          </w:tcPr>
          <w:p>
            <w:pPr>
              <w:pStyle w:val="15"/>
              <w:rPr>
                <w:sz w:val="24"/>
              </w:rPr>
            </w:pPr>
          </w:p>
        </w:tc>
        <w:tc>
          <w:tcPr>
            <w:tcW w:w="571" w:type="dxa"/>
            <w:tcBorders>
              <w:tl2br w:val="nil"/>
              <w:tr2bl w:val="nil"/>
            </w:tcBorders>
            <w:vAlign w:val="top"/>
          </w:tcPr>
          <w:p>
            <w:pPr>
              <w:pStyle w:val="15"/>
              <w:rPr>
                <w:sz w:val="24"/>
              </w:rPr>
            </w:pPr>
          </w:p>
        </w:tc>
        <w:tc>
          <w:tcPr>
            <w:tcW w:w="5453" w:type="dxa"/>
            <w:tcBorders>
              <w:tl2br w:val="nil"/>
              <w:tr2bl w:val="nil"/>
            </w:tcBorders>
            <w:vAlign w:val="top"/>
          </w:tcPr>
          <w:p>
            <w:pPr>
              <w:pStyle w:val="15"/>
              <w:spacing w:before="210" w:line="280" w:lineRule="atLeast"/>
              <w:ind w:left="1323" w:right="1846" w:hanging="60"/>
              <w:rPr>
                <w:b/>
                <w:sz w:val="24"/>
              </w:rPr>
            </w:pPr>
            <w:r>
              <w:rPr>
                <w:b/>
                <w:sz w:val="24"/>
              </w:rPr>
              <w:t>THEORETICAL</w:t>
            </w:r>
            <w:r>
              <w:rPr>
                <w:b/>
                <w:spacing w:val="-57"/>
                <w:sz w:val="24"/>
              </w:rPr>
              <w:t xml:space="preserve"> </w:t>
            </w:r>
            <w:r>
              <w:rPr>
                <w:b/>
                <w:sz w:val="24"/>
              </w:rPr>
              <w:t>BACKGROUND</w:t>
            </w:r>
          </w:p>
        </w:tc>
        <w:tc>
          <w:tcPr>
            <w:tcW w:w="1685" w:type="dxa"/>
            <w:tcBorders>
              <w:tl2br w:val="nil"/>
              <w:tr2bl w:val="nil"/>
            </w:tcBorders>
            <w:vAlign w:val="top"/>
          </w:tcPr>
          <w:p>
            <w:pPr>
              <w:pStyle w:val="15"/>
              <w:rPr>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2" w:hRule="atLeast"/>
        </w:trPr>
        <w:tc>
          <w:tcPr>
            <w:tcW w:w="617" w:type="dxa"/>
            <w:tcBorders>
              <w:tl2br w:val="nil"/>
              <w:tr2bl w:val="nil"/>
            </w:tcBorders>
            <w:vAlign w:val="top"/>
          </w:tcPr>
          <w:p>
            <w:pPr>
              <w:pStyle w:val="15"/>
              <w:rPr>
                <w:sz w:val="24"/>
              </w:rPr>
            </w:pPr>
          </w:p>
        </w:tc>
        <w:tc>
          <w:tcPr>
            <w:tcW w:w="692" w:type="dxa"/>
            <w:tcBorders>
              <w:tl2br w:val="nil"/>
              <w:tr2bl w:val="nil"/>
            </w:tcBorders>
            <w:vAlign w:val="top"/>
          </w:tcPr>
          <w:p>
            <w:pPr>
              <w:pStyle w:val="15"/>
              <w:spacing w:before="130"/>
              <w:ind w:left="151" w:right="91"/>
              <w:jc w:val="center"/>
              <w:rPr>
                <w:sz w:val="24"/>
              </w:rPr>
            </w:pPr>
            <w:r>
              <w:rPr>
                <w:sz w:val="24"/>
              </w:rPr>
              <w:t>2.1</w:t>
            </w:r>
          </w:p>
        </w:tc>
        <w:tc>
          <w:tcPr>
            <w:tcW w:w="571" w:type="dxa"/>
            <w:tcBorders>
              <w:tl2br w:val="nil"/>
              <w:tr2bl w:val="nil"/>
            </w:tcBorders>
            <w:vAlign w:val="top"/>
          </w:tcPr>
          <w:p>
            <w:pPr>
              <w:pStyle w:val="15"/>
              <w:rPr>
                <w:sz w:val="24"/>
              </w:rPr>
            </w:pPr>
          </w:p>
        </w:tc>
        <w:tc>
          <w:tcPr>
            <w:tcW w:w="5453" w:type="dxa"/>
            <w:tcBorders>
              <w:tl2br w:val="nil"/>
              <w:tr2bl w:val="nil"/>
            </w:tcBorders>
            <w:vAlign w:val="top"/>
          </w:tcPr>
          <w:p>
            <w:pPr>
              <w:pStyle w:val="15"/>
              <w:spacing w:before="5"/>
              <w:rPr>
                <w:b/>
                <w:sz w:val="20"/>
              </w:rPr>
            </w:pPr>
          </w:p>
          <w:p>
            <w:pPr>
              <w:pStyle w:val="15"/>
              <w:ind w:left="1222"/>
              <w:rPr>
                <w:sz w:val="22"/>
              </w:rPr>
            </w:pPr>
            <w:r>
              <w:rPr>
                <w:sz w:val="22"/>
              </w:rPr>
              <w:t>Management</w:t>
            </w:r>
            <w:r>
              <w:rPr>
                <w:spacing w:val="-4"/>
                <w:sz w:val="22"/>
              </w:rPr>
              <w:t xml:space="preserve"> </w:t>
            </w:r>
            <w:r>
              <w:rPr>
                <w:sz w:val="22"/>
              </w:rPr>
              <w:t>of</w:t>
            </w:r>
            <w:r>
              <w:rPr>
                <w:spacing w:val="-3"/>
                <w:sz w:val="22"/>
              </w:rPr>
              <w:t xml:space="preserve"> </w:t>
            </w:r>
            <w:r>
              <w:rPr>
                <w:sz w:val="22"/>
              </w:rPr>
              <w:t>Livestock</w:t>
            </w:r>
          </w:p>
        </w:tc>
        <w:tc>
          <w:tcPr>
            <w:tcW w:w="1685" w:type="dxa"/>
            <w:tcBorders>
              <w:tl2br w:val="nil"/>
              <w:tr2bl w:val="nil"/>
            </w:tcBorders>
            <w:vAlign w:val="top"/>
          </w:tcPr>
          <w:p>
            <w:pPr>
              <w:pStyle w:val="15"/>
              <w:spacing w:before="4"/>
              <w:rPr>
                <w:b/>
                <w:sz w:val="36"/>
              </w:rPr>
            </w:pPr>
          </w:p>
          <w:p>
            <w:pPr>
              <w:pStyle w:val="15"/>
              <w:spacing w:line="259" w:lineRule="exact"/>
              <w:ind w:right="604"/>
              <w:jc w:val="right"/>
              <w:rPr>
                <w:b/>
                <w:sz w:val="24"/>
              </w:rPr>
            </w:pPr>
            <w:r>
              <w:rPr>
                <w:b/>
                <w:sz w:val="24"/>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8" w:hRule="atLeast"/>
        </w:trPr>
        <w:tc>
          <w:tcPr>
            <w:tcW w:w="617" w:type="dxa"/>
            <w:tcBorders>
              <w:tl2br w:val="nil"/>
              <w:tr2bl w:val="nil"/>
            </w:tcBorders>
            <w:vAlign w:val="top"/>
          </w:tcPr>
          <w:p>
            <w:pPr>
              <w:pStyle w:val="15"/>
              <w:rPr>
                <w:sz w:val="22"/>
              </w:rPr>
            </w:pPr>
          </w:p>
        </w:tc>
        <w:tc>
          <w:tcPr>
            <w:tcW w:w="692" w:type="dxa"/>
            <w:tcBorders>
              <w:tl2br w:val="nil"/>
              <w:tr2bl w:val="nil"/>
            </w:tcBorders>
            <w:vAlign w:val="top"/>
          </w:tcPr>
          <w:p>
            <w:pPr>
              <w:pStyle w:val="15"/>
              <w:spacing w:before="4"/>
              <w:ind w:left="151" w:right="96"/>
              <w:jc w:val="center"/>
              <w:rPr>
                <w:sz w:val="24"/>
              </w:rPr>
            </w:pPr>
            <w:r>
              <w:rPr>
                <w:sz w:val="24"/>
              </w:rPr>
              <w:t>2.2</w:t>
            </w:r>
          </w:p>
        </w:tc>
        <w:tc>
          <w:tcPr>
            <w:tcW w:w="571" w:type="dxa"/>
            <w:tcBorders>
              <w:tl2br w:val="nil"/>
              <w:tr2bl w:val="nil"/>
            </w:tcBorders>
            <w:vAlign w:val="top"/>
          </w:tcPr>
          <w:p>
            <w:pPr>
              <w:pStyle w:val="15"/>
              <w:rPr>
                <w:sz w:val="22"/>
              </w:rPr>
            </w:pPr>
          </w:p>
        </w:tc>
        <w:tc>
          <w:tcPr>
            <w:tcW w:w="5453" w:type="dxa"/>
            <w:tcBorders>
              <w:tl2br w:val="nil"/>
              <w:tr2bl w:val="nil"/>
            </w:tcBorders>
            <w:vAlign w:val="top"/>
          </w:tcPr>
          <w:p>
            <w:pPr>
              <w:pStyle w:val="15"/>
              <w:spacing w:before="4"/>
              <w:ind w:left="543" w:firstLine="240" w:firstLineChars="100"/>
              <w:rPr>
                <w:sz w:val="24"/>
              </w:rPr>
            </w:pPr>
            <w:r>
              <w:rPr>
                <w:sz w:val="24"/>
              </w:rPr>
              <w:t>Amazon</w:t>
            </w:r>
            <w:r>
              <w:rPr>
                <w:spacing w:val="-2"/>
                <w:sz w:val="24"/>
              </w:rPr>
              <w:t xml:space="preserve"> </w:t>
            </w:r>
            <w:r>
              <w:rPr>
                <w:sz w:val="24"/>
              </w:rPr>
              <w:t>Web</w:t>
            </w:r>
            <w:r>
              <w:rPr>
                <w:spacing w:val="-2"/>
                <w:sz w:val="24"/>
              </w:rPr>
              <w:t xml:space="preserve"> </w:t>
            </w:r>
            <w:r>
              <w:rPr>
                <w:sz w:val="24"/>
              </w:rPr>
              <w:t>Services</w:t>
            </w:r>
            <w:r>
              <w:rPr>
                <w:spacing w:val="1"/>
                <w:sz w:val="24"/>
              </w:rPr>
              <w:t xml:space="preserve"> </w:t>
            </w:r>
            <w:r>
              <w:rPr>
                <w:sz w:val="24"/>
              </w:rPr>
              <w:t>using</w:t>
            </w:r>
            <w:r>
              <w:rPr>
                <w:spacing w:val="-5"/>
                <w:sz w:val="24"/>
              </w:rPr>
              <w:t xml:space="preserve"> </w:t>
            </w:r>
            <w:r>
              <w:rPr>
                <w:sz w:val="24"/>
              </w:rPr>
              <w:t>IoT</w:t>
            </w:r>
          </w:p>
        </w:tc>
        <w:tc>
          <w:tcPr>
            <w:tcW w:w="1685" w:type="dxa"/>
            <w:tcBorders>
              <w:tl2br w:val="nil"/>
              <w:tr2bl w:val="nil"/>
            </w:tcBorders>
            <w:vAlign w:val="top"/>
          </w:tcPr>
          <w:p>
            <w:pPr>
              <w:pStyle w:val="15"/>
              <w:spacing w:before="4"/>
              <w:ind w:right="561"/>
              <w:jc w:val="right"/>
              <w:rPr>
                <w:b/>
                <w:sz w:val="24"/>
              </w:rPr>
            </w:pPr>
            <w:r>
              <w:rPr>
                <w:b/>
                <w:sz w:val="24"/>
              </w:rPr>
              <w:t>8</w:t>
            </w:r>
          </w:p>
        </w:tc>
      </w:tr>
    </w:tbl>
    <w:p>
      <w:pPr>
        <w:spacing w:after="0"/>
        <w:jc w:val="right"/>
        <w:rPr>
          <w:sz w:val="24"/>
        </w:rPr>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rPr>
          <w:b/>
          <w:sz w:val="20"/>
        </w:rPr>
      </w:pPr>
    </w:p>
    <w:p>
      <w:pPr>
        <w:pStyle w:val="8"/>
        <w:spacing w:before="4" w:after="1"/>
        <w:rPr>
          <w:b/>
          <w:sz w:val="21"/>
        </w:rPr>
      </w:pPr>
    </w:p>
    <w:tbl>
      <w:tblPr>
        <w:tblStyle w:val="7"/>
        <w:tblW w:w="0" w:type="auto"/>
        <w:tblInd w:w="13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76"/>
        <w:gridCol w:w="588"/>
        <w:gridCol w:w="589"/>
        <w:gridCol w:w="5688"/>
        <w:gridCol w:w="17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0" w:hRule="atLeast"/>
        </w:trPr>
        <w:tc>
          <w:tcPr>
            <w:tcW w:w="576" w:type="dxa"/>
            <w:tcBorders>
              <w:tl2br w:val="nil"/>
              <w:tr2bl w:val="nil"/>
            </w:tcBorders>
          </w:tcPr>
          <w:p>
            <w:pPr>
              <w:pStyle w:val="15"/>
              <w:rPr>
                <w:sz w:val="22"/>
              </w:rPr>
            </w:pPr>
          </w:p>
        </w:tc>
        <w:tc>
          <w:tcPr>
            <w:tcW w:w="588" w:type="dxa"/>
            <w:tcBorders>
              <w:tl2br w:val="nil"/>
              <w:tr2bl w:val="nil"/>
            </w:tcBorders>
          </w:tcPr>
          <w:p>
            <w:pPr>
              <w:pStyle w:val="15"/>
              <w:spacing w:before="5"/>
              <w:ind w:right="42"/>
              <w:jc w:val="right"/>
              <w:rPr>
                <w:sz w:val="24"/>
              </w:rPr>
            </w:pPr>
            <w:r>
              <w:rPr>
                <w:sz w:val="24"/>
              </w:rPr>
              <w:t>2.3</w:t>
            </w: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5"/>
              <w:ind w:left="1506" w:right="1626"/>
              <w:jc w:val="center"/>
              <w:rPr>
                <w:sz w:val="24"/>
              </w:rPr>
            </w:pPr>
            <w:r>
              <w:rPr>
                <w:sz w:val="24"/>
              </w:rPr>
              <w:t>EMQX</w:t>
            </w:r>
            <w:r>
              <w:rPr>
                <w:spacing w:val="-3"/>
                <w:sz w:val="24"/>
              </w:rPr>
              <w:t xml:space="preserve"> </w:t>
            </w:r>
            <w:r>
              <w:rPr>
                <w:sz w:val="24"/>
              </w:rPr>
              <w:t>Broker</w:t>
            </w:r>
          </w:p>
        </w:tc>
        <w:tc>
          <w:tcPr>
            <w:tcW w:w="1756" w:type="dxa"/>
            <w:tcBorders>
              <w:tl2br w:val="nil"/>
              <w:tr2bl w:val="nil"/>
            </w:tcBorders>
          </w:tcPr>
          <w:p>
            <w:pPr>
              <w:pStyle w:val="15"/>
              <w:spacing w:before="5"/>
              <w:ind w:left="137"/>
              <w:jc w:val="center"/>
              <w:rPr>
                <w:b/>
                <w:sz w:val="24"/>
              </w:rPr>
            </w:pPr>
            <w:r>
              <w:rPr>
                <w:b/>
                <w:sz w:val="24"/>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95" w:hRule="atLeast"/>
        </w:trPr>
        <w:tc>
          <w:tcPr>
            <w:tcW w:w="576" w:type="dxa"/>
            <w:tcBorders>
              <w:tl2br w:val="nil"/>
              <w:tr2bl w:val="nil"/>
            </w:tcBorders>
          </w:tcPr>
          <w:p>
            <w:pPr>
              <w:pStyle w:val="15"/>
              <w:spacing w:before="5"/>
              <w:rPr>
                <w:b/>
                <w:sz w:val="35"/>
              </w:rPr>
            </w:pPr>
          </w:p>
          <w:p>
            <w:pPr>
              <w:pStyle w:val="15"/>
              <w:spacing w:before="1"/>
              <w:ind w:left="166"/>
              <w:rPr>
                <w:b/>
                <w:sz w:val="24"/>
              </w:rPr>
            </w:pPr>
            <w:r>
              <w:rPr>
                <w:b/>
                <w:sz w:val="24"/>
              </w:rPr>
              <w:t>3</w:t>
            </w:r>
          </w:p>
        </w:tc>
        <w:tc>
          <w:tcPr>
            <w:tcW w:w="588" w:type="dxa"/>
            <w:tcBorders>
              <w:tl2br w:val="nil"/>
              <w:tr2bl w:val="nil"/>
            </w:tcBorders>
          </w:tcPr>
          <w:p>
            <w:pPr>
              <w:pStyle w:val="15"/>
              <w:rPr>
                <w:sz w:val="22"/>
              </w:rPr>
            </w:pP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2" w:line="237" w:lineRule="auto"/>
              <w:ind w:left="1379" w:leftChars="627" w:right="1836" w:firstLine="300" w:firstLineChars="125"/>
              <w:rPr>
                <w:rFonts w:hint="default"/>
                <w:b/>
                <w:sz w:val="24"/>
                <w:lang w:val="en-IN"/>
              </w:rPr>
            </w:pPr>
            <w:r>
              <w:rPr>
                <w:b/>
                <w:sz w:val="24"/>
              </w:rPr>
              <w:t>DESIGN AND</w:t>
            </w:r>
            <w:r>
              <w:rPr>
                <w:b/>
                <w:spacing w:val="1"/>
                <w:sz w:val="24"/>
              </w:rPr>
              <w:t xml:space="preserve"> </w:t>
            </w:r>
            <w:r>
              <w:rPr>
                <w:b/>
                <w:sz w:val="24"/>
              </w:rPr>
              <w:t>IMPLEMENTATION</w:t>
            </w:r>
            <w:r>
              <w:rPr>
                <w:rFonts w:hint="default"/>
                <w:b/>
                <w:sz w:val="24"/>
                <w:lang w:val="en-IN"/>
              </w:rPr>
              <w:t xml:space="preserve">        </w:t>
            </w:r>
          </w:p>
        </w:tc>
        <w:tc>
          <w:tcPr>
            <w:tcW w:w="1756" w:type="dxa"/>
            <w:tcBorders>
              <w:tl2br w:val="nil"/>
              <w:tr2bl w:val="nil"/>
            </w:tcBorders>
          </w:tcPr>
          <w:p>
            <w:pPr>
              <w:pStyle w:val="15"/>
              <w:rPr>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5" w:hRule="atLeast"/>
        </w:trPr>
        <w:tc>
          <w:tcPr>
            <w:tcW w:w="576" w:type="dxa"/>
            <w:tcBorders>
              <w:tl2br w:val="nil"/>
              <w:tr2bl w:val="nil"/>
            </w:tcBorders>
          </w:tcPr>
          <w:p>
            <w:pPr>
              <w:pStyle w:val="15"/>
              <w:rPr>
                <w:sz w:val="20"/>
              </w:rPr>
            </w:pPr>
          </w:p>
        </w:tc>
        <w:tc>
          <w:tcPr>
            <w:tcW w:w="588" w:type="dxa"/>
            <w:tcBorders>
              <w:tl2br w:val="nil"/>
              <w:tr2bl w:val="nil"/>
            </w:tcBorders>
          </w:tcPr>
          <w:p>
            <w:pPr>
              <w:pStyle w:val="15"/>
              <w:spacing w:line="262" w:lineRule="exact"/>
              <w:ind w:right="16"/>
              <w:jc w:val="right"/>
              <w:rPr>
                <w:sz w:val="24"/>
              </w:rPr>
            </w:pPr>
            <w:r>
              <w:rPr>
                <w:sz w:val="24"/>
              </w:rPr>
              <w:t>3.1</w:t>
            </w:r>
          </w:p>
        </w:tc>
        <w:tc>
          <w:tcPr>
            <w:tcW w:w="589" w:type="dxa"/>
            <w:tcBorders>
              <w:tl2br w:val="nil"/>
              <w:tr2bl w:val="nil"/>
            </w:tcBorders>
          </w:tcPr>
          <w:p>
            <w:pPr>
              <w:pStyle w:val="15"/>
              <w:rPr>
                <w:sz w:val="20"/>
              </w:rPr>
            </w:pPr>
          </w:p>
        </w:tc>
        <w:tc>
          <w:tcPr>
            <w:tcW w:w="5688" w:type="dxa"/>
            <w:tcBorders>
              <w:tl2br w:val="nil"/>
              <w:tr2bl w:val="nil"/>
            </w:tcBorders>
          </w:tcPr>
          <w:p>
            <w:pPr>
              <w:pStyle w:val="15"/>
              <w:spacing w:before="5"/>
              <w:ind w:right="1579" w:firstLine="1680" w:firstLineChars="700"/>
              <w:jc w:val="both"/>
              <w:rPr>
                <w:sz w:val="24"/>
                <w:szCs w:val="24"/>
              </w:rPr>
            </w:pPr>
            <w:r>
              <w:rPr>
                <w:sz w:val="24"/>
                <w:szCs w:val="24"/>
              </w:rPr>
              <w:t>Introduction</w:t>
            </w:r>
          </w:p>
        </w:tc>
        <w:tc>
          <w:tcPr>
            <w:tcW w:w="1756" w:type="dxa"/>
            <w:tcBorders>
              <w:tl2br w:val="nil"/>
              <w:tr2bl w:val="nil"/>
            </w:tcBorders>
          </w:tcPr>
          <w:p>
            <w:pPr>
              <w:pStyle w:val="15"/>
              <w:spacing w:line="262" w:lineRule="exact"/>
              <w:ind w:left="525" w:right="736"/>
              <w:jc w:val="center"/>
              <w:rPr>
                <w:b/>
                <w:sz w:val="24"/>
              </w:rPr>
            </w:pPr>
            <w:r>
              <w:rPr>
                <w:b/>
                <w:sz w:val="24"/>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576" w:type="dxa"/>
            <w:tcBorders>
              <w:tl2br w:val="nil"/>
              <w:tr2bl w:val="nil"/>
            </w:tcBorders>
          </w:tcPr>
          <w:p>
            <w:pPr>
              <w:pStyle w:val="15"/>
              <w:rPr>
                <w:sz w:val="22"/>
              </w:rPr>
            </w:pPr>
          </w:p>
        </w:tc>
        <w:tc>
          <w:tcPr>
            <w:tcW w:w="588" w:type="dxa"/>
            <w:tcBorders>
              <w:tl2br w:val="nil"/>
              <w:tr2bl w:val="nil"/>
            </w:tcBorders>
          </w:tcPr>
          <w:p>
            <w:pPr>
              <w:pStyle w:val="15"/>
              <w:rPr>
                <w:sz w:val="22"/>
              </w:rPr>
            </w:pPr>
          </w:p>
        </w:tc>
        <w:tc>
          <w:tcPr>
            <w:tcW w:w="589" w:type="dxa"/>
            <w:tcBorders>
              <w:tl2br w:val="nil"/>
              <w:tr2bl w:val="nil"/>
            </w:tcBorders>
          </w:tcPr>
          <w:p>
            <w:pPr>
              <w:pStyle w:val="15"/>
              <w:spacing w:line="252" w:lineRule="exact"/>
              <w:ind w:left="115"/>
              <w:rPr>
                <w:sz w:val="22"/>
              </w:rPr>
            </w:pPr>
            <w:r>
              <w:rPr>
                <w:sz w:val="22"/>
              </w:rPr>
              <w:t>3.1.1</w:t>
            </w:r>
          </w:p>
        </w:tc>
        <w:tc>
          <w:tcPr>
            <w:tcW w:w="5688" w:type="dxa"/>
            <w:tcBorders>
              <w:tl2br w:val="nil"/>
              <w:tr2bl w:val="nil"/>
            </w:tcBorders>
          </w:tcPr>
          <w:p>
            <w:pPr>
              <w:pStyle w:val="15"/>
              <w:spacing w:before="6"/>
              <w:ind w:right="1584" w:firstLine="1680" w:firstLineChars="700"/>
              <w:jc w:val="both"/>
              <w:rPr>
                <w:sz w:val="24"/>
                <w:szCs w:val="24"/>
              </w:rPr>
            </w:pPr>
            <w:r>
              <w:rPr>
                <w:sz w:val="24"/>
                <w:szCs w:val="24"/>
              </w:rPr>
              <w:t>System</w:t>
            </w:r>
            <w:r>
              <w:rPr>
                <w:spacing w:val="-4"/>
                <w:sz w:val="24"/>
                <w:szCs w:val="24"/>
              </w:rPr>
              <w:t xml:space="preserve"> </w:t>
            </w:r>
            <w:r>
              <w:rPr>
                <w:sz w:val="24"/>
                <w:szCs w:val="24"/>
              </w:rPr>
              <w:t>Design</w:t>
            </w:r>
          </w:p>
        </w:tc>
        <w:tc>
          <w:tcPr>
            <w:tcW w:w="1756" w:type="dxa"/>
            <w:tcBorders>
              <w:tl2br w:val="nil"/>
              <w:tr2bl w:val="nil"/>
            </w:tcBorders>
          </w:tcPr>
          <w:p>
            <w:pPr>
              <w:pStyle w:val="15"/>
              <w:spacing w:line="276" w:lineRule="exact"/>
              <w:ind w:left="525" w:right="736"/>
              <w:jc w:val="center"/>
              <w:rPr>
                <w:b/>
                <w:sz w:val="24"/>
              </w:rPr>
            </w:pPr>
            <w:r>
              <w:rPr>
                <w:b/>
                <w:sz w:val="24"/>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39" w:hRule="atLeast"/>
        </w:trPr>
        <w:tc>
          <w:tcPr>
            <w:tcW w:w="576" w:type="dxa"/>
            <w:tcBorders>
              <w:tl2br w:val="nil"/>
              <w:tr2bl w:val="nil"/>
            </w:tcBorders>
          </w:tcPr>
          <w:p>
            <w:pPr>
              <w:pStyle w:val="15"/>
              <w:rPr>
                <w:sz w:val="22"/>
              </w:rPr>
            </w:pPr>
          </w:p>
        </w:tc>
        <w:tc>
          <w:tcPr>
            <w:tcW w:w="588" w:type="dxa"/>
            <w:tcBorders>
              <w:tl2br w:val="nil"/>
              <w:tr2bl w:val="nil"/>
            </w:tcBorders>
          </w:tcPr>
          <w:p>
            <w:pPr>
              <w:pStyle w:val="15"/>
              <w:spacing w:before="5"/>
              <w:rPr>
                <w:b/>
                <w:sz w:val="35"/>
              </w:rPr>
            </w:pPr>
          </w:p>
          <w:p>
            <w:pPr>
              <w:pStyle w:val="15"/>
              <w:spacing w:before="1"/>
              <w:ind w:left="171"/>
              <w:rPr>
                <w:sz w:val="24"/>
              </w:rPr>
            </w:pPr>
            <w:r>
              <w:rPr>
                <w:sz w:val="24"/>
              </w:rPr>
              <w:t>3.2</w:t>
            </w: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5"/>
              <w:rPr>
                <w:b/>
                <w:sz w:val="24"/>
                <w:szCs w:val="24"/>
              </w:rPr>
            </w:pPr>
          </w:p>
          <w:p>
            <w:pPr>
              <w:pStyle w:val="15"/>
              <w:spacing w:before="1"/>
              <w:ind w:left="1506" w:right="1498" w:firstLine="120" w:firstLineChars="50"/>
              <w:jc w:val="both"/>
              <w:rPr>
                <w:sz w:val="24"/>
                <w:szCs w:val="24"/>
              </w:rPr>
            </w:pPr>
            <w:r>
              <w:rPr>
                <w:sz w:val="24"/>
                <w:szCs w:val="24"/>
              </w:rPr>
              <w:t>Block</w:t>
            </w:r>
            <w:r>
              <w:rPr>
                <w:spacing w:val="-2"/>
                <w:sz w:val="24"/>
                <w:szCs w:val="24"/>
              </w:rPr>
              <w:t xml:space="preserve"> </w:t>
            </w:r>
            <w:r>
              <w:rPr>
                <w:sz w:val="24"/>
                <w:szCs w:val="24"/>
              </w:rPr>
              <w:t>Diagram</w:t>
            </w:r>
          </w:p>
        </w:tc>
        <w:tc>
          <w:tcPr>
            <w:tcW w:w="1756" w:type="dxa"/>
            <w:tcBorders>
              <w:tl2br w:val="nil"/>
              <w:tr2bl w:val="nil"/>
            </w:tcBorders>
          </w:tcPr>
          <w:p>
            <w:pPr>
              <w:pStyle w:val="15"/>
              <w:spacing w:before="3"/>
              <w:rPr>
                <w:b/>
                <w:sz w:val="36"/>
              </w:rPr>
            </w:pPr>
          </w:p>
          <w:p>
            <w:pPr>
              <w:pStyle w:val="15"/>
              <w:spacing w:before="1"/>
              <w:ind w:left="581" w:right="672"/>
              <w:jc w:val="center"/>
              <w:rPr>
                <w:b/>
                <w:sz w:val="24"/>
              </w:rPr>
            </w:pPr>
            <w:r>
              <w:rPr>
                <w:b/>
                <w:sz w:val="24"/>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0" w:hRule="atLeast"/>
        </w:trPr>
        <w:tc>
          <w:tcPr>
            <w:tcW w:w="576" w:type="dxa"/>
            <w:tcBorders>
              <w:tl2br w:val="nil"/>
              <w:tr2bl w:val="nil"/>
            </w:tcBorders>
          </w:tcPr>
          <w:p>
            <w:pPr>
              <w:pStyle w:val="15"/>
              <w:rPr>
                <w:sz w:val="22"/>
              </w:rPr>
            </w:pPr>
          </w:p>
        </w:tc>
        <w:tc>
          <w:tcPr>
            <w:tcW w:w="588" w:type="dxa"/>
            <w:tcBorders>
              <w:tl2br w:val="nil"/>
              <w:tr2bl w:val="nil"/>
            </w:tcBorders>
          </w:tcPr>
          <w:p>
            <w:pPr>
              <w:pStyle w:val="15"/>
              <w:spacing w:line="251" w:lineRule="exact"/>
              <w:ind w:left="168"/>
              <w:rPr>
                <w:sz w:val="22"/>
              </w:rPr>
            </w:pPr>
            <w:r>
              <w:rPr>
                <w:sz w:val="22"/>
              </w:rPr>
              <w:t>3.3</w:t>
            </w: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6"/>
              <w:ind w:right="1578"/>
              <w:jc w:val="center"/>
              <w:rPr>
                <w:sz w:val="24"/>
                <w:szCs w:val="24"/>
              </w:rPr>
            </w:pPr>
            <w:r>
              <w:rPr>
                <w:rFonts w:hint="default"/>
                <w:sz w:val="24"/>
                <w:szCs w:val="24"/>
                <w:lang w:val="en-IN"/>
              </w:rPr>
              <w:t xml:space="preserve">             </w:t>
            </w:r>
            <w:r>
              <w:rPr>
                <w:sz w:val="24"/>
                <w:szCs w:val="24"/>
              </w:rPr>
              <w:t>Working</w:t>
            </w:r>
            <w:r>
              <w:rPr>
                <w:spacing w:val="-4"/>
                <w:sz w:val="24"/>
                <w:szCs w:val="24"/>
              </w:rPr>
              <w:t xml:space="preserve"> </w:t>
            </w:r>
            <w:r>
              <w:rPr>
                <w:sz w:val="24"/>
                <w:szCs w:val="24"/>
              </w:rPr>
              <w:t>Principle</w:t>
            </w:r>
          </w:p>
        </w:tc>
        <w:tc>
          <w:tcPr>
            <w:tcW w:w="1756" w:type="dxa"/>
            <w:tcBorders>
              <w:tl2br w:val="nil"/>
              <w:tr2bl w:val="nil"/>
            </w:tcBorders>
          </w:tcPr>
          <w:p>
            <w:pPr>
              <w:pStyle w:val="15"/>
              <w:spacing w:before="6"/>
              <w:ind w:left="479"/>
              <w:rPr>
                <w:b/>
                <w:sz w:val="24"/>
              </w:rPr>
            </w:pPr>
            <w:r>
              <w:rPr>
                <w:b/>
                <w:sz w:val="24"/>
              </w:rPr>
              <w:t>12-15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7" w:hRule="atLeast"/>
        </w:trPr>
        <w:tc>
          <w:tcPr>
            <w:tcW w:w="576" w:type="dxa"/>
            <w:tcBorders>
              <w:tl2br w:val="nil"/>
              <w:tr2bl w:val="nil"/>
            </w:tcBorders>
          </w:tcPr>
          <w:p>
            <w:pPr>
              <w:pStyle w:val="15"/>
              <w:rPr>
                <w:sz w:val="22"/>
              </w:rPr>
            </w:pPr>
          </w:p>
        </w:tc>
        <w:tc>
          <w:tcPr>
            <w:tcW w:w="588" w:type="dxa"/>
            <w:tcBorders>
              <w:tl2br w:val="nil"/>
              <w:tr2bl w:val="nil"/>
            </w:tcBorders>
          </w:tcPr>
          <w:p>
            <w:pPr>
              <w:pStyle w:val="15"/>
              <w:spacing w:line="251" w:lineRule="exact"/>
              <w:ind w:left="168"/>
              <w:rPr>
                <w:sz w:val="22"/>
              </w:rPr>
            </w:pPr>
            <w:r>
              <w:rPr>
                <w:sz w:val="22"/>
              </w:rPr>
              <w:t>3.4</w:t>
            </w: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6"/>
              <w:ind w:right="1596"/>
              <w:jc w:val="center"/>
              <w:rPr>
                <w:sz w:val="24"/>
                <w:szCs w:val="24"/>
              </w:rPr>
            </w:pPr>
            <w:r>
              <w:rPr>
                <w:rFonts w:hint="default"/>
                <w:sz w:val="24"/>
                <w:szCs w:val="24"/>
                <w:lang w:val="en-IN"/>
              </w:rPr>
              <w:t xml:space="preserve">              </w:t>
            </w:r>
            <w:r>
              <w:rPr>
                <w:sz w:val="24"/>
                <w:szCs w:val="24"/>
              </w:rPr>
              <w:t>System</w:t>
            </w:r>
            <w:r>
              <w:rPr>
                <w:spacing w:val="-2"/>
                <w:sz w:val="24"/>
                <w:szCs w:val="24"/>
              </w:rPr>
              <w:t xml:space="preserve"> </w:t>
            </w:r>
            <w:r>
              <w:rPr>
                <w:sz w:val="24"/>
                <w:szCs w:val="24"/>
              </w:rPr>
              <w:t>Flowchart</w:t>
            </w:r>
          </w:p>
        </w:tc>
        <w:tc>
          <w:tcPr>
            <w:tcW w:w="1756" w:type="dxa"/>
            <w:tcBorders>
              <w:tl2br w:val="nil"/>
              <w:tr2bl w:val="nil"/>
            </w:tcBorders>
          </w:tcPr>
          <w:p>
            <w:pPr>
              <w:pStyle w:val="15"/>
              <w:spacing w:before="6"/>
              <w:ind w:left="516" w:right="736"/>
              <w:jc w:val="center"/>
              <w:rPr>
                <w:b/>
                <w:sz w:val="24"/>
              </w:rPr>
            </w:pPr>
            <w:r>
              <w:rPr>
                <w:b/>
                <w:sz w:val="24"/>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8" w:hRule="atLeast"/>
        </w:trPr>
        <w:tc>
          <w:tcPr>
            <w:tcW w:w="576" w:type="dxa"/>
            <w:tcBorders>
              <w:tl2br w:val="nil"/>
              <w:tr2bl w:val="nil"/>
            </w:tcBorders>
          </w:tcPr>
          <w:p>
            <w:pPr>
              <w:pStyle w:val="15"/>
              <w:rPr>
                <w:sz w:val="22"/>
              </w:rPr>
            </w:pPr>
          </w:p>
        </w:tc>
        <w:tc>
          <w:tcPr>
            <w:tcW w:w="588" w:type="dxa"/>
            <w:tcBorders>
              <w:tl2br w:val="nil"/>
              <w:tr2bl w:val="nil"/>
            </w:tcBorders>
          </w:tcPr>
          <w:p>
            <w:pPr>
              <w:pStyle w:val="15"/>
              <w:spacing w:line="252" w:lineRule="exact"/>
              <w:ind w:left="168"/>
              <w:rPr>
                <w:sz w:val="22"/>
              </w:rPr>
            </w:pPr>
            <w:r>
              <w:rPr>
                <w:sz w:val="22"/>
              </w:rPr>
              <w:t>3.5</w:t>
            </w: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4"/>
              <w:ind w:left="1506" w:right="1629" w:firstLine="480" w:firstLineChars="200"/>
              <w:jc w:val="both"/>
              <w:rPr>
                <w:sz w:val="24"/>
                <w:szCs w:val="24"/>
              </w:rPr>
            </w:pPr>
            <w:r>
              <w:rPr>
                <w:sz w:val="24"/>
                <w:szCs w:val="24"/>
              </w:rPr>
              <w:t>Summary</w:t>
            </w:r>
          </w:p>
        </w:tc>
        <w:tc>
          <w:tcPr>
            <w:tcW w:w="1756" w:type="dxa"/>
            <w:tcBorders>
              <w:tl2br w:val="nil"/>
              <w:tr2bl w:val="nil"/>
            </w:tcBorders>
          </w:tcPr>
          <w:p>
            <w:pPr>
              <w:pStyle w:val="15"/>
              <w:spacing w:before="4"/>
              <w:ind w:left="516" w:right="736"/>
              <w:jc w:val="center"/>
              <w:rPr>
                <w:b/>
                <w:sz w:val="24"/>
              </w:rPr>
            </w:pPr>
            <w:r>
              <w:rPr>
                <w:b/>
                <w:sz w:val="24"/>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4" w:hRule="atLeast"/>
        </w:trPr>
        <w:tc>
          <w:tcPr>
            <w:tcW w:w="576" w:type="dxa"/>
            <w:tcBorders>
              <w:tl2br w:val="nil"/>
              <w:tr2bl w:val="nil"/>
            </w:tcBorders>
          </w:tcPr>
          <w:p>
            <w:pPr>
              <w:pStyle w:val="15"/>
              <w:spacing w:before="39"/>
              <w:ind w:left="219"/>
              <w:rPr>
                <w:b/>
                <w:sz w:val="24"/>
              </w:rPr>
            </w:pPr>
            <w:r>
              <w:rPr>
                <w:b/>
                <w:sz w:val="24"/>
              </w:rPr>
              <w:t>4</w:t>
            </w:r>
          </w:p>
        </w:tc>
        <w:tc>
          <w:tcPr>
            <w:tcW w:w="588" w:type="dxa"/>
            <w:tcBorders>
              <w:tl2br w:val="nil"/>
              <w:tr2bl w:val="nil"/>
            </w:tcBorders>
          </w:tcPr>
          <w:p>
            <w:pPr>
              <w:pStyle w:val="15"/>
              <w:rPr>
                <w:sz w:val="22"/>
              </w:rPr>
            </w:pPr>
          </w:p>
        </w:tc>
        <w:tc>
          <w:tcPr>
            <w:tcW w:w="589" w:type="dxa"/>
            <w:tcBorders>
              <w:tl2br w:val="nil"/>
              <w:tr2bl w:val="nil"/>
            </w:tcBorders>
          </w:tcPr>
          <w:p>
            <w:pPr>
              <w:pStyle w:val="15"/>
              <w:rPr>
                <w:sz w:val="22"/>
              </w:rPr>
            </w:pPr>
          </w:p>
        </w:tc>
        <w:tc>
          <w:tcPr>
            <w:tcW w:w="5688" w:type="dxa"/>
            <w:tcBorders>
              <w:tl2br w:val="nil"/>
              <w:tr2bl w:val="nil"/>
            </w:tcBorders>
          </w:tcPr>
          <w:p>
            <w:pPr>
              <w:pStyle w:val="15"/>
              <w:spacing w:line="274" w:lineRule="exact"/>
              <w:ind w:left="1196" w:right="1301" w:firstLine="460"/>
              <w:rPr>
                <w:b/>
                <w:sz w:val="24"/>
              </w:rPr>
            </w:pPr>
            <w:r>
              <w:rPr>
                <w:b/>
                <w:sz w:val="24"/>
              </w:rPr>
              <w:t>SOFTWARE</w:t>
            </w:r>
            <w:r>
              <w:rPr>
                <w:b/>
                <w:spacing w:val="1"/>
                <w:sz w:val="24"/>
              </w:rPr>
              <w:t xml:space="preserve"> </w:t>
            </w:r>
            <w:r>
              <w:rPr>
                <w:b/>
                <w:sz w:val="24"/>
              </w:rPr>
              <w:t>IMPLEMENTATION</w:t>
            </w:r>
          </w:p>
        </w:tc>
        <w:tc>
          <w:tcPr>
            <w:tcW w:w="1756" w:type="dxa"/>
            <w:tcBorders>
              <w:tl2br w:val="nil"/>
              <w:tr2bl w:val="nil"/>
            </w:tcBorders>
          </w:tcPr>
          <w:p>
            <w:pPr>
              <w:pStyle w:val="15"/>
              <w:rPr>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8" w:hRule="atLeast"/>
        </w:trPr>
        <w:tc>
          <w:tcPr>
            <w:tcW w:w="576" w:type="dxa"/>
            <w:tcBorders>
              <w:tl2br w:val="nil"/>
              <w:tr2bl w:val="nil"/>
            </w:tcBorders>
          </w:tcPr>
          <w:p>
            <w:pPr>
              <w:pStyle w:val="15"/>
              <w:rPr>
                <w:sz w:val="22"/>
              </w:rPr>
            </w:pPr>
          </w:p>
        </w:tc>
        <w:tc>
          <w:tcPr>
            <w:tcW w:w="588" w:type="dxa"/>
            <w:tcBorders>
              <w:tl2br w:val="nil"/>
              <w:tr2bl w:val="nil"/>
            </w:tcBorders>
          </w:tcPr>
          <w:p>
            <w:pPr>
              <w:pStyle w:val="15"/>
              <w:spacing w:line="251" w:lineRule="exact"/>
              <w:ind w:left="113"/>
              <w:rPr>
                <w:sz w:val="22"/>
              </w:rPr>
            </w:pPr>
            <w:r>
              <w:rPr>
                <w:sz w:val="22"/>
              </w:rPr>
              <w:t>4.1</w:t>
            </w: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6"/>
              <w:ind w:left="1568" w:firstLine="120" w:firstLineChars="50"/>
              <w:rPr>
                <w:b/>
                <w:sz w:val="24"/>
              </w:rPr>
            </w:pPr>
            <w:r>
              <w:rPr>
                <w:b w:val="0"/>
                <w:bCs/>
                <w:sz w:val="24"/>
              </w:rPr>
              <w:t>AWS</w:t>
            </w:r>
            <w:r>
              <w:rPr>
                <w:b w:val="0"/>
                <w:bCs/>
                <w:spacing w:val="-1"/>
                <w:sz w:val="24"/>
              </w:rPr>
              <w:t xml:space="preserve"> </w:t>
            </w:r>
            <w:r>
              <w:rPr>
                <w:b w:val="0"/>
                <w:bCs/>
                <w:sz w:val="24"/>
              </w:rPr>
              <w:t>IoT</w:t>
            </w:r>
            <w:r>
              <w:rPr>
                <w:b w:val="0"/>
                <w:bCs/>
                <w:spacing w:val="-1"/>
                <w:sz w:val="24"/>
              </w:rPr>
              <w:t xml:space="preserve"> </w:t>
            </w:r>
            <w:r>
              <w:rPr>
                <w:b w:val="0"/>
                <w:bCs/>
                <w:sz w:val="24"/>
              </w:rPr>
              <w:t>Core</w:t>
            </w:r>
          </w:p>
        </w:tc>
        <w:tc>
          <w:tcPr>
            <w:tcW w:w="1756" w:type="dxa"/>
            <w:tcBorders>
              <w:tl2br w:val="nil"/>
              <w:tr2bl w:val="nil"/>
            </w:tcBorders>
          </w:tcPr>
          <w:p>
            <w:pPr>
              <w:pStyle w:val="15"/>
              <w:spacing w:before="6"/>
              <w:ind w:left="479"/>
              <w:rPr>
                <w:b/>
                <w:sz w:val="24"/>
              </w:rPr>
            </w:pPr>
            <w:r>
              <w:rPr>
                <w:b/>
                <w:sz w:val="24"/>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8" w:hRule="atLeast"/>
        </w:trPr>
        <w:tc>
          <w:tcPr>
            <w:tcW w:w="576" w:type="dxa"/>
            <w:tcBorders>
              <w:tl2br w:val="nil"/>
              <w:tr2bl w:val="nil"/>
            </w:tcBorders>
          </w:tcPr>
          <w:p>
            <w:pPr>
              <w:pStyle w:val="15"/>
              <w:rPr>
                <w:sz w:val="22"/>
              </w:rPr>
            </w:pPr>
          </w:p>
        </w:tc>
        <w:tc>
          <w:tcPr>
            <w:tcW w:w="588" w:type="dxa"/>
            <w:tcBorders>
              <w:tl2br w:val="nil"/>
              <w:tr2bl w:val="nil"/>
            </w:tcBorders>
          </w:tcPr>
          <w:p>
            <w:pPr>
              <w:pStyle w:val="15"/>
              <w:spacing w:line="252" w:lineRule="exact"/>
              <w:ind w:left="113"/>
              <w:rPr>
                <w:sz w:val="22"/>
              </w:rPr>
            </w:pPr>
            <w:r>
              <w:rPr>
                <w:sz w:val="22"/>
              </w:rPr>
              <w:t>4.2</w:t>
            </w: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4"/>
              <w:ind w:left="1504" w:right="1629" w:firstLine="360" w:firstLineChars="150"/>
              <w:jc w:val="both"/>
              <w:rPr>
                <w:sz w:val="24"/>
              </w:rPr>
            </w:pPr>
            <w:r>
              <w:rPr>
                <w:sz w:val="24"/>
              </w:rPr>
              <w:t>EMQX</w:t>
            </w:r>
          </w:p>
        </w:tc>
        <w:tc>
          <w:tcPr>
            <w:tcW w:w="1756" w:type="dxa"/>
            <w:tcBorders>
              <w:tl2br w:val="nil"/>
              <w:tr2bl w:val="nil"/>
            </w:tcBorders>
          </w:tcPr>
          <w:p>
            <w:pPr>
              <w:pStyle w:val="15"/>
              <w:spacing w:before="4"/>
              <w:ind w:left="479"/>
              <w:rPr>
                <w:b/>
                <w:sz w:val="24"/>
              </w:rPr>
            </w:pPr>
            <w:r>
              <w:rPr>
                <w:b/>
                <w:sz w:val="24"/>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8" w:hRule="atLeast"/>
        </w:trPr>
        <w:tc>
          <w:tcPr>
            <w:tcW w:w="576" w:type="dxa"/>
            <w:tcBorders>
              <w:tl2br w:val="nil"/>
              <w:tr2bl w:val="nil"/>
            </w:tcBorders>
          </w:tcPr>
          <w:p>
            <w:pPr>
              <w:pStyle w:val="15"/>
              <w:rPr>
                <w:sz w:val="22"/>
              </w:rPr>
            </w:pPr>
          </w:p>
        </w:tc>
        <w:tc>
          <w:tcPr>
            <w:tcW w:w="588" w:type="dxa"/>
            <w:tcBorders>
              <w:tl2br w:val="nil"/>
              <w:tr2bl w:val="nil"/>
            </w:tcBorders>
          </w:tcPr>
          <w:p>
            <w:pPr>
              <w:pStyle w:val="15"/>
              <w:spacing w:line="251" w:lineRule="exact"/>
              <w:ind w:left="113"/>
              <w:rPr>
                <w:sz w:val="22"/>
              </w:rPr>
            </w:pPr>
            <w:r>
              <w:rPr>
                <w:sz w:val="22"/>
              </w:rPr>
              <w:t>4.3</w:t>
            </w: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5"/>
              <w:ind w:left="1592"/>
              <w:rPr>
                <w:sz w:val="24"/>
              </w:rPr>
            </w:pPr>
            <w:r>
              <w:rPr>
                <w:sz w:val="24"/>
              </w:rPr>
              <w:t>Paho</w:t>
            </w:r>
            <w:r>
              <w:rPr>
                <w:spacing w:val="-2"/>
                <w:sz w:val="24"/>
              </w:rPr>
              <w:t xml:space="preserve"> </w:t>
            </w:r>
            <w:r>
              <w:rPr>
                <w:sz w:val="24"/>
              </w:rPr>
              <w:t>Javascript</w:t>
            </w:r>
          </w:p>
        </w:tc>
        <w:tc>
          <w:tcPr>
            <w:tcW w:w="1756" w:type="dxa"/>
            <w:tcBorders>
              <w:tl2br w:val="nil"/>
              <w:tr2bl w:val="nil"/>
            </w:tcBorders>
          </w:tcPr>
          <w:p>
            <w:pPr>
              <w:pStyle w:val="15"/>
              <w:spacing w:before="5"/>
              <w:ind w:left="479"/>
              <w:rPr>
                <w:b/>
                <w:sz w:val="24"/>
              </w:rPr>
            </w:pPr>
            <w:r>
              <w:rPr>
                <w:b/>
                <w:sz w:val="24"/>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8" w:hRule="atLeast"/>
        </w:trPr>
        <w:tc>
          <w:tcPr>
            <w:tcW w:w="576" w:type="dxa"/>
            <w:tcBorders>
              <w:tl2br w:val="nil"/>
              <w:tr2bl w:val="nil"/>
            </w:tcBorders>
          </w:tcPr>
          <w:p>
            <w:pPr>
              <w:pStyle w:val="15"/>
              <w:rPr>
                <w:sz w:val="22"/>
              </w:rPr>
            </w:pPr>
          </w:p>
        </w:tc>
        <w:tc>
          <w:tcPr>
            <w:tcW w:w="588" w:type="dxa"/>
            <w:tcBorders>
              <w:tl2br w:val="nil"/>
              <w:tr2bl w:val="nil"/>
            </w:tcBorders>
          </w:tcPr>
          <w:p>
            <w:pPr>
              <w:pStyle w:val="15"/>
              <w:spacing w:line="251" w:lineRule="exact"/>
              <w:ind w:left="113"/>
              <w:rPr>
                <w:sz w:val="22"/>
              </w:rPr>
            </w:pPr>
            <w:r>
              <w:rPr>
                <w:sz w:val="22"/>
              </w:rPr>
              <w:t>4.4</w:t>
            </w: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6"/>
              <w:ind w:left="1566"/>
              <w:rPr>
                <w:sz w:val="24"/>
              </w:rPr>
            </w:pPr>
            <w:r>
              <w:rPr>
                <w:sz w:val="24"/>
              </w:rPr>
              <w:t>MQTT</w:t>
            </w:r>
            <w:r>
              <w:rPr>
                <w:spacing w:val="-3"/>
                <w:sz w:val="24"/>
              </w:rPr>
              <w:t xml:space="preserve"> </w:t>
            </w:r>
            <w:r>
              <w:rPr>
                <w:sz w:val="24"/>
              </w:rPr>
              <w:t>Protocol</w:t>
            </w:r>
          </w:p>
        </w:tc>
        <w:tc>
          <w:tcPr>
            <w:tcW w:w="1756" w:type="dxa"/>
            <w:tcBorders>
              <w:tl2br w:val="nil"/>
              <w:tr2bl w:val="nil"/>
            </w:tcBorders>
          </w:tcPr>
          <w:p>
            <w:pPr>
              <w:pStyle w:val="15"/>
              <w:spacing w:before="6"/>
              <w:ind w:left="479"/>
              <w:rPr>
                <w:b/>
                <w:sz w:val="24"/>
              </w:rPr>
            </w:pPr>
            <w:r>
              <w:rPr>
                <w:b/>
                <w:sz w:val="24"/>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4" w:hRule="atLeast"/>
        </w:trPr>
        <w:tc>
          <w:tcPr>
            <w:tcW w:w="576" w:type="dxa"/>
            <w:tcBorders>
              <w:tl2br w:val="nil"/>
              <w:tr2bl w:val="nil"/>
            </w:tcBorders>
          </w:tcPr>
          <w:p>
            <w:pPr>
              <w:pStyle w:val="15"/>
              <w:spacing w:before="38"/>
              <w:ind w:left="219"/>
              <w:rPr>
                <w:b/>
                <w:sz w:val="24"/>
              </w:rPr>
            </w:pPr>
            <w:r>
              <w:rPr>
                <w:b/>
                <w:sz w:val="24"/>
              </w:rPr>
              <w:t>5</w:t>
            </w:r>
          </w:p>
        </w:tc>
        <w:tc>
          <w:tcPr>
            <w:tcW w:w="588" w:type="dxa"/>
            <w:tcBorders>
              <w:tl2br w:val="nil"/>
              <w:tr2bl w:val="nil"/>
            </w:tcBorders>
          </w:tcPr>
          <w:p>
            <w:pPr>
              <w:pStyle w:val="15"/>
              <w:rPr>
                <w:sz w:val="22"/>
              </w:rPr>
            </w:pPr>
          </w:p>
        </w:tc>
        <w:tc>
          <w:tcPr>
            <w:tcW w:w="589" w:type="dxa"/>
            <w:tcBorders>
              <w:tl2br w:val="nil"/>
              <w:tr2bl w:val="nil"/>
            </w:tcBorders>
          </w:tcPr>
          <w:p>
            <w:pPr>
              <w:pStyle w:val="15"/>
              <w:rPr>
                <w:sz w:val="22"/>
              </w:rPr>
            </w:pPr>
          </w:p>
        </w:tc>
        <w:tc>
          <w:tcPr>
            <w:tcW w:w="5688" w:type="dxa"/>
            <w:tcBorders>
              <w:tl2br w:val="nil"/>
              <w:tr2bl w:val="nil"/>
            </w:tcBorders>
          </w:tcPr>
          <w:p>
            <w:pPr>
              <w:pStyle w:val="15"/>
              <w:spacing w:line="270" w:lineRule="atLeast"/>
              <w:ind w:right="1629" w:firstLine="1441" w:firstLineChars="600"/>
              <w:jc w:val="both"/>
              <w:rPr>
                <w:rFonts w:hint="default"/>
                <w:b/>
                <w:spacing w:val="-58"/>
                <w:sz w:val="24"/>
                <w:lang w:val="en-IN"/>
              </w:rPr>
            </w:pPr>
            <w:r>
              <w:rPr>
                <w:b/>
                <w:sz w:val="24"/>
              </w:rPr>
              <w:t>RESULTS AND</w:t>
            </w:r>
            <w:r>
              <w:rPr>
                <w:b/>
                <w:spacing w:val="-58"/>
                <w:sz w:val="24"/>
              </w:rPr>
              <w:t xml:space="preserve"> </w:t>
            </w:r>
            <w:r>
              <w:rPr>
                <w:rFonts w:hint="default"/>
                <w:b/>
                <w:spacing w:val="-58"/>
                <w:sz w:val="24"/>
                <w:lang w:val="en-IN"/>
              </w:rPr>
              <w:t xml:space="preserve">  </w:t>
            </w:r>
          </w:p>
          <w:p>
            <w:pPr>
              <w:pStyle w:val="15"/>
              <w:spacing w:line="270" w:lineRule="atLeast"/>
              <w:ind w:right="1629" w:firstLine="1441" w:firstLineChars="600"/>
              <w:jc w:val="both"/>
              <w:rPr>
                <w:b/>
                <w:sz w:val="24"/>
              </w:rPr>
            </w:pPr>
            <w:r>
              <w:rPr>
                <w:b/>
                <w:sz w:val="24"/>
              </w:rPr>
              <w:t>DISCUSSION</w:t>
            </w:r>
          </w:p>
        </w:tc>
        <w:tc>
          <w:tcPr>
            <w:tcW w:w="1756" w:type="dxa"/>
            <w:tcBorders>
              <w:tl2br w:val="nil"/>
              <w:tr2bl w:val="nil"/>
            </w:tcBorders>
          </w:tcPr>
          <w:p>
            <w:pPr>
              <w:pStyle w:val="15"/>
              <w:rPr>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8" w:hRule="atLeast"/>
        </w:trPr>
        <w:tc>
          <w:tcPr>
            <w:tcW w:w="576" w:type="dxa"/>
            <w:tcBorders>
              <w:tl2br w:val="nil"/>
              <w:tr2bl w:val="nil"/>
            </w:tcBorders>
          </w:tcPr>
          <w:p>
            <w:pPr>
              <w:pStyle w:val="15"/>
              <w:rPr>
                <w:sz w:val="22"/>
              </w:rPr>
            </w:pPr>
          </w:p>
        </w:tc>
        <w:tc>
          <w:tcPr>
            <w:tcW w:w="588" w:type="dxa"/>
            <w:tcBorders>
              <w:tl2br w:val="nil"/>
              <w:tr2bl w:val="nil"/>
            </w:tcBorders>
          </w:tcPr>
          <w:p>
            <w:pPr>
              <w:pStyle w:val="15"/>
              <w:spacing w:line="251" w:lineRule="exact"/>
              <w:ind w:left="113"/>
              <w:rPr>
                <w:sz w:val="22"/>
              </w:rPr>
            </w:pPr>
            <w:r>
              <w:rPr>
                <w:sz w:val="22"/>
              </w:rPr>
              <w:t>5.1</w:t>
            </w: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5"/>
              <w:ind w:left="1505" w:right="1629" w:firstLine="240" w:firstLineChars="100"/>
              <w:jc w:val="both"/>
              <w:rPr>
                <w:sz w:val="24"/>
              </w:rPr>
            </w:pPr>
            <w:r>
              <w:rPr>
                <w:sz w:val="24"/>
              </w:rPr>
              <w:t>Results</w:t>
            </w:r>
          </w:p>
        </w:tc>
        <w:tc>
          <w:tcPr>
            <w:tcW w:w="1756" w:type="dxa"/>
            <w:tcBorders>
              <w:tl2br w:val="nil"/>
              <w:tr2bl w:val="nil"/>
            </w:tcBorders>
          </w:tcPr>
          <w:p>
            <w:pPr>
              <w:pStyle w:val="15"/>
              <w:spacing w:before="5"/>
              <w:ind w:left="479"/>
              <w:rPr>
                <w:b/>
                <w:sz w:val="24"/>
              </w:rPr>
            </w:pPr>
            <w:r>
              <w:rPr>
                <w:b/>
                <w:sz w:val="24"/>
              </w:rPr>
              <w:t>21-23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8" w:hRule="atLeast"/>
        </w:trPr>
        <w:tc>
          <w:tcPr>
            <w:tcW w:w="576" w:type="dxa"/>
            <w:tcBorders>
              <w:tl2br w:val="nil"/>
              <w:tr2bl w:val="nil"/>
            </w:tcBorders>
          </w:tcPr>
          <w:p>
            <w:pPr>
              <w:pStyle w:val="15"/>
              <w:rPr>
                <w:sz w:val="22"/>
              </w:rPr>
            </w:pPr>
          </w:p>
        </w:tc>
        <w:tc>
          <w:tcPr>
            <w:tcW w:w="588" w:type="dxa"/>
            <w:tcBorders>
              <w:tl2br w:val="nil"/>
              <w:tr2bl w:val="nil"/>
            </w:tcBorders>
          </w:tcPr>
          <w:p>
            <w:pPr>
              <w:pStyle w:val="15"/>
              <w:spacing w:line="251" w:lineRule="exact"/>
              <w:ind w:left="113"/>
              <w:rPr>
                <w:sz w:val="22"/>
              </w:rPr>
            </w:pPr>
            <w:r>
              <w:rPr>
                <w:sz w:val="22"/>
              </w:rPr>
              <w:t>5.2</w:t>
            </w: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6"/>
              <w:ind w:right="1649"/>
              <w:jc w:val="center"/>
              <w:rPr>
                <w:sz w:val="24"/>
              </w:rPr>
            </w:pPr>
            <w:r>
              <w:rPr>
                <w:rFonts w:hint="default"/>
                <w:sz w:val="24"/>
                <w:lang w:val="en-IN"/>
              </w:rPr>
              <w:t xml:space="preserve">     </w:t>
            </w:r>
            <w:r>
              <w:rPr>
                <w:sz w:val="24"/>
              </w:rPr>
              <w:t>Societal</w:t>
            </w:r>
            <w:r>
              <w:rPr>
                <w:spacing w:val="-3"/>
                <w:sz w:val="24"/>
              </w:rPr>
              <w:t xml:space="preserve"> </w:t>
            </w:r>
            <w:r>
              <w:rPr>
                <w:sz w:val="24"/>
              </w:rPr>
              <w:t>Benefits</w:t>
            </w:r>
          </w:p>
        </w:tc>
        <w:tc>
          <w:tcPr>
            <w:tcW w:w="1756" w:type="dxa"/>
            <w:tcBorders>
              <w:tl2br w:val="nil"/>
              <w:tr2bl w:val="nil"/>
            </w:tcBorders>
          </w:tcPr>
          <w:p>
            <w:pPr>
              <w:pStyle w:val="15"/>
              <w:spacing w:before="6"/>
              <w:ind w:left="479"/>
              <w:rPr>
                <w:b/>
                <w:sz w:val="24"/>
              </w:rPr>
            </w:pPr>
            <w:r>
              <w:rPr>
                <w:b/>
                <w:sz w:val="24"/>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4" w:hRule="atLeast"/>
        </w:trPr>
        <w:tc>
          <w:tcPr>
            <w:tcW w:w="576" w:type="dxa"/>
            <w:tcBorders>
              <w:tl2br w:val="nil"/>
              <w:tr2bl w:val="nil"/>
            </w:tcBorders>
          </w:tcPr>
          <w:p>
            <w:pPr>
              <w:pStyle w:val="15"/>
              <w:spacing w:before="38"/>
              <w:ind w:left="219"/>
              <w:rPr>
                <w:b/>
                <w:sz w:val="24"/>
              </w:rPr>
            </w:pPr>
            <w:r>
              <w:rPr>
                <w:b/>
                <w:sz w:val="24"/>
              </w:rPr>
              <w:t>6</w:t>
            </w:r>
          </w:p>
        </w:tc>
        <w:tc>
          <w:tcPr>
            <w:tcW w:w="588" w:type="dxa"/>
            <w:tcBorders>
              <w:tl2br w:val="nil"/>
              <w:tr2bl w:val="nil"/>
            </w:tcBorders>
          </w:tcPr>
          <w:p>
            <w:pPr>
              <w:pStyle w:val="15"/>
              <w:rPr>
                <w:sz w:val="22"/>
              </w:rPr>
            </w:pPr>
          </w:p>
        </w:tc>
        <w:tc>
          <w:tcPr>
            <w:tcW w:w="589" w:type="dxa"/>
            <w:tcBorders>
              <w:tl2br w:val="nil"/>
              <w:tr2bl w:val="nil"/>
            </w:tcBorders>
          </w:tcPr>
          <w:p>
            <w:pPr>
              <w:pStyle w:val="15"/>
              <w:rPr>
                <w:sz w:val="22"/>
              </w:rPr>
            </w:pPr>
          </w:p>
        </w:tc>
        <w:tc>
          <w:tcPr>
            <w:tcW w:w="5688" w:type="dxa"/>
            <w:tcBorders>
              <w:tl2br w:val="nil"/>
              <w:tr2bl w:val="nil"/>
            </w:tcBorders>
          </w:tcPr>
          <w:p>
            <w:pPr>
              <w:pStyle w:val="15"/>
              <w:spacing w:line="270" w:lineRule="atLeast"/>
              <w:ind w:left="1419" w:right="1356" w:hanging="180"/>
              <w:rPr>
                <w:b/>
                <w:sz w:val="24"/>
              </w:rPr>
            </w:pPr>
            <w:r>
              <w:rPr>
                <w:b/>
                <w:spacing w:val="-1"/>
                <w:sz w:val="24"/>
              </w:rPr>
              <w:t xml:space="preserve">CONCLUSION </w:t>
            </w:r>
            <w:r>
              <w:rPr>
                <w:b/>
                <w:sz w:val="24"/>
              </w:rPr>
              <w:t>AND</w:t>
            </w:r>
            <w:r>
              <w:rPr>
                <w:b/>
                <w:spacing w:val="-57"/>
                <w:sz w:val="24"/>
              </w:rPr>
              <w:t xml:space="preserve"> </w:t>
            </w:r>
            <w:r>
              <w:rPr>
                <w:b/>
                <w:sz w:val="24"/>
              </w:rPr>
              <w:t>FUTURE</w:t>
            </w:r>
            <w:r>
              <w:rPr>
                <w:b/>
                <w:spacing w:val="-2"/>
                <w:sz w:val="24"/>
              </w:rPr>
              <w:t xml:space="preserve"> </w:t>
            </w:r>
            <w:r>
              <w:rPr>
                <w:b/>
                <w:sz w:val="24"/>
              </w:rPr>
              <w:t>SCOPE</w:t>
            </w:r>
          </w:p>
        </w:tc>
        <w:tc>
          <w:tcPr>
            <w:tcW w:w="1756" w:type="dxa"/>
            <w:tcBorders>
              <w:tl2br w:val="nil"/>
              <w:tr2bl w:val="nil"/>
            </w:tcBorders>
          </w:tcPr>
          <w:p>
            <w:pPr>
              <w:pStyle w:val="15"/>
              <w:rPr>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8" w:hRule="atLeast"/>
        </w:trPr>
        <w:tc>
          <w:tcPr>
            <w:tcW w:w="576" w:type="dxa"/>
            <w:tcBorders>
              <w:tl2br w:val="nil"/>
              <w:tr2bl w:val="nil"/>
            </w:tcBorders>
          </w:tcPr>
          <w:p>
            <w:pPr>
              <w:pStyle w:val="15"/>
              <w:rPr>
                <w:sz w:val="22"/>
              </w:rPr>
            </w:pPr>
          </w:p>
        </w:tc>
        <w:tc>
          <w:tcPr>
            <w:tcW w:w="588" w:type="dxa"/>
            <w:tcBorders>
              <w:tl2br w:val="nil"/>
              <w:tr2bl w:val="nil"/>
            </w:tcBorders>
          </w:tcPr>
          <w:p>
            <w:pPr>
              <w:pStyle w:val="15"/>
              <w:spacing w:line="251" w:lineRule="exact"/>
              <w:ind w:left="168"/>
              <w:rPr>
                <w:sz w:val="22"/>
              </w:rPr>
            </w:pPr>
            <w:r>
              <w:rPr>
                <w:sz w:val="22"/>
              </w:rPr>
              <w:t>6.1</w:t>
            </w: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5"/>
              <w:ind w:left="1505" w:right="1629" w:firstLine="240" w:firstLineChars="100"/>
              <w:jc w:val="both"/>
              <w:rPr>
                <w:sz w:val="24"/>
              </w:rPr>
            </w:pPr>
            <w:r>
              <w:rPr>
                <w:sz w:val="24"/>
              </w:rPr>
              <w:t>Advantages</w:t>
            </w:r>
          </w:p>
        </w:tc>
        <w:tc>
          <w:tcPr>
            <w:tcW w:w="1756" w:type="dxa"/>
            <w:tcBorders>
              <w:tl2br w:val="nil"/>
              <w:tr2bl w:val="nil"/>
            </w:tcBorders>
          </w:tcPr>
          <w:p>
            <w:pPr>
              <w:pStyle w:val="15"/>
              <w:spacing w:before="5"/>
              <w:ind w:left="479"/>
              <w:rPr>
                <w:b/>
                <w:sz w:val="24"/>
              </w:rPr>
            </w:pPr>
            <w:r>
              <w:rPr>
                <w:b/>
                <w:sz w:val="24"/>
              </w:rPr>
              <w:t>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7" w:hRule="atLeast"/>
        </w:trPr>
        <w:tc>
          <w:tcPr>
            <w:tcW w:w="576" w:type="dxa"/>
            <w:tcBorders>
              <w:tl2br w:val="nil"/>
              <w:tr2bl w:val="nil"/>
            </w:tcBorders>
          </w:tcPr>
          <w:p>
            <w:pPr>
              <w:pStyle w:val="15"/>
              <w:rPr>
                <w:sz w:val="22"/>
              </w:rPr>
            </w:pPr>
          </w:p>
        </w:tc>
        <w:tc>
          <w:tcPr>
            <w:tcW w:w="588" w:type="dxa"/>
            <w:tcBorders>
              <w:tl2br w:val="nil"/>
              <w:tr2bl w:val="nil"/>
            </w:tcBorders>
          </w:tcPr>
          <w:p>
            <w:pPr>
              <w:pStyle w:val="15"/>
              <w:spacing w:line="251" w:lineRule="exact"/>
              <w:ind w:left="168"/>
              <w:rPr>
                <w:sz w:val="22"/>
              </w:rPr>
            </w:pPr>
            <w:r>
              <w:rPr>
                <w:sz w:val="22"/>
              </w:rPr>
              <w:t>6.2</w:t>
            </w: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6"/>
              <w:ind w:right="1629" w:firstLine="1800" w:firstLineChars="750"/>
              <w:jc w:val="both"/>
              <w:rPr>
                <w:sz w:val="24"/>
              </w:rPr>
            </w:pPr>
            <w:r>
              <w:rPr>
                <w:sz w:val="24"/>
              </w:rPr>
              <w:t>Limitations</w:t>
            </w:r>
          </w:p>
        </w:tc>
        <w:tc>
          <w:tcPr>
            <w:tcW w:w="1756" w:type="dxa"/>
            <w:tcBorders>
              <w:tl2br w:val="nil"/>
              <w:tr2bl w:val="nil"/>
            </w:tcBorders>
          </w:tcPr>
          <w:p>
            <w:pPr>
              <w:pStyle w:val="15"/>
              <w:spacing w:before="6"/>
              <w:ind w:left="479"/>
              <w:rPr>
                <w:b/>
                <w:sz w:val="24"/>
              </w:rPr>
            </w:pPr>
            <w:r>
              <w:rPr>
                <w:b/>
                <w:sz w:val="24"/>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7" w:hRule="atLeast"/>
        </w:trPr>
        <w:tc>
          <w:tcPr>
            <w:tcW w:w="576" w:type="dxa"/>
            <w:tcBorders>
              <w:tl2br w:val="nil"/>
              <w:tr2bl w:val="nil"/>
            </w:tcBorders>
          </w:tcPr>
          <w:p>
            <w:pPr>
              <w:pStyle w:val="15"/>
              <w:rPr>
                <w:sz w:val="22"/>
              </w:rPr>
            </w:pPr>
          </w:p>
        </w:tc>
        <w:tc>
          <w:tcPr>
            <w:tcW w:w="588" w:type="dxa"/>
            <w:tcBorders>
              <w:tl2br w:val="nil"/>
              <w:tr2bl w:val="nil"/>
            </w:tcBorders>
          </w:tcPr>
          <w:p>
            <w:pPr>
              <w:pStyle w:val="15"/>
              <w:spacing w:line="252" w:lineRule="exact"/>
              <w:ind w:left="168"/>
              <w:rPr>
                <w:sz w:val="22"/>
              </w:rPr>
            </w:pPr>
            <w:r>
              <w:rPr>
                <w:sz w:val="22"/>
              </w:rPr>
              <w:t>6.3</w:t>
            </w: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4"/>
              <w:ind w:left="1506" w:right="1625" w:firstLine="240" w:firstLineChars="100"/>
              <w:jc w:val="both"/>
              <w:rPr>
                <w:sz w:val="24"/>
              </w:rPr>
            </w:pPr>
            <w:r>
              <w:rPr>
                <w:sz w:val="24"/>
              </w:rPr>
              <w:t>Applications</w:t>
            </w:r>
          </w:p>
        </w:tc>
        <w:tc>
          <w:tcPr>
            <w:tcW w:w="1756" w:type="dxa"/>
            <w:tcBorders>
              <w:tl2br w:val="nil"/>
              <w:tr2bl w:val="nil"/>
            </w:tcBorders>
          </w:tcPr>
          <w:p>
            <w:pPr>
              <w:pStyle w:val="15"/>
              <w:spacing w:before="4"/>
              <w:ind w:left="479"/>
              <w:rPr>
                <w:b/>
                <w:sz w:val="24"/>
              </w:rPr>
            </w:pPr>
            <w:r>
              <w:rPr>
                <w:b/>
                <w:sz w:val="24"/>
              </w:rPr>
              <w:t>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8" w:hRule="atLeast"/>
        </w:trPr>
        <w:tc>
          <w:tcPr>
            <w:tcW w:w="576" w:type="dxa"/>
            <w:tcBorders>
              <w:tl2br w:val="nil"/>
              <w:tr2bl w:val="nil"/>
            </w:tcBorders>
          </w:tcPr>
          <w:p>
            <w:pPr>
              <w:pStyle w:val="15"/>
              <w:rPr>
                <w:sz w:val="22"/>
              </w:rPr>
            </w:pPr>
          </w:p>
        </w:tc>
        <w:tc>
          <w:tcPr>
            <w:tcW w:w="588" w:type="dxa"/>
            <w:tcBorders>
              <w:tl2br w:val="nil"/>
              <w:tr2bl w:val="nil"/>
            </w:tcBorders>
          </w:tcPr>
          <w:p>
            <w:pPr>
              <w:pStyle w:val="15"/>
              <w:spacing w:line="251" w:lineRule="exact"/>
              <w:ind w:left="168"/>
              <w:rPr>
                <w:sz w:val="22"/>
              </w:rPr>
            </w:pPr>
            <w:r>
              <w:rPr>
                <w:sz w:val="22"/>
              </w:rPr>
              <w:t>6.4</w:t>
            </w: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5"/>
              <w:ind w:left="1506" w:right="1627" w:firstLine="240" w:firstLineChars="100"/>
              <w:jc w:val="both"/>
              <w:rPr>
                <w:sz w:val="24"/>
              </w:rPr>
            </w:pPr>
            <w:r>
              <w:rPr>
                <w:sz w:val="24"/>
              </w:rPr>
              <w:t>Conclusion</w:t>
            </w:r>
          </w:p>
        </w:tc>
        <w:tc>
          <w:tcPr>
            <w:tcW w:w="1756" w:type="dxa"/>
            <w:tcBorders>
              <w:tl2br w:val="nil"/>
              <w:tr2bl w:val="nil"/>
            </w:tcBorders>
          </w:tcPr>
          <w:p>
            <w:pPr>
              <w:pStyle w:val="15"/>
              <w:spacing w:before="5"/>
              <w:ind w:left="479"/>
              <w:rPr>
                <w:b/>
                <w:sz w:val="24"/>
              </w:rPr>
            </w:pPr>
            <w:r>
              <w:rPr>
                <w:b/>
                <w:sz w:val="24"/>
              </w:rPr>
              <w:t>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7" w:hRule="atLeast"/>
        </w:trPr>
        <w:tc>
          <w:tcPr>
            <w:tcW w:w="576" w:type="dxa"/>
            <w:tcBorders>
              <w:tl2br w:val="nil"/>
              <w:tr2bl w:val="nil"/>
            </w:tcBorders>
          </w:tcPr>
          <w:p>
            <w:pPr>
              <w:pStyle w:val="15"/>
              <w:rPr>
                <w:sz w:val="22"/>
              </w:rPr>
            </w:pPr>
          </w:p>
        </w:tc>
        <w:tc>
          <w:tcPr>
            <w:tcW w:w="588" w:type="dxa"/>
            <w:tcBorders>
              <w:tl2br w:val="nil"/>
              <w:tr2bl w:val="nil"/>
            </w:tcBorders>
          </w:tcPr>
          <w:p>
            <w:pPr>
              <w:pStyle w:val="15"/>
              <w:spacing w:line="251" w:lineRule="exact"/>
              <w:ind w:left="168"/>
              <w:rPr>
                <w:sz w:val="22"/>
              </w:rPr>
            </w:pPr>
            <w:r>
              <w:rPr>
                <w:sz w:val="22"/>
              </w:rPr>
              <w:t>6.5</w:t>
            </w: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6"/>
              <w:ind w:left="1506" w:right="1628" w:firstLine="120" w:firstLineChars="50"/>
              <w:jc w:val="both"/>
              <w:rPr>
                <w:sz w:val="24"/>
              </w:rPr>
            </w:pPr>
            <w:r>
              <w:rPr>
                <w:sz w:val="24"/>
              </w:rPr>
              <w:t>Future</w:t>
            </w:r>
            <w:r>
              <w:rPr>
                <w:spacing w:val="-3"/>
                <w:sz w:val="24"/>
              </w:rPr>
              <w:t xml:space="preserve"> </w:t>
            </w:r>
            <w:r>
              <w:rPr>
                <w:sz w:val="24"/>
              </w:rPr>
              <w:t>Scope</w:t>
            </w:r>
          </w:p>
        </w:tc>
        <w:tc>
          <w:tcPr>
            <w:tcW w:w="1756" w:type="dxa"/>
            <w:tcBorders>
              <w:tl2br w:val="nil"/>
              <w:tr2bl w:val="nil"/>
            </w:tcBorders>
          </w:tcPr>
          <w:p>
            <w:pPr>
              <w:pStyle w:val="15"/>
              <w:spacing w:before="6"/>
              <w:ind w:left="479"/>
              <w:rPr>
                <w:b/>
                <w:sz w:val="24"/>
              </w:rPr>
            </w:pPr>
            <w:r>
              <w:rPr>
                <w:b/>
                <w:sz w:val="24"/>
              </w:rPr>
              <w:t>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8" w:hRule="atLeast"/>
        </w:trPr>
        <w:tc>
          <w:tcPr>
            <w:tcW w:w="576" w:type="dxa"/>
            <w:tcBorders>
              <w:tl2br w:val="nil"/>
              <w:tr2bl w:val="nil"/>
            </w:tcBorders>
          </w:tcPr>
          <w:p>
            <w:pPr>
              <w:pStyle w:val="15"/>
              <w:rPr>
                <w:sz w:val="22"/>
              </w:rPr>
            </w:pPr>
          </w:p>
        </w:tc>
        <w:tc>
          <w:tcPr>
            <w:tcW w:w="588" w:type="dxa"/>
            <w:tcBorders>
              <w:tl2br w:val="nil"/>
              <w:tr2bl w:val="nil"/>
            </w:tcBorders>
          </w:tcPr>
          <w:p>
            <w:pPr>
              <w:pStyle w:val="15"/>
              <w:rPr>
                <w:sz w:val="22"/>
              </w:rPr>
            </w:pP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4"/>
              <w:ind w:left="1506" w:right="1626" w:firstLine="120" w:firstLineChars="50"/>
              <w:jc w:val="both"/>
              <w:rPr>
                <w:b/>
                <w:sz w:val="24"/>
              </w:rPr>
            </w:pPr>
            <w:r>
              <w:rPr>
                <w:b/>
                <w:sz w:val="24"/>
              </w:rPr>
              <w:t>APPENDIX</w:t>
            </w:r>
          </w:p>
        </w:tc>
        <w:tc>
          <w:tcPr>
            <w:tcW w:w="1756" w:type="dxa"/>
            <w:tcBorders>
              <w:tl2br w:val="nil"/>
              <w:tr2bl w:val="nil"/>
            </w:tcBorders>
          </w:tcPr>
          <w:p>
            <w:pPr>
              <w:pStyle w:val="15"/>
              <w:rPr>
                <w:sz w:val="22"/>
              </w:rPr>
            </w:pPr>
          </w:p>
        </w:tc>
      </w:tr>
    </w:tbl>
    <w:p>
      <w:pPr>
        <w:spacing w:after="0"/>
        <w:rPr>
          <w:sz w:val="22"/>
        </w:rPr>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rPr>
          <w:b/>
          <w:sz w:val="20"/>
        </w:rPr>
      </w:pPr>
    </w:p>
    <w:p>
      <w:pPr>
        <w:pStyle w:val="8"/>
        <w:rPr>
          <w:b/>
          <w:sz w:val="20"/>
        </w:rPr>
      </w:pPr>
    </w:p>
    <w:p>
      <w:pPr>
        <w:pStyle w:val="8"/>
        <w:rPr>
          <w:b/>
          <w:sz w:val="20"/>
        </w:rPr>
      </w:pPr>
    </w:p>
    <w:p>
      <w:pPr>
        <w:pStyle w:val="8"/>
        <w:spacing w:before="10"/>
        <w:rPr>
          <w:b/>
          <w:sz w:val="21"/>
        </w:rPr>
      </w:pPr>
    </w:p>
    <w:p>
      <w:pPr>
        <w:spacing w:before="85"/>
        <w:ind w:right="0" w:firstLine="720" w:firstLineChars="200"/>
        <w:jc w:val="left"/>
        <w:rPr>
          <w:b/>
          <w:sz w:val="36"/>
        </w:rPr>
      </w:pPr>
      <w:r>
        <w:rPr>
          <w:b/>
          <w:sz w:val="36"/>
        </w:rPr>
        <w:t>List</w:t>
      </w:r>
      <w:r>
        <w:rPr>
          <w:b/>
          <w:spacing w:val="-4"/>
          <w:sz w:val="36"/>
        </w:rPr>
        <w:t xml:space="preserve"> </w:t>
      </w:r>
      <w:r>
        <w:rPr>
          <w:b/>
          <w:sz w:val="36"/>
        </w:rPr>
        <w:t>of Figures</w:t>
      </w:r>
    </w:p>
    <w:p>
      <w:pPr>
        <w:pStyle w:val="8"/>
        <w:spacing w:before="9"/>
        <w:ind w:left="660" w:leftChars="300" w:firstLine="0" w:firstLineChars="0"/>
        <w:rPr>
          <w:b/>
          <w:sz w:val="31"/>
        </w:rPr>
      </w:pPr>
    </w:p>
    <w:p>
      <w:pPr>
        <w:pStyle w:val="8"/>
        <w:spacing w:before="1" w:line="360" w:lineRule="auto"/>
        <w:ind w:left="660" w:leftChars="300" w:firstLine="0" w:firstLineChars="0"/>
        <w:jc w:val="both"/>
        <w:rPr>
          <w:rFonts w:hint="default"/>
        </w:rPr>
      </w:pPr>
      <w:r>
        <w:rPr>
          <w:rFonts w:hint="default"/>
        </w:rPr>
        <w:t>2.2.1: AWS using IoT</w:t>
      </w:r>
    </w:p>
    <w:p>
      <w:pPr>
        <w:pStyle w:val="8"/>
        <w:spacing w:before="1" w:line="360" w:lineRule="auto"/>
        <w:ind w:left="660" w:leftChars="300" w:firstLine="0" w:firstLineChars="0"/>
        <w:jc w:val="both"/>
        <w:rPr>
          <w:rFonts w:hint="default"/>
        </w:rPr>
      </w:pPr>
      <w:r>
        <w:rPr>
          <w:rFonts w:hint="default"/>
        </w:rPr>
        <w:t>2.2.2: EMQX Model</w:t>
      </w:r>
    </w:p>
    <w:p>
      <w:pPr>
        <w:pStyle w:val="8"/>
        <w:spacing w:before="1" w:line="360" w:lineRule="auto"/>
        <w:ind w:left="660" w:leftChars="300" w:firstLine="0" w:firstLineChars="0"/>
        <w:jc w:val="both"/>
        <w:rPr>
          <w:rFonts w:hint="default"/>
        </w:rPr>
      </w:pPr>
      <w:r>
        <w:rPr>
          <w:rFonts w:hint="default"/>
        </w:rPr>
        <w:t>3.1.1 AWS IoT core services</w:t>
      </w:r>
    </w:p>
    <w:p>
      <w:pPr>
        <w:pStyle w:val="8"/>
        <w:spacing w:before="1" w:line="360" w:lineRule="auto"/>
        <w:ind w:left="660" w:leftChars="300" w:firstLine="0" w:firstLineChars="0"/>
        <w:jc w:val="both"/>
        <w:rPr>
          <w:rFonts w:hint="default"/>
        </w:rPr>
      </w:pPr>
      <w:r>
        <w:rPr>
          <w:rFonts w:hint="default"/>
        </w:rPr>
        <w:t>3.2.1: Block Diagram of Livestock Management</w:t>
      </w:r>
    </w:p>
    <w:p>
      <w:pPr>
        <w:pStyle w:val="8"/>
        <w:spacing w:before="1" w:line="360" w:lineRule="auto"/>
        <w:ind w:left="660" w:leftChars="300" w:firstLine="0" w:firstLineChars="0"/>
        <w:jc w:val="both"/>
        <w:rPr>
          <w:rFonts w:hint="default"/>
        </w:rPr>
      </w:pPr>
      <w:r>
        <w:rPr>
          <w:rFonts w:hint="default"/>
        </w:rPr>
        <w:t>3.1.1: AWS IoT core setup</w:t>
      </w:r>
    </w:p>
    <w:p>
      <w:pPr>
        <w:pStyle w:val="8"/>
        <w:spacing w:before="1" w:line="360" w:lineRule="auto"/>
        <w:ind w:left="660" w:leftChars="300" w:firstLine="0" w:firstLineChars="0"/>
        <w:jc w:val="both"/>
        <w:rPr>
          <w:rFonts w:hint="default"/>
        </w:rPr>
      </w:pPr>
      <w:r>
        <w:rPr>
          <w:rFonts w:hint="default"/>
        </w:rPr>
        <w:t>3.3.1: Message sent from Raspberry Pi to AWS IoT Core via MQTT Protocol</w:t>
      </w:r>
    </w:p>
    <w:p>
      <w:pPr>
        <w:pStyle w:val="8"/>
        <w:spacing w:before="1" w:line="360" w:lineRule="auto"/>
        <w:ind w:left="660" w:leftChars="300" w:firstLine="0" w:firstLineChars="0"/>
        <w:jc w:val="both"/>
        <w:rPr>
          <w:rFonts w:hint="default"/>
        </w:rPr>
      </w:pPr>
      <w:r>
        <w:rPr>
          <w:rFonts w:hint="default"/>
        </w:rPr>
        <w:t>3.4.1: System Flowchart</w:t>
      </w:r>
    </w:p>
    <w:p>
      <w:pPr>
        <w:pStyle w:val="8"/>
        <w:spacing w:before="1" w:line="360" w:lineRule="auto"/>
        <w:ind w:left="660" w:leftChars="300" w:firstLine="0" w:firstLineChars="0"/>
        <w:jc w:val="both"/>
        <w:rPr>
          <w:rFonts w:hint="default"/>
        </w:rPr>
      </w:pPr>
      <w:r>
        <w:rPr>
          <w:rFonts w:hint="default"/>
        </w:rPr>
        <w:t>4.1.1: AWS IoT Core</w:t>
      </w:r>
    </w:p>
    <w:p>
      <w:pPr>
        <w:pStyle w:val="8"/>
        <w:spacing w:before="1" w:line="360" w:lineRule="auto"/>
        <w:ind w:left="660" w:leftChars="300" w:firstLine="0" w:firstLineChars="0"/>
        <w:jc w:val="both"/>
        <w:rPr>
          <w:rFonts w:hint="default"/>
        </w:rPr>
      </w:pPr>
      <w:r>
        <w:rPr>
          <w:rFonts w:hint="default"/>
        </w:rPr>
        <w:t>4.2.1: EMQX</w:t>
      </w:r>
    </w:p>
    <w:p>
      <w:pPr>
        <w:pStyle w:val="8"/>
        <w:spacing w:before="1" w:line="360" w:lineRule="auto"/>
        <w:ind w:left="660" w:leftChars="300" w:firstLine="0" w:firstLineChars="0"/>
        <w:jc w:val="both"/>
        <w:rPr>
          <w:rFonts w:hint="default"/>
        </w:rPr>
      </w:pPr>
      <w:r>
        <w:rPr>
          <w:rFonts w:hint="default"/>
        </w:rPr>
        <w:t>4.4.1: MQTT Protocol</w:t>
      </w:r>
    </w:p>
    <w:p>
      <w:pPr>
        <w:pStyle w:val="8"/>
        <w:spacing w:before="1" w:line="360" w:lineRule="auto"/>
        <w:ind w:left="660" w:leftChars="300" w:firstLine="0" w:firstLineChars="0"/>
        <w:jc w:val="both"/>
        <w:rPr>
          <w:rFonts w:hint="default"/>
        </w:rPr>
      </w:pPr>
      <w:r>
        <w:rPr>
          <w:rFonts w:hint="default"/>
        </w:rPr>
        <w:t>4.5.1: Balena.io</w:t>
      </w:r>
    </w:p>
    <w:p>
      <w:pPr>
        <w:pStyle w:val="8"/>
        <w:spacing w:before="1" w:line="360" w:lineRule="auto"/>
        <w:ind w:left="660" w:leftChars="300" w:firstLine="0" w:firstLineChars="0"/>
        <w:jc w:val="both"/>
        <w:rPr>
          <w:rFonts w:hint="default"/>
        </w:rPr>
      </w:pPr>
      <w:r>
        <w:rPr>
          <w:rFonts w:hint="default"/>
        </w:rPr>
        <w:t>4.5.2: Cloud IoT Provisioning with AWS</w:t>
      </w:r>
    </w:p>
    <w:p>
      <w:pPr>
        <w:pStyle w:val="8"/>
        <w:spacing w:before="1" w:line="360" w:lineRule="auto"/>
        <w:ind w:left="660" w:leftChars="300" w:firstLine="0" w:firstLineChars="0"/>
        <w:jc w:val="both"/>
        <w:rPr>
          <w:rFonts w:hint="default"/>
        </w:rPr>
      </w:pPr>
      <w:r>
        <w:rPr>
          <w:rFonts w:hint="default"/>
        </w:rPr>
        <w:t>5.1.1: Message published on Raspberry Pi</w:t>
      </w:r>
    </w:p>
    <w:p>
      <w:pPr>
        <w:pStyle w:val="8"/>
        <w:spacing w:before="1" w:line="360" w:lineRule="auto"/>
        <w:ind w:left="660" w:leftChars="300" w:firstLine="0" w:firstLineChars="0"/>
        <w:jc w:val="both"/>
        <w:rPr>
          <w:rFonts w:hint="default"/>
        </w:rPr>
      </w:pPr>
      <w:r>
        <w:rPr>
          <w:rFonts w:hint="default"/>
        </w:rPr>
        <w:t>5.1.2: Message received by the subscriber AWS management console</w:t>
      </w:r>
    </w:p>
    <w:p>
      <w:pPr>
        <w:pStyle w:val="8"/>
        <w:spacing w:before="1" w:line="360" w:lineRule="auto"/>
        <w:ind w:left="660" w:leftChars="300" w:firstLine="0" w:firstLineChars="0"/>
        <w:jc w:val="both"/>
        <w:rPr>
          <w:rFonts w:hint="default"/>
        </w:rPr>
      </w:pPr>
      <w:r>
        <w:rPr>
          <w:rFonts w:hint="default"/>
        </w:rPr>
        <w:t>5.1.3: BLE Beacon connected to Raspberry Pi</w:t>
      </w:r>
    </w:p>
    <w:p>
      <w:pPr>
        <w:pStyle w:val="8"/>
        <w:spacing w:before="1" w:line="360" w:lineRule="auto"/>
        <w:ind w:left="660" w:leftChars="300" w:firstLine="0" w:firstLineChars="0"/>
        <w:jc w:val="both"/>
        <w:rPr>
          <w:rFonts w:hint="default"/>
        </w:rPr>
      </w:pPr>
      <w:r>
        <w:rPr>
          <w:rFonts w:hint="default"/>
        </w:rPr>
        <w:t>5.1.4: EMQX MQTT Broker-Client message Pub/Sub</w:t>
      </w:r>
    </w:p>
    <w:p>
      <w:pPr>
        <w:pStyle w:val="8"/>
        <w:spacing w:before="1" w:line="360" w:lineRule="auto"/>
        <w:ind w:left="660" w:leftChars="300" w:firstLine="0" w:firstLineChars="0"/>
        <w:jc w:val="both"/>
        <w:rPr>
          <w:rFonts w:hint="default"/>
        </w:rPr>
      </w:pPr>
      <w:r>
        <w:rPr>
          <w:rFonts w:hint="default"/>
        </w:rPr>
        <w:t>5.1.5: BLE Beacon Distance Measuring</w:t>
      </w:r>
    </w:p>
    <w:p>
      <w:pPr>
        <w:pStyle w:val="8"/>
        <w:spacing w:before="1" w:line="360" w:lineRule="auto"/>
        <w:ind w:left="660" w:leftChars="300" w:firstLine="0" w:firstLineChars="0"/>
        <w:jc w:val="both"/>
        <w:rPr>
          <w:b w:val="0"/>
          <w:bCs w:val="0"/>
          <w:sz w:val="24"/>
          <w:szCs w:val="24"/>
          <w:lang w:val="en-IN"/>
        </w:rPr>
      </w:pPr>
      <w:r>
        <w:rPr>
          <w:rFonts w:hint="default"/>
          <w:sz w:val="24"/>
          <w:szCs w:val="24"/>
          <w:lang w:val="en-IN"/>
        </w:rPr>
        <w:t xml:space="preserve">5.1.6: </w:t>
      </w:r>
      <w:r>
        <w:rPr>
          <w:b w:val="0"/>
          <w:bCs w:val="0"/>
          <w:sz w:val="24"/>
          <w:szCs w:val="24"/>
          <w:lang w:val="en-IN"/>
        </w:rPr>
        <w:t>Histogram representing RSSI values vs distance for near objects</w:t>
      </w:r>
    </w:p>
    <w:p>
      <w:pPr>
        <w:pStyle w:val="8"/>
        <w:spacing w:before="1" w:line="360" w:lineRule="auto"/>
        <w:ind w:left="660" w:leftChars="300" w:firstLine="0" w:firstLineChars="0"/>
        <w:jc w:val="both"/>
        <w:rPr>
          <w:rFonts w:hint="default"/>
          <w:lang w:val="en-IN"/>
        </w:rPr>
      </w:pPr>
      <w:r>
        <w:rPr>
          <w:rFonts w:hint="default"/>
          <w:lang w:val="en-IN"/>
        </w:rPr>
        <w:t>5.1.7: Graph representing distance of near objects</w:t>
      </w:r>
    </w:p>
    <w:p>
      <w:pPr>
        <w:pStyle w:val="8"/>
        <w:spacing w:before="1" w:line="360" w:lineRule="auto"/>
        <w:ind w:left="660" w:leftChars="300" w:firstLine="0" w:firstLineChars="0"/>
        <w:jc w:val="both"/>
        <w:rPr>
          <w:rFonts w:hint="default"/>
          <w:lang w:val="en-IN"/>
        </w:rPr>
      </w:pPr>
      <w:r>
        <w:rPr>
          <w:rFonts w:hint="default"/>
          <w:lang w:val="en-IN"/>
        </w:rPr>
        <w:t>5.1.8: Graph representing distance of far objects</w:t>
      </w:r>
    </w:p>
    <w:p>
      <w:pPr>
        <w:pStyle w:val="8"/>
        <w:spacing w:before="1" w:line="360" w:lineRule="auto"/>
        <w:ind w:left="660" w:leftChars="300" w:firstLine="0" w:firstLineChars="0"/>
        <w:jc w:val="both"/>
        <w:rPr>
          <w:rFonts w:hint="default"/>
          <w:lang w:val="en-IN"/>
        </w:rPr>
      </w:pPr>
      <w:r>
        <w:rPr>
          <w:rFonts w:hint="default"/>
          <w:lang w:val="en-IN"/>
        </w:rPr>
        <w:t>5.1.9: Histogram representing RSSI values vs distance for near objects</w:t>
      </w:r>
    </w:p>
    <w:p>
      <w:pPr>
        <w:pStyle w:val="8"/>
        <w:spacing w:before="1" w:line="360" w:lineRule="auto"/>
        <w:ind w:left="660" w:leftChars="300" w:firstLine="0" w:firstLineChars="0"/>
        <w:jc w:val="both"/>
        <w:rPr>
          <w:rFonts w:hint="default"/>
          <w:lang w:val="en-IN"/>
        </w:rPr>
      </w:pPr>
      <w:r>
        <w:rPr>
          <w:rFonts w:hint="default"/>
          <w:lang w:val="en-IN"/>
        </w:rPr>
        <w:t>5.1.10: Table Representation</w:t>
      </w:r>
    </w:p>
    <w:p>
      <w:pPr>
        <w:pStyle w:val="8"/>
        <w:spacing w:before="1" w:line="360" w:lineRule="auto"/>
        <w:ind w:left="660" w:leftChars="300" w:firstLine="0" w:firstLineChars="0"/>
        <w:jc w:val="both"/>
        <w:rPr>
          <w:rFonts w:hint="default"/>
          <w:lang w:val="en-IN"/>
        </w:rPr>
      </w:pPr>
      <w:r>
        <w:rPr>
          <w:rFonts w:hint="default"/>
          <w:lang w:val="en-IN"/>
        </w:rPr>
        <w:t>5.1.11: BLE Interface</w:t>
      </w:r>
    </w:p>
    <w:p>
      <w:pPr>
        <w:pStyle w:val="8"/>
        <w:spacing w:before="1" w:line="360" w:lineRule="auto"/>
        <w:ind w:left="660" w:leftChars="300" w:firstLine="0" w:firstLineChars="0"/>
        <w:jc w:val="both"/>
        <w:rPr>
          <w:rFonts w:hint="default"/>
          <w:lang w:val="en-IN"/>
        </w:rPr>
      </w:pPr>
    </w:p>
    <w:p>
      <w:pPr>
        <w:pStyle w:val="8"/>
        <w:spacing w:before="1" w:line="360" w:lineRule="auto"/>
        <w:ind w:left="660" w:leftChars="300" w:firstLine="0" w:firstLineChars="0"/>
        <w:jc w:val="both"/>
        <w:rPr>
          <w:rFonts w:hint="default"/>
          <w:lang w:val="en-IN"/>
        </w:rPr>
      </w:pPr>
    </w:p>
    <w:p>
      <w:pPr>
        <w:pStyle w:val="8"/>
        <w:spacing w:before="1"/>
        <w:rPr>
          <w:rFonts w:hint="default"/>
        </w:rPr>
      </w:pPr>
    </w:p>
    <w:p>
      <w:pPr>
        <w:pStyle w:val="8"/>
        <w:spacing w:before="1"/>
        <w:rPr>
          <w:rFonts w:hint="default"/>
        </w:rPr>
      </w:pPr>
    </w:p>
    <w:p>
      <w:pPr>
        <w:pStyle w:val="8"/>
        <w:spacing w:before="1"/>
        <w:rPr>
          <w:rFonts w:hint="default"/>
        </w:rPr>
      </w:pPr>
    </w:p>
    <w:p>
      <w:pPr>
        <w:pStyle w:val="8"/>
        <w:spacing w:before="1"/>
        <w:rPr>
          <w:rFonts w:hint="default"/>
        </w:rPr>
      </w:pPr>
    </w:p>
    <w:p>
      <w:pPr>
        <w:pStyle w:val="8"/>
        <w:spacing w:before="1"/>
        <w:rPr>
          <w:rFonts w:hint="default"/>
        </w:rPr>
      </w:pPr>
    </w:p>
    <w:p>
      <w:pPr>
        <w:pStyle w:val="8"/>
        <w:rPr>
          <w:sz w:val="20"/>
        </w:rPr>
      </w:pPr>
    </w:p>
    <w:p>
      <w:pPr>
        <w:pStyle w:val="8"/>
        <w:rPr>
          <w:sz w:val="20"/>
        </w:rPr>
      </w:pPr>
    </w:p>
    <w:p>
      <w:pPr>
        <w:pStyle w:val="8"/>
        <w:rPr>
          <w:sz w:val="20"/>
        </w:rPr>
      </w:pPr>
    </w:p>
    <w:p>
      <w:pPr>
        <w:pStyle w:val="8"/>
        <w:rPr>
          <w:sz w:val="20"/>
        </w:rPr>
      </w:pPr>
    </w:p>
    <w:p>
      <w:pPr>
        <w:pStyle w:val="2"/>
        <w:ind w:left="0" w:leftChars="0" w:firstLine="0" w:firstLineChars="0"/>
      </w:pPr>
      <w:bookmarkStart w:id="3" w:name="List of Abbreviations"/>
      <w:bookmarkEnd w:id="3"/>
    </w:p>
    <w:p>
      <w:pPr>
        <w:pStyle w:val="2"/>
        <w:ind w:left="0" w:leftChars="0" w:firstLine="720" w:firstLineChars="200"/>
      </w:pPr>
      <w:r>
        <w:t>List</w:t>
      </w:r>
      <w:r>
        <w:rPr>
          <w:spacing w:val="-6"/>
        </w:rPr>
        <w:t xml:space="preserve"> </w:t>
      </w:r>
      <w:r>
        <w:t>of</w:t>
      </w:r>
      <w:r>
        <w:rPr>
          <w:spacing w:val="-2"/>
        </w:rPr>
        <w:t xml:space="preserve"> </w:t>
      </w:r>
      <w:r>
        <w:t>Abbreviations</w:t>
      </w:r>
    </w:p>
    <w:p>
      <w:pPr>
        <w:pStyle w:val="8"/>
        <w:spacing w:before="1"/>
        <w:rPr>
          <w:b/>
          <w:sz w:val="32"/>
        </w:rPr>
      </w:pPr>
    </w:p>
    <w:p>
      <w:pPr>
        <w:pStyle w:val="14"/>
        <w:numPr>
          <w:ilvl w:val="3"/>
          <w:numId w:val="1"/>
        </w:numPr>
        <w:tabs>
          <w:tab w:val="left" w:pos="1409"/>
        </w:tabs>
        <w:spacing w:before="1" w:after="0" w:line="240" w:lineRule="auto"/>
        <w:ind w:left="1408" w:right="0" w:hanging="361"/>
        <w:jc w:val="left"/>
        <w:rPr>
          <w:sz w:val="24"/>
        </w:rPr>
      </w:pPr>
      <w:r>
        <w:rPr>
          <w:sz w:val="24"/>
        </w:rPr>
        <w:t>BLE Beacon:</w:t>
      </w:r>
      <w:r>
        <w:rPr>
          <w:spacing w:val="-4"/>
          <w:sz w:val="24"/>
        </w:rPr>
        <w:t xml:space="preserve"> </w:t>
      </w:r>
      <w:r>
        <w:rPr>
          <w:sz w:val="24"/>
        </w:rPr>
        <w:t>Bluetooth</w:t>
      </w:r>
      <w:r>
        <w:rPr>
          <w:spacing w:val="-1"/>
          <w:sz w:val="24"/>
        </w:rPr>
        <w:t xml:space="preserve"> </w:t>
      </w:r>
      <w:r>
        <w:rPr>
          <w:sz w:val="24"/>
        </w:rPr>
        <w:t>Low</w:t>
      </w:r>
      <w:r>
        <w:rPr>
          <w:spacing w:val="-4"/>
          <w:sz w:val="24"/>
        </w:rPr>
        <w:t xml:space="preserve"> </w:t>
      </w:r>
      <w:r>
        <w:rPr>
          <w:sz w:val="24"/>
        </w:rPr>
        <w:t>Energy</w:t>
      </w:r>
      <w:r>
        <w:rPr>
          <w:spacing w:val="-6"/>
          <w:sz w:val="24"/>
        </w:rPr>
        <w:t xml:space="preserve"> </w:t>
      </w:r>
      <w:r>
        <w:rPr>
          <w:sz w:val="24"/>
        </w:rPr>
        <w:t>Beacon</w:t>
      </w:r>
    </w:p>
    <w:p>
      <w:pPr>
        <w:pStyle w:val="14"/>
        <w:numPr>
          <w:ilvl w:val="3"/>
          <w:numId w:val="1"/>
        </w:numPr>
        <w:tabs>
          <w:tab w:val="left" w:pos="1409"/>
        </w:tabs>
        <w:spacing w:before="136" w:after="0" w:line="240" w:lineRule="auto"/>
        <w:ind w:left="1408" w:right="0" w:hanging="361"/>
        <w:jc w:val="left"/>
        <w:rPr>
          <w:sz w:val="24"/>
        </w:rPr>
      </w:pPr>
      <w:r>
        <w:rPr>
          <w:sz w:val="24"/>
        </w:rPr>
        <w:t>AWS:</w:t>
      </w:r>
      <w:r>
        <w:rPr>
          <w:spacing w:val="-4"/>
          <w:sz w:val="24"/>
        </w:rPr>
        <w:t xml:space="preserve"> </w:t>
      </w:r>
      <w:r>
        <w:rPr>
          <w:sz w:val="24"/>
        </w:rPr>
        <w:t>Amazon</w:t>
      </w:r>
      <w:r>
        <w:rPr>
          <w:spacing w:val="-6"/>
          <w:sz w:val="24"/>
        </w:rPr>
        <w:t xml:space="preserve"> </w:t>
      </w:r>
      <w:r>
        <w:rPr>
          <w:sz w:val="24"/>
        </w:rPr>
        <w:t>Web</w:t>
      </w:r>
      <w:r>
        <w:rPr>
          <w:spacing w:val="-4"/>
          <w:sz w:val="24"/>
        </w:rPr>
        <w:t xml:space="preserve"> </w:t>
      </w:r>
      <w:r>
        <w:rPr>
          <w:sz w:val="24"/>
        </w:rPr>
        <w:t>Services</w:t>
      </w:r>
    </w:p>
    <w:p>
      <w:pPr>
        <w:pStyle w:val="14"/>
        <w:numPr>
          <w:ilvl w:val="3"/>
          <w:numId w:val="1"/>
        </w:numPr>
        <w:tabs>
          <w:tab w:val="left" w:pos="1409"/>
        </w:tabs>
        <w:spacing w:before="140" w:after="0" w:line="240" w:lineRule="auto"/>
        <w:ind w:left="1408" w:right="0" w:hanging="361"/>
        <w:jc w:val="left"/>
        <w:rPr>
          <w:sz w:val="24"/>
        </w:rPr>
      </w:pPr>
      <w:r>
        <w:rPr>
          <w:sz w:val="24"/>
        </w:rPr>
        <w:t>WIFI:</w:t>
      </w:r>
      <w:r>
        <w:rPr>
          <w:spacing w:val="-2"/>
          <w:sz w:val="24"/>
        </w:rPr>
        <w:t xml:space="preserve"> </w:t>
      </w:r>
      <w:r>
        <w:rPr>
          <w:sz w:val="24"/>
        </w:rPr>
        <w:t>Wireless</w:t>
      </w:r>
      <w:r>
        <w:rPr>
          <w:spacing w:val="-4"/>
          <w:sz w:val="24"/>
        </w:rPr>
        <w:t xml:space="preserve"> </w:t>
      </w:r>
      <w:r>
        <w:rPr>
          <w:sz w:val="24"/>
        </w:rPr>
        <w:t>Fidelity</w:t>
      </w:r>
    </w:p>
    <w:p>
      <w:pPr>
        <w:pStyle w:val="14"/>
        <w:numPr>
          <w:ilvl w:val="3"/>
          <w:numId w:val="1"/>
        </w:numPr>
        <w:tabs>
          <w:tab w:val="left" w:pos="1409"/>
        </w:tabs>
        <w:spacing w:before="136" w:after="0" w:line="240" w:lineRule="auto"/>
        <w:ind w:left="1408" w:right="0" w:hanging="361"/>
        <w:jc w:val="left"/>
        <w:rPr>
          <w:sz w:val="24"/>
        </w:rPr>
      </w:pPr>
      <w:r>
        <w:rPr>
          <w:sz w:val="24"/>
        </w:rPr>
        <w:t>RFID:</w:t>
      </w:r>
      <w:r>
        <w:rPr>
          <w:spacing w:val="-3"/>
          <w:sz w:val="24"/>
        </w:rPr>
        <w:t xml:space="preserve"> </w:t>
      </w:r>
      <w:r>
        <w:rPr>
          <w:sz w:val="24"/>
        </w:rPr>
        <w:t>Radio</w:t>
      </w:r>
      <w:r>
        <w:rPr>
          <w:spacing w:val="-6"/>
          <w:sz w:val="24"/>
        </w:rPr>
        <w:t xml:space="preserve"> </w:t>
      </w:r>
      <w:r>
        <w:rPr>
          <w:sz w:val="24"/>
        </w:rPr>
        <w:t>Frequency</w:t>
      </w:r>
      <w:r>
        <w:rPr>
          <w:spacing w:val="-8"/>
          <w:sz w:val="24"/>
        </w:rPr>
        <w:t xml:space="preserve"> </w:t>
      </w:r>
      <w:r>
        <w:rPr>
          <w:sz w:val="24"/>
        </w:rPr>
        <w:t>Identification</w:t>
      </w:r>
    </w:p>
    <w:p>
      <w:pPr>
        <w:pStyle w:val="14"/>
        <w:numPr>
          <w:ilvl w:val="3"/>
          <w:numId w:val="1"/>
        </w:numPr>
        <w:tabs>
          <w:tab w:val="left" w:pos="1409"/>
        </w:tabs>
        <w:spacing w:before="137" w:after="0" w:line="240" w:lineRule="auto"/>
        <w:ind w:left="1408" w:right="0" w:hanging="361"/>
        <w:jc w:val="left"/>
        <w:rPr>
          <w:sz w:val="24"/>
        </w:rPr>
      </w:pPr>
      <w:r>
        <w:rPr>
          <w:sz w:val="24"/>
        </w:rPr>
        <w:t>ZigBee:</w:t>
      </w:r>
      <w:r>
        <w:rPr>
          <w:spacing w:val="-3"/>
          <w:sz w:val="24"/>
        </w:rPr>
        <w:t xml:space="preserve"> </w:t>
      </w:r>
      <w:r>
        <w:rPr>
          <w:sz w:val="24"/>
        </w:rPr>
        <w:t>Zonal</w:t>
      </w:r>
      <w:r>
        <w:rPr>
          <w:spacing w:val="-3"/>
          <w:sz w:val="24"/>
        </w:rPr>
        <w:t xml:space="preserve"> </w:t>
      </w:r>
      <w:r>
        <w:rPr>
          <w:sz w:val="24"/>
        </w:rPr>
        <w:t>Intercommunication</w:t>
      </w:r>
      <w:r>
        <w:rPr>
          <w:spacing w:val="-6"/>
          <w:sz w:val="24"/>
        </w:rPr>
        <w:t xml:space="preserve"> </w:t>
      </w:r>
      <w:r>
        <w:rPr>
          <w:sz w:val="24"/>
        </w:rPr>
        <w:t>Global</w:t>
      </w:r>
      <w:r>
        <w:rPr>
          <w:spacing w:val="-1"/>
          <w:sz w:val="24"/>
        </w:rPr>
        <w:t xml:space="preserve"> </w:t>
      </w:r>
      <w:r>
        <w:rPr>
          <w:sz w:val="24"/>
        </w:rPr>
        <w:t>–</w:t>
      </w:r>
      <w:r>
        <w:rPr>
          <w:spacing w:val="-6"/>
          <w:sz w:val="24"/>
        </w:rPr>
        <w:t xml:space="preserve"> </w:t>
      </w:r>
      <w:r>
        <w:rPr>
          <w:sz w:val="24"/>
        </w:rPr>
        <w:t>Standard</w:t>
      </w:r>
    </w:p>
    <w:p>
      <w:pPr>
        <w:pStyle w:val="14"/>
        <w:numPr>
          <w:ilvl w:val="3"/>
          <w:numId w:val="1"/>
        </w:numPr>
        <w:tabs>
          <w:tab w:val="left" w:pos="1409"/>
        </w:tabs>
        <w:spacing w:before="140" w:after="0" w:line="240" w:lineRule="auto"/>
        <w:ind w:left="1408" w:right="0" w:hanging="361"/>
        <w:jc w:val="left"/>
        <w:rPr>
          <w:sz w:val="24"/>
        </w:rPr>
      </w:pPr>
      <w:r>
        <w:rPr>
          <w:sz w:val="24"/>
        </w:rPr>
        <w:t>RSSI:</w:t>
      </w:r>
      <w:r>
        <w:rPr>
          <w:spacing w:val="-4"/>
          <w:sz w:val="24"/>
        </w:rPr>
        <w:t xml:space="preserve"> </w:t>
      </w:r>
      <w:r>
        <w:rPr>
          <w:sz w:val="24"/>
        </w:rPr>
        <w:t>Received</w:t>
      </w:r>
      <w:r>
        <w:rPr>
          <w:spacing w:val="-7"/>
          <w:sz w:val="24"/>
        </w:rPr>
        <w:t xml:space="preserve"> </w:t>
      </w:r>
      <w:r>
        <w:rPr>
          <w:sz w:val="24"/>
        </w:rPr>
        <w:t>Signal</w:t>
      </w:r>
      <w:r>
        <w:rPr>
          <w:spacing w:val="-6"/>
          <w:sz w:val="24"/>
        </w:rPr>
        <w:t xml:space="preserve"> </w:t>
      </w:r>
      <w:r>
        <w:rPr>
          <w:sz w:val="24"/>
        </w:rPr>
        <w:t>Strength</w:t>
      </w:r>
      <w:r>
        <w:rPr>
          <w:spacing w:val="-1"/>
          <w:sz w:val="24"/>
        </w:rPr>
        <w:t xml:space="preserve"> </w:t>
      </w:r>
      <w:r>
        <w:rPr>
          <w:sz w:val="24"/>
        </w:rPr>
        <w:t>Indication</w:t>
      </w:r>
    </w:p>
    <w:p>
      <w:pPr>
        <w:pStyle w:val="14"/>
        <w:numPr>
          <w:ilvl w:val="3"/>
          <w:numId w:val="1"/>
        </w:numPr>
        <w:tabs>
          <w:tab w:val="left" w:pos="1409"/>
        </w:tabs>
        <w:spacing w:before="136" w:after="0" w:line="240" w:lineRule="auto"/>
        <w:ind w:left="1408" w:right="0" w:hanging="361"/>
        <w:jc w:val="left"/>
        <w:rPr>
          <w:sz w:val="24"/>
        </w:rPr>
      </w:pPr>
      <w:r>
        <w:rPr>
          <w:sz w:val="24"/>
        </w:rPr>
        <w:t>MQTT:</w:t>
      </w:r>
      <w:r>
        <w:rPr>
          <w:spacing w:val="-4"/>
          <w:sz w:val="24"/>
        </w:rPr>
        <w:t xml:space="preserve"> </w:t>
      </w:r>
      <w:r>
        <w:rPr>
          <w:sz w:val="24"/>
        </w:rPr>
        <w:t>Message</w:t>
      </w:r>
      <w:r>
        <w:rPr>
          <w:spacing w:val="-2"/>
          <w:sz w:val="24"/>
        </w:rPr>
        <w:t xml:space="preserve"> </w:t>
      </w:r>
      <w:r>
        <w:rPr>
          <w:sz w:val="24"/>
        </w:rPr>
        <w:t>Queuing</w:t>
      </w:r>
      <w:r>
        <w:rPr>
          <w:spacing w:val="-6"/>
          <w:sz w:val="24"/>
        </w:rPr>
        <w:t xml:space="preserve"> </w:t>
      </w:r>
      <w:r>
        <w:rPr>
          <w:sz w:val="24"/>
        </w:rPr>
        <w:t>Telemetry</w:t>
      </w:r>
      <w:r>
        <w:rPr>
          <w:spacing w:val="-5"/>
          <w:sz w:val="24"/>
        </w:rPr>
        <w:t xml:space="preserve"> </w:t>
      </w:r>
      <w:r>
        <w:rPr>
          <w:sz w:val="24"/>
        </w:rPr>
        <w:t>Transport</w:t>
      </w:r>
    </w:p>
    <w:p>
      <w:pPr>
        <w:pStyle w:val="14"/>
        <w:numPr>
          <w:ilvl w:val="3"/>
          <w:numId w:val="1"/>
        </w:numPr>
        <w:tabs>
          <w:tab w:val="left" w:pos="1409"/>
        </w:tabs>
        <w:spacing w:before="140" w:after="0" w:line="240" w:lineRule="auto"/>
        <w:ind w:left="1408" w:right="0" w:hanging="361"/>
        <w:jc w:val="left"/>
        <w:rPr>
          <w:sz w:val="24"/>
        </w:rPr>
      </w:pPr>
      <w:r>
        <w:rPr>
          <w:sz w:val="24"/>
        </w:rPr>
        <w:t>IoT:</w:t>
      </w:r>
      <w:r>
        <w:rPr>
          <w:spacing w:val="-3"/>
          <w:sz w:val="24"/>
        </w:rPr>
        <w:t xml:space="preserve"> </w:t>
      </w:r>
      <w:r>
        <w:rPr>
          <w:sz w:val="24"/>
        </w:rPr>
        <w:t>Internet</w:t>
      </w:r>
      <w:r>
        <w:rPr>
          <w:spacing w:val="-4"/>
          <w:sz w:val="24"/>
        </w:rPr>
        <w:t xml:space="preserve"> </w:t>
      </w:r>
      <w:r>
        <w:rPr>
          <w:sz w:val="24"/>
        </w:rPr>
        <w:t>of</w:t>
      </w:r>
      <w:r>
        <w:rPr>
          <w:spacing w:val="-6"/>
          <w:sz w:val="24"/>
        </w:rPr>
        <w:t xml:space="preserve"> </w:t>
      </w:r>
      <w:r>
        <w:rPr>
          <w:sz w:val="24"/>
        </w:rPr>
        <w:t>Things</w:t>
      </w:r>
    </w:p>
    <w:p>
      <w:pPr>
        <w:pStyle w:val="14"/>
        <w:numPr>
          <w:ilvl w:val="3"/>
          <w:numId w:val="1"/>
        </w:numPr>
        <w:tabs>
          <w:tab w:val="left" w:pos="1409"/>
        </w:tabs>
        <w:spacing w:before="136" w:after="0" w:line="240" w:lineRule="auto"/>
        <w:ind w:left="1408" w:right="0" w:hanging="361"/>
        <w:jc w:val="left"/>
        <w:rPr>
          <w:sz w:val="24"/>
        </w:rPr>
      </w:pPr>
      <w:r>
        <w:rPr>
          <w:sz w:val="24"/>
        </w:rPr>
        <w:t>TCP/IP:</w:t>
      </w:r>
      <w:r>
        <w:rPr>
          <w:spacing w:val="-6"/>
          <w:sz w:val="24"/>
        </w:rPr>
        <w:t xml:space="preserve"> </w:t>
      </w:r>
      <w:r>
        <w:rPr>
          <w:sz w:val="24"/>
        </w:rPr>
        <w:t>Transmission</w:t>
      </w:r>
      <w:r>
        <w:rPr>
          <w:spacing w:val="-6"/>
          <w:sz w:val="24"/>
        </w:rPr>
        <w:t xml:space="preserve"> </w:t>
      </w:r>
      <w:r>
        <w:rPr>
          <w:sz w:val="24"/>
        </w:rPr>
        <w:t>Control</w:t>
      </w:r>
      <w:r>
        <w:rPr>
          <w:spacing w:val="-6"/>
          <w:sz w:val="24"/>
        </w:rPr>
        <w:t xml:space="preserve"> </w:t>
      </w:r>
      <w:r>
        <w:rPr>
          <w:sz w:val="24"/>
        </w:rPr>
        <w:t>Protocol/Internet</w:t>
      </w:r>
      <w:r>
        <w:rPr>
          <w:spacing w:val="-5"/>
          <w:sz w:val="24"/>
        </w:rPr>
        <w:t xml:space="preserve"> </w:t>
      </w:r>
      <w:r>
        <w:rPr>
          <w:sz w:val="24"/>
        </w:rPr>
        <w:t>Protocol</w:t>
      </w:r>
    </w:p>
    <w:p>
      <w:pPr>
        <w:pStyle w:val="14"/>
        <w:numPr>
          <w:ilvl w:val="3"/>
          <w:numId w:val="1"/>
        </w:numPr>
        <w:tabs>
          <w:tab w:val="left" w:pos="1409"/>
        </w:tabs>
        <w:spacing w:before="140" w:after="0" w:line="240" w:lineRule="auto"/>
        <w:ind w:left="1408" w:right="0" w:hanging="361"/>
        <w:jc w:val="left"/>
        <w:rPr>
          <w:sz w:val="24"/>
        </w:rPr>
      </w:pPr>
      <w:r>
        <w:rPr>
          <w:sz w:val="24"/>
        </w:rPr>
        <w:t>HTTPS:</w:t>
      </w:r>
      <w:r>
        <w:rPr>
          <w:spacing w:val="-5"/>
          <w:sz w:val="24"/>
        </w:rPr>
        <w:t xml:space="preserve"> </w:t>
      </w:r>
      <w:r>
        <w:rPr>
          <w:sz w:val="24"/>
        </w:rPr>
        <w:t>Hyper</w:t>
      </w:r>
      <w:r>
        <w:rPr>
          <w:spacing w:val="-3"/>
          <w:sz w:val="24"/>
        </w:rPr>
        <w:t xml:space="preserve"> </w:t>
      </w:r>
      <w:r>
        <w:rPr>
          <w:sz w:val="24"/>
        </w:rPr>
        <w:t>Text</w:t>
      </w:r>
      <w:r>
        <w:rPr>
          <w:spacing w:val="-4"/>
          <w:sz w:val="24"/>
        </w:rPr>
        <w:t xml:space="preserve"> </w:t>
      </w:r>
      <w:r>
        <w:rPr>
          <w:sz w:val="24"/>
        </w:rPr>
        <w:t>Transfer</w:t>
      </w:r>
      <w:r>
        <w:rPr>
          <w:spacing w:val="-3"/>
          <w:sz w:val="24"/>
        </w:rPr>
        <w:t xml:space="preserve"> </w:t>
      </w:r>
      <w:r>
        <w:rPr>
          <w:sz w:val="24"/>
        </w:rPr>
        <w:t>Protocol</w:t>
      </w:r>
      <w:r>
        <w:rPr>
          <w:spacing w:val="-2"/>
          <w:sz w:val="24"/>
        </w:rPr>
        <w:t xml:space="preserve"> </w:t>
      </w:r>
      <w:r>
        <w:rPr>
          <w:sz w:val="24"/>
        </w:rPr>
        <w:t>Secure</w:t>
      </w:r>
    </w:p>
    <w:p>
      <w:pPr>
        <w:pStyle w:val="14"/>
        <w:numPr>
          <w:ilvl w:val="3"/>
          <w:numId w:val="1"/>
        </w:numPr>
        <w:tabs>
          <w:tab w:val="left" w:pos="1409"/>
        </w:tabs>
        <w:spacing w:before="136" w:after="0" w:line="240" w:lineRule="auto"/>
        <w:ind w:left="1408" w:right="0" w:hanging="361"/>
        <w:jc w:val="left"/>
        <w:rPr>
          <w:sz w:val="24"/>
        </w:rPr>
      </w:pPr>
      <w:r>
        <w:rPr>
          <w:sz w:val="24"/>
        </w:rPr>
        <w:t>WSS:</w:t>
      </w:r>
      <w:r>
        <w:rPr>
          <w:spacing w:val="-4"/>
          <w:sz w:val="24"/>
        </w:rPr>
        <w:t xml:space="preserve"> </w:t>
      </w:r>
      <w:r>
        <w:rPr>
          <w:sz w:val="24"/>
        </w:rPr>
        <w:t>Web</w:t>
      </w:r>
      <w:r>
        <w:rPr>
          <w:spacing w:val="-1"/>
          <w:sz w:val="24"/>
        </w:rPr>
        <w:t xml:space="preserve"> </w:t>
      </w:r>
      <w:r>
        <w:rPr>
          <w:sz w:val="24"/>
        </w:rPr>
        <w:t>Socket</w:t>
      </w:r>
      <w:r>
        <w:rPr>
          <w:spacing w:val="-4"/>
          <w:sz w:val="24"/>
        </w:rPr>
        <w:t xml:space="preserve"> </w:t>
      </w:r>
      <w:r>
        <w:rPr>
          <w:sz w:val="24"/>
        </w:rPr>
        <w:t>Secure</w:t>
      </w:r>
    </w:p>
    <w:p>
      <w:pPr>
        <w:pStyle w:val="14"/>
        <w:numPr>
          <w:ilvl w:val="3"/>
          <w:numId w:val="1"/>
        </w:numPr>
        <w:tabs>
          <w:tab w:val="left" w:pos="1409"/>
        </w:tabs>
        <w:spacing w:before="140" w:after="0" w:line="240" w:lineRule="auto"/>
        <w:ind w:left="1408" w:right="0" w:hanging="361"/>
        <w:jc w:val="left"/>
        <w:rPr>
          <w:sz w:val="24"/>
        </w:rPr>
      </w:pPr>
      <w:r>
        <w:rPr>
          <w:sz w:val="24"/>
        </w:rPr>
        <w:t>LoRaWAN:</w:t>
      </w:r>
      <w:r>
        <w:rPr>
          <w:spacing w:val="-3"/>
          <w:sz w:val="24"/>
        </w:rPr>
        <w:t xml:space="preserve"> </w:t>
      </w:r>
      <w:r>
        <w:rPr>
          <w:sz w:val="24"/>
        </w:rPr>
        <w:t>Low</w:t>
      </w:r>
      <w:r>
        <w:rPr>
          <w:spacing w:val="-4"/>
          <w:sz w:val="24"/>
        </w:rPr>
        <w:t xml:space="preserve"> </w:t>
      </w:r>
      <w:r>
        <w:rPr>
          <w:sz w:val="24"/>
        </w:rPr>
        <w:t>Range</w:t>
      </w:r>
      <w:r>
        <w:rPr>
          <w:spacing w:val="1"/>
          <w:sz w:val="24"/>
        </w:rPr>
        <w:t xml:space="preserve"> </w:t>
      </w:r>
      <w:r>
        <w:rPr>
          <w:sz w:val="24"/>
        </w:rPr>
        <w:t>Wide</w:t>
      </w:r>
      <w:r>
        <w:rPr>
          <w:spacing w:val="-7"/>
          <w:sz w:val="24"/>
        </w:rPr>
        <w:t xml:space="preserve"> </w:t>
      </w:r>
      <w:r>
        <w:rPr>
          <w:sz w:val="24"/>
        </w:rPr>
        <w:t>Area</w:t>
      </w:r>
      <w:r>
        <w:rPr>
          <w:spacing w:val="-1"/>
          <w:sz w:val="24"/>
        </w:rPr>
        <w:t xml:space="preserve"> </w:t>
      </w:r>
      <w:r>
        <w:rPr>
          <w:sz w:val="24"/>
        </w:rPr>
        <w:t>Networking</w:t>
      </w:r>
    </w:p>
    <w:p>
      <w:pPr>
        <w:pStyle w:val="14"/>
        <w:numPr>
          <w:ilvl w:val="3"/>
          <w:numId w:val="1"/>
        </w:numPr>
        <w:tabs>
          <w:tab w:val="left" w:pos="1409"/>
        </w:tabs>
        <w:spacing w:before="136" w:after="0" w:line="240" w:lineRule="auto"/>
        <w:ind w:left="1408" w:right="0" w:hanging="361"/>
        <w:jc w:val="left"/>
        <w:rPr>
          <w:sz w:val="24"/>
        </w:rPr>
      </w:pPr>
      <w:r>
        <w:rPr>
          <w:sz w:val="24"/>
        </w:rPr>
        <w:t>UUID:</w:t>
      </w:r>
      <w:r>
        <w:rPr>
          <w:spacing w:val="-4"/>
          <w:sz w:val="24"/>
        </w:rPr>
        <w:t xml:space="preserve"> </w:t>
      </w:r>
      <w:r>
        <w:rPr>
          <w:sz w:val="24"/>
        </w:rPr>
        <w:t>Universal</w:t>
      </w:r>
      <w:r>
        <w:rPr>
          <w:spacing w:val="-5"/>
          <w:sz w:val="24"/>
        </w:rPr>
        <w:t xml:space="preserve"> </w:t>
      </w:r>
      <w:r>
        <w:rPr>
          <w:sz w:val="24"/>
        </w:rPr>
        <w:t>Unique Identifiers</w:t>
      </w:r>
    </w:p>
    <w:p>
      <w:pPr>
        <w:pStyle w:val="14"/>
        <w:numPr>
          <w:ilvl w:val="3"/>
          <w:numId w:val="1"/>
        </w:numPr>
        <w:tabs>
          <w:tab w:val="left" w:pos="1409"/>
        </w:tabs>
        <w:spacing w:before="140" w:after="0" w:line="240" w:lineRule="auto"/>
        <w:ind w:left="1408" w:right="0" w:hanging="361"/>
        <w:jc w:val="left"/>
        <w:rPr>
          <w:sz w:val="24"/>
        </w:rPr>
      </w:pPr>
      <w:r>
        <w:rPr>
          <w:sz w:val="24"/>
        </w:rPr>
        <w:t>SCM:</w:t>
      </w:r>
      <w:r>
        <w:rPr>
          <w:spacing w:val="-3"/>
          <w:sz w:val="24"/>
        </w:rPr>
        <w:t xml:space="preserve"> </w:t>
      </w:r>
      <w:r>
        <w:rPr>
          <w:sz w:val="24"/>
        </w:rPr>
        <w:t>Supply</w:t>
      </w:r>
      <w:r>
        <w:rPr>
          <w:spacing w:val="-11"/>
          <w:sz w:val="24"/>
        </w:rPr>
        <w:t xml:space="preserve"> </w:t>
      </w:r>
      <w:r>
        <w:rPr>
          <w:sz w:val="24"/>
        </w:rPr>
        <w:t>Chain</w:t>
      </w:r>
      <w:r>
        <w:rPr>
          <w:spacing w:val="-1"/>
          <w:sz w:val="24"/>
        </w:rPr>
        <w:t xml:space="preserve"> </w:t>
      </w:r>
      <w:r>
        <w:rPr>
          <w:sz w:val="24"/>
        </w:rPr>
        <w:t>Management</w:t>
      </w:r>
    </w:p>
    <w:p>
      <w:pPr>
        <w:pStyle w:val="14"/>
        <w:numPr>
          <w:ilvl w:val="3"/>
          <w:numId w:val="1"/>
        </w:numPr>
        <w:tabs>
          <w:tab w:val="left" w:pos="1409"/>
        </w:tabs>
        <w:spacing w:before="137" w:after="0" w:line="240" w:lineRule="auto"/>
        <w:ind w:left="1408" w:right="0" w:hanging="361"/>
        <w:jc w:val="left"/>
        <w:rPr>
          <w:sz w:val="24"/>
        </w:rPr>
      </w:pPr>
      <w:r>
        <w:rPr>
          <w:sz w:val="24"/>
        </w:rPr>
        <w:t>SoC:</w:t>
      </w:r>
      <w:r>
        <w:rPr>
          <w:spacing w:val="-3"/>
          <w:sz w:val="24"/>
        </w:rPr>
        <w:t xml:space="preserve"> </w:t>
      </w:r>
      <w:r>
        <w:rPr>
          <w:sz w:val="24"/>
        </w:rPr>
        <w:t>System</w:t>
      </w:r>
      <w:r>
        <w:rPr>
          <w:spacing w:val="-3"/>
          <w:sz w:val="24"/>
        </w:rPr>
        <w:t xml:space="preserve"> </w:t>
      </w:r>
      <w:r>
        <w:rPr>
          <w:sz w:val="24"/>
        </w:rPr>
        <w:t>on</w:t>
      </w:r>
      <w:r>
        <w:rPr>
          <w:spacing w:val="-1"/>
          <w:sz w:val="24"/>
        </w:rPr>
        <w:t xml:space="preserve"> </w:t>
      </w:r>
      <w:r>
        <w:rPr>
          <w:sz w:val="24"/>
        </w:rPr>
        <w:t>Chip</w:t>
      </w:r>
    </w:p>
    <w:p>
      <w:pPr>
        <w:pStyle w:val="14"/>
        <w:numPr>
          <w:ilvl w:val="3"/>
          <w:numId w:val="1"/>
        </w:numPr>
        <w:tabs>
          <w:tab w:val="left" w:pos="1409"/>
        </w:tabs>
        <w:spacing w:before="139" w:after="0" w:line="240" w:lineRule="auto"/>
        <w:ind w:left="1408" w:right="0" w:hanging="361"/>
        <w:jc w:val="left"/>
        <w:rPr>
          <w:sz w:val="24"/>
        </w:rPr>
      </w:pPr>
      <w:r>
        <w:rPr>
          <w:sz w:val="24"/>
        </w:rPr>
        <w:t>GPU:</w:t>
      </w:r>
      <w:r>
        <w:rPr>
          <w:spacing w:val="-3"/>
          <w:sz w:val="24"/>
        </w:rPr>
        <w:t xml:space="preserve"> </w:t>
      </w:r>
      <w:r>
        <w:rPr>
          <w:sz w:val="24"/>
        </w:rPr>
        <w:t>Graphics</w:t>
      </w:r>
      <w:r>
        <w:rPr>
          <w:spacing w:val="-2"/>
          <w:sz w:val="24"/>
        </w:rPr>
        <w:t xml:space="preserve"> </w:t>
      </w:r>
      <w:r>
        <w:rPr>
          <w:sz w:val="24"/>
        </w:rPr>
        <w:t>Processing</w:t>
      </w:r>
      <w:r>
        <w:rPr>
          <w:spacing w:val="-5"/>
          <w:sz w:val="24"/>
        </w:rPr>
        <w:t xml:space="preserve"> </w:t>
      </w:r>
      <w:r>
        <w:rPr>
          <w:sz w:val="24"/>
        </w:rPr>
        <w:t>Unit</w:t>
      </w:r>
    </w:p>
    <w:p>
      <w:pPr>
        <w:pStyle w:val="14"/>
        <w:numPr>
          <w:ilvl w:val="3"/>
          <w:numId w:val="1"/>
        </w:numPr>
        <w:tabs>
          <w:tab w:val="left" w:pos="1409"/>
        </w:tabs>
        <w:spacing w:before="137" w:after="0" w:line="240" w:lineRule="auto"/>
        <w:ind w:left="1408" w:right="0" w:hanging="361"/>
        <w:jc w:val="left"/>
        <w:rPr>
          <w:sz w:val="24"/>
        </w:rPr>
      </w:pPr>
      <w:r>
        <w:rPr>
          <w:sz w:val="24"/>
        </w:rPr>
        <w:t>ARM:</w:t>
      </w:r>
      <w:r>
        <w:rPr>
          <w:spacing w:val="-5"/>
          <w:sz w:val="24"/>
        </w:rPr>
        <w:t xml:space="preserve"> </w:t>
      </w:r>
      <w:r>
        <w:rPr>
          <w:sz w:val="24"/>
        </w:rPr>
        <w:t>Advanced</w:t>
      </w:r>
      <w:r>
        <w:rPr>
          <w:spacing w:val="-2"/>
          <w:sz w:val="24"/>
        </w:rPr>
        <w:t xml:space="preserve"> </w:t>
      </w:r>
      <w:r>
        <w:rPr>
          <w:sz w:val="24"/>
        </w:rPr>
        <w:t>RISC</w:t>
      </w:r>
      <w:r>
        <w:rPr>
          <w:spacing w:val="-4"/>
          <w:sz w:val="24"/>
        </w:rPr>
        <w:t xml:space="preserve"> </w:t>
      </w:r>
      <w:r>
        <w:rPr>
          <w:sz w:val="24"/>
        </w:rPr>
        <w:t>Machine</w:t>
      </w:r>
    </w:p>
    <w:p>
      <w:pPr>
        <w:pStyle w:val="14"/>
        <w:numPr>
          <w:ilvl w:val="3"/>
          <w:numId w:val="1"/>
        </w:numPr>
        <w:tabs>
          <w:tab w:val="left" w:pos="1409"/>
        </w:tabs>
        <w:spacing w:before="139" w:after="0" w:line="240" w:lineRule="auto"/>
        <w:ind w:left="1408" w:right="0" w:hanging="361"/>
        <w:jc w:val="left"/>
        <w:rPr>
          <w:sz w:val="24"/>
        </w:rPr>
      </w:pPr>
      <w:r>
        <w:rPr>
          <w:sz w:val="24"/>
        </w:rPr>
        <w:t>HDMI:</w:t>
      </w:r>
      <w:r>
        <w:rPr>
          <w:spacing w:val="-3"/>
          <w:sz w:val="24"/>
        </w:rPr>
        <w:t xml:space="preserve"> </w:t>
      </w:r>
      <w:r>
        <w:rPr>
          <w:sz w:val="24"/>
        </w:rPr>
        <w:t>High</w:t>
      </w:r>
      <w:r>
        <w:rPr>
          <w:spacing w:val="-4"/>
          <w:sz w:val="24"/>
        </w:rPr>
        <w:t xml:space="preserve"> </w:t>
      </w:r>
      <w:r>
        <w:rPr>
          <w:sz w:val="24"/>
        </w:rPr>
        <w:t>Definition</w:t>
      </w:r>
      <w:r>
        <w:rPr>
          <w:spacing w:val="-4"/>
          <w:sz w:val="24"/>
        </w:rPr>
        <w:t xml:space="preserve"> </w:t>
      </w:r>
      <w:r>
        <w:rPr>
          <w:sz w:val="24"/>
        </w:rPr>
        <w:t>Multimedia</w:t>
      </w:r>
      <w:r>
        <w:rPr>
          <w:spacing w:val="-7"/>
          <w:sz w:val="24"/>
        </w:rPr>
        <w:t xml:space="preserve"> </w:t>
      </w:r>
      <w:r>
        <w:rPr>
          <w:sz w:val="24"/>
        </w:rPr>
        <w:t>Interface</w:t>
      </w:r>
    </w:p>
    <w:p>
      <w:pPr>
        <w:pStyle w:val="14"/>
        <w:numPr>
          <w:ilvl w:val="3"/>
          <w:numId w:val="1"/>
        </w:numPr>
        <w:tabs>
          <w:tab w:val="left" w:pos="1409"/>
        </w:tabs>
        <w:spacing w:before="137" w:after="0" w:line="240" w:lineRule="auto"/>
        <w:ind w:left="1408" w:right="0" w:hanging="361"/>
        <w:jc w:val="left"/>
        <w:rPr>
          <w:sz w:val="24"/>
        </w:rPr>
      </w:pPr>
      <w:r>
        <w:rPr>
          <w:sz w:val="24"/>
        </w:rPr>
        <w:t>GPIO:</w:t>
      </w:r>
      <w:r>
        <w:rPr>
          <w:spacing w:val="-2"/>
          <w:sz w:val="24"/>
        </w:rPr>
        <w:t xml:space="preserve"> </w:t>
      </w:r>
      <w:r>
        <w:rPr>
          <w:sz w:val="24"/>
        </w:rPr>
        <w:t>General</w:t>
      </w:r>
      <w:r>
        <w:rPr>
          <w:spacing w:val="-2"/>
          <w:sz w:val="24"/>
        </w:rPr>
        <w:t xml:space="preserve"> </w:t>
      </w:r>
      <w:r>
        <w:rPr>
          <w:sz w:val="24"/>
        </w:rPr>
        <w:t>Purpose</w:t>
      </w:r>
      <w:r>
        <w:rPr>
          <w:spacing w:val="-3"/>
          <w:sz w:val="24"/>
        </w:rPr>
        <w:t xml:space="preserve"> </w:t>
      </w:r>
      <w:r>
        <w:rPr>
          <w:sz w:val="24"/>
        </w:rPr>
        <w:t>Inputs</w:t>
      </w:r>
      <w:r>
        <w:rPr>
          <w:spacing w:val="-4"/>
          <w:sz w:val="24"/>
        </w:rPr>
        <w:t xml:space="preserve"> </w:t>
      </w:r>
      <w:r>
        <w:rPr>
          <w:sz w:val="24"/>
        </w:rPr>
        <w:t>and outputs</w:t>
      </w:r>
    </w:p>
    <w:p>
      <w:pPr>
        <w:pStyle w:val="14"/>
        <w:numPr>
          <w:ilvl w:val="3"/>
          <w:numId w:val="1"/>
        </w:numPr>
        <w:tabs>
          <w:tab w:val="left" w:pos="1409"/>
        </w:tabs>
        <w:spacing w:before="139" w:after="0" w:line="240" w:lineRule="auto"/>
        <w:ind w:left="1408" w:right="0" w:hanging="361"/>
        <w:jc w:val="left"/>
        <w:rPr>
          <w:sz w:val="24"/>
        </w:rPr>
      </w:pPr>
      <w:r>
        <w:rPr>
          <w:sz w:val="24"/>
        </w:rPr>
        <w:t>CSI:</w:t>
      </w:r>
      <w:r>
        <w:rPr>
          <w:spacing w:val="-11"/>
          <w:sz w:val="24"/>
        </w:rPr>
        <w:t xml:space="preserve"> </w:t>
      </w:r>
      <w:r>
        <w:rPr>
          <w:sz w:val="24"/>
        </w:rPr>
        <w:t>Camera</w:t>
      </w:r>
      <w:r>
        <w:rPr>
          <w:spacing w:val="-7"/>
          <w:sz w:val="24"/>
        </w:rPr>
        <w:t xml:space="preserve"> </w:t>
      </w:r>
      <w:r>
        <w:rPr>
          <w:sz w:val="24"/>
        </w:rPr>
        <w:t>Interface</w:t>
      </w:r>
    </w:p>
    <w:p>
      <w:pPr>
        <w:pStyle w:val="14"/>
        <w:numPr>
          <w:ilvl w:val="3"/>
          <w:numId w:val="1"/>
        </w:numPr>
        <w:tabs>
          <w:tab w:val="left" w:pos="1409"/>
        </w:tabs>
        <w:spacing w:before="137" w:after="0" w:line="240" w:lineRule="auto"/>
        <w:ind w:left="1408" w:right="0" w:hanging="361"/>
        <w:jc w:val="left"/>
        <w:rPr>
          <w:sz w:val="24"/>
        </w:rPr>
      </w:pPr>
      <w:r>
        <w:rPr>
          <w:sz w:val="24"/>
        </w:rPr>
        <w:t>DIS:</w:t>
      </w:r>
      <w:r>
        <w:rPr>
          <w:spacing w:val="-7"/>
          <w:sz w:val="24"/>
        </w:rPr>
        <w:t xml:space="preserve"> </w:t>
      </w:r>
      <w:r>
        <w:rPr>
          <w:sz w:val="24"/>
        </w:rPr>
        <w:t>Display</w:t>
      </w:r>
      <w:r>
        <w:rPr>
          <w:spacing w:val="-12"/>
          <w:sz w:val="24"/>
        </w:rPr>
        <w:t xml:space="preserve"> </w:t>
      </w:r>
      <w:r>
        <w:rPr>
          <w:sz w:val="24"/>
        </w:rPr>
        <w:t>Interface</w:t>
      </w:r>
    </w:p>
    <w:p>
      <w:pPr>
        <w:pStyle w:val="14"/>
        <w:numPr>
          <w:ilvl w:val="3"/>
          <w:numId w:val="1"/>
        </w:numPr>
        <w:tabs>
          <w:tab w:val="left" w:pos="1409"/>
        </w:tabs>
        <w:spacing w:before="139" w:after="0" w:line="240" w:lineRule="auto"/>
        <w:ind w:left="1408" w:right="0" w:hanging="361"/>
        <w:jc w:val="left"/>
        <w:rPr>
          <w:sz w:val="24"/>
        </w:rPr>
      </w:pPr>
      <w:r>
        <w:rPr>
          <w:sz w:val="24"/>
        </w:rPr>
        <w:t>LNS:</w:t>
      </w:r>
      <w:r>
        <w:rPr>
          <w:spacing w:val="-3"/>
          <w:sz w:val="24"/>
        </w:rPr>
        <w:t xml:space="preserve"> </w:t>
      </w:r>
      <w:r>
        <w:rPr>
          <w:sz w:val="24"/>
        </w:rPr>
        <w:t>LoRaWAN</w:t>
      </w:r>
      <w:r>
        <w:rPr>
          <w:spacing w:val="-5"/>
          <w:sz w:val="24"/>
        </w:rPr>
        <w:t xml:space="preserve"> </w:t>
      </w:r>
      <w:r>
        <w:rPr>
          <w:sz w:val="24"/>
        </w:rPr>
        <w:t>Network</w:t>
      </w:r>
      <w:r>
        <w:rPr>
          <w:spacing w:val="-3"/>
          <w:sz w:val="24"/>
        </w:rPr>
        <w:t xml:space="preserve"> </w:t>
      </w:r>
      <w:r>
        <w:rPr>
          <w:sz w:val="24"/>
        </w:rPr>
        <w:t>Server</w:t>
      </w:r>
    </w:p>
    <w:p>
      <w:pPr>
        <w:pStyle w:val="14"/>
        <w:numPr>
          <w:ilvl w:val="3"/>
          <w:numId w:val="1"/>
        </w:numPr>
        <w:tabs>
          <w:tab w:val="left" w:pos="1409"/>
        </w:tabs>
        <w:spacing w:before="137" w:after="0" w:line="240" w:lineRule="auto"/>
        <w:ind w:left="1408" w:right="0" w:hanging="361"/>
        <w:jc w:val="left"/>
        <w:rPr>
          <w:sz w:val="24"/>
        </w:rPr>
      </w:pPr>
      <w:r>
        <w:rPr>
          <w:sz w:val="24"/>
        </w:rPr>
        <w:t>Amazon</w:t>
      </w:r>
      <w:r>
        <w:rPr>
          <w:spacing w:val="-2"/>
          <w:sz w:val="24"/>
        </w:rPr>
        <w:t xml:space="preserve"> </w:t>
      </w:r>
      <w:r>
        <w:rPr>
          <w:sz w:val="24"/>
        </w:rPr>
        <w:t>SQS:</w:t>
      </w:r>
      <w:r>
        <w:rPr>
          <w:spacing w:val="-4"/>
          <w:sz w:val="24"/>
        </w:rPr>
        <w:t xml:space="preserve"> </w:t>
      </w:r>
      <w:r>
        <w:rPr>
          <w:sz w:val="24"/>
        </w:rPr>
        <w:t>Amazon</w:t>
      </w:r>
      <w:r>
        <w:rPr>
          <w:spacing w:val="-6"/>
          <w:sz w:val="24"/>
        </w:rPr>
        <w:t xml:space="preserve"> </w:t>
      </w:r>
      <w:r>
        <w:rPr>
          <w:sz w:val="24"/>
        </w:rPr>
        <w:t>Simple</w:t>
      </w:r>
      <w:r>
        <w:rPr>
          <w:spacing w:val="-3"/>
          <w:sz w:val="24"/>
        </w:rPr>
        <w:t xml:space="preserve"> </w:t>
      </w:r>
      <w:r>
        <w:rPr>
          <w:sz w:val="24"/>
        </w:rPr>
        <w:t>Queue</w:t>
      </w:r>
      <w:r>
        <w:rPr>
          <w:spacing w:val="-2"/>
          <w:sz w:val="24"/>
        </w:rPr>
        <w:t xml:space="preserve"> </w:t>
      </w:r>
      <w:r>
        <w:rPr>
          <w:sz w:val="24"/>
        </w:rPr>
        <w:t>Service</w:t>
      </w:r>
    </w:p>
    <w:p>
      <w:pPr>
        <w:pStyle w:val="14"/>
        <w:numPr>
          <w:ilvl w:val="3"/>
          <w:numId w:val="1"/>
        </w:numPr>
        <w:tabs>
          <w:tab w:val="left" w:pos="1409"/>
        </w:tabs>
        <w:spacing w:before="139" w:after="0" w:line="240" w:lineRule="auto"/>
        <w:ind w:left="1408" w:right="0" w:hanging="361"/>
        <w:jc w:val="left"/>
        <w:rPr>
          <w:sz w:val="24"/>
        </w:rPr>
      </w:pPr>
      <w:r>
        <w:rPr>
          <w:sz w:val="24"/>
        </w:rPr>
        <w:t>Amazon</w:t>
      </w:r>
      <w:r>
        <w:rPr>
          <w:spacing w:val="-5"/>
          <w:sz w:val="24"/>
        </w:rPr>
        <w:t xml:space="preserve"> </w:t>
      </w:r>
      <w:r>
        <w:rPr>
          <w:sz w:val="24"/>
        </w:rPr>
        <w:t>SNS:</w:t>
      </w:r>
      <w:r>
        <w:rPr>
          <w:spacing w:val="-4"/>
          <w:sz w:val="24"/>
        </w:rPr>
        <w:t xml:space="preserve"> </w:t>
      </w:r>
      <w:r>
        <w:rPr>
          <w:sz w:val="24"/>
        </w:rPr>
        <w:t>Amazon</w:t>
      </w:r>
      <w:r>
        <w:rPr>
          <w:spacing w:val="-7"/>
          <w:sz w:val="24"/>
        </w:rPr>
        <w:t xml:space="preserve"> </w:t>
      </w:r>
      <w:r>
        <w:rPr>
          <w:sz w:val="24"/>
        </w:rPr>
        <w:t>Simple</w:t>
      </w:r>
      <w:r>
        <w:rPr>
          <w:spacing w:val="-3"/>
          <w:sz w:val="24"/>
        </w:rPr>
        <w:t xml:space="preserve"> </w:t>
      </w:r>
      <w:r>
        <w:rPr>
          <w:sz w:val="24"/>
        </w:rPr>
        <w:t>Notification</w:t>
      </w:r>
      <w:r>
        <w:rPr>
          <w:spacing w:val="-5"/>
          <w:sz w:val="24"/>
        </w:rPr>
        <w:t xml:space="preserve"> </w:t>
      </w:r>
      <w:r>
        <w:rPr>
          <w:sz w:val="24"/>
        </w:rPr>
        <w:t>Service</w:t>
      </w:r>
    </w:p>
    <w:p>
      <w:pPr>
        <w:pStyle w:val="14"/>
        <w:numPr>
          <w:ilvl w:val="3"/>
          <w:numId w:val="1"/>
        </w:numPr>
        <w:tabs>
          <w:tab w:val="left" w:pos="1409"/>
        </w:tabs>
        <w:spacing w:before="137" w:after="0" w:line="240" w:lineRule="auto"/>
        <w:ind w:left="1408" w:right="0" w:hanging="361"/>
        <w:jc w:val="left"/>
        <w:rPr>
          <w:sz w:val="24"/>
        </w:rPr>
      </w:pPr>
      <w:r>
        <w:rPr>
          <w:sz w:val="24"/>
        </w:rPr>
        <w:t>Amazon</w:t>
      </w:r>
      <w:r>
        <w:rPr>
          <w:spacing w:val="-5"/>
          <w:sz w:val="24"/>
        </w:rPr>
        <w:t xml:space="preserve"> </w:t>
      </w:r>
      <w:r>
        <w:rPr>
          <w:sz w:val="24"/>
        </w:rPr>
        <w:t>S3:</w:t>
      </w:r>
      <w:r>
        <w:rPr>
          <w:spacing w:val="-3"/>
          <w:sz w:val="24"/>
        </w:rPr>
        <w:t xml:space="preserve"> </w:t>
      </w:r>
      <w:r>
        <w:rPr>
          <w:sz w:val="24"/>
        </w:rPr>
        <w:t>Amazon</w:t>
      </w:r>
      <w:r>
        <w:rPr>
          <w:spacing w:val="-5"/>
          <w:sz w:val="24"/>
        </w:rPr>
        <w:t xml:space="preserve"> </w:t>
      </w:r>
      <w:r>
        <w:rPr>
          <w:sz w:val="24"/>
        </w:rPr>
        <w:t>Simple</w:t>
      </w:r>
      <w:r>
        <w:rPr>
          <w:spacing w:val="-5"/>
          <w:sz w:val="24"/>
        </w:rPr>
        <w:t xml:space="preserve"> </w:t>
      </w:r>
      <w:r>
        <w:rPr>
          <w:sz w:val="24"/>
        </w:rPr>
        <w:t>Storage</w:t>
      </w:r>
      <w:r>
        <w:rPr>
          <w:spacing w:val="-3"/>
          <w:sz w:val="24"/>
        </w:rPr>
        <w:t xml:space="preserve"> </w:t>
      </w:r>
      <w:r>
        <w:rPr>
          <w:sz w:val="24"/>
        </w:rPr>
        <w:t>Service</w:t>
      </w:r>
    </w:p>
    <w:p>
      <w:pPr>
        <w:pStyle w:val="14"/>
        <w:numPr>
          <w:ilvl w:val="3"/>
          <w:numId w:val="1"/>
        </w:numPr>
        <w:tabs>
          <w:tab w:val="left" w:pos="1409"/>
        </w:tabs>
        <w:spacing w:before="139" w:after="0" w:line="240" w:lineRule="auto"/>
        <w:ind w:left="1408" w:right="0" w:hanging="361"/>
        <w:jc w:val="left"/>
        <w:rPr>
          <w:sz w:val="24"/>
        </w:rPr>
      </w:pPr>
      <w:r>
        <w:rPr>
          <w:sz w:val="24"/>
        </w:rPr>
        <w:t>M2M:</w:t>
      </w:r>
      <w:r>
        <w:rPr>
          <w:spacing w:val="-4"/>
          <w:sz w:val="24"/>
        </w:rPr>
        <w:t xml:space="preserve"> </w:t>
      </w:r>
      <w:r>
        <w:rPr>
          <w:sz w:val="24"/>
        </w:rPr>
        <w:t>Machine to</w:t>
      </w:r>
      <w:r>
        <w:rPr>
          <w:spacing w:val="-4"/>
          <w:sz w:val="24"/>
        </w:rPr>
        <w:t xml:space="preserve"> </w:t>
      </w:r>
      <w:r>
        <w:rPr>
          <w:sz w:val="24"/>
        </w:rPr>
        <w:t>Machine</w:t>
      </w:r>
    </w:p>
    <w:p>
      <w:pPr>
        <w:pStyle w:val="14"/>
        <w:numPr>
          <w:ilvl w:val="3"/>
          <w:numId w:val="1"/>
        </w:numPr>
        <w:tabs>
          <w:tab w:val="left" w:pos="1409"/>
        </w:tabs>
        <w:spacing w:before="137" w:after="0" w:line="240" w:lineRule="auto"/>
        <w:ind w:left="1408" w:right="0" w:hanging="361"/>
        <w:jc w:val="left"/>
        <w:rPr>
          <w:sz w:val="24"/>
        </w:rPr>
      </w:pPr>
      <w:r>
        <w:rPr>
          <w:sz w:val="24"/>
        </w:rPr>
        <w:t>IAC:</w:t>
      </w:r>
      <w:r>
        <w:rPr>
          <w:spacing w:val="-4"/>
          <w:sz w:val="24"/>
        </w:rPr>
        <w:t xml:space="preserve"> </w:t>
      </w:r>
      <w:r>
        <w:rPr>
          <w:sz w:val="24"/>
        </w:rPr>
        <w:t>Infrastructure</w:t>
      </w:r>
      <w:r>
        <w:rPr>
          <w:spacing w:val="-7"/>
          <w:sz w:val="24"/>
        </w:rPr>
        <w:t xml:space="preserve"> </w:t>
      </w:r>
      <w:r>
        <w:rPr>
          <w:sz w:val="24"/>
        </w:rPr>
        <w:t>as</w:t>
      </w:r>
      <w:r>
        <w:rPr>
          <w:spacing w:val="-6"/>
          <w:sz w:val="24"/>
        </w:rPr>
        <w:t xml:space="preserve"> </w:t>
      </w:r>
      <w:r>
        <w:rPr>
          <w:sz w:val="24"/>
        </w:rPr>
        <w:t>Code</w:t>
      </w:r>
    </w:p>
    <w:p>
      <w:pPr>
        <w:pStyle w:val="14"/>
        <w:numPr>
          <w:ilvl w:val="3"/>
          <w:numId w:val="1"/>
        </w:numPr>
        <w:tabs>
          <w:tab w:val="left" w:pos="1409"/>
        </w:tabs>
        <w:spacing w:before="139" w:after="0" w:line="240" w:lineRule="auto"/>
        <w:ind w:left="1408" w:right="0" w:hanging="361"/>
        <w:jc w:val="left"/>
        <w:rPr>
          <w:sz w:val="24"/>
        </w:rPr>
      </w:pPr>
      <w:r>
        <w:rPr>
          <w:sz w:val="24"/>
        </w:rPr>
        <w:t>MAC:</w:t>
      </w:r>
      <w:r>
        <w:rPr>
          <w:spacing w:val="-4"/>
          <w:sz w:val="24"/>
        </w:rPr>
        <w:t xml:space="preserve"> </w:t>
      </w:r>
      <w:r>
        <w:rPr>
          <w:sz w:val="24"/>
        </w:rPr>
        <w:t>Media</w:t>
      </w:r>
      <w:r>
        <w:rPr>
          <w:spacing w:val="-2"/>
          <w:sz w:val="24"/>
        </w:rPr>
        <w:t xml:space="preserve"> </w:t>
      </w:r>
      <w:r>
        <w:rPr>
          <w:sz w:val="24"/>
        </w:rPr>
        <w:t>Access</w:t>
      </w:r>
      <w:r>
        <w:rPr>
          <w:spacing w:val="-1"/>
          <w:sz w:val="24"/>
        </w:rPr>
        <w:t xml:space="preserve"> </w:t>
      </w:r>
      <w:r>
        <w:rPr>
          <w:sz w:val="24"/>
        </w:rPr>
        <w:t>Control</w:t>
      </w:r>
    </w:p>
    <w:p>
      <w:pPr>
        <w:spacing w:after="0" w:line="240" w:lineRule="auto"/>
        <w:jc w:val="left"/>
        <w:rPr>
          <w:sz w:val="24"/>
        </w:rPr>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3"/>
        <w:spacing w:before="8"/>
        <w:ind w:left="712"/>
      </w:pPr>
      <w:r>
        <w:t>CHAPTER</w:t>
      </w:r>
      <w:r>
        <w:rPr>
          <w:spacing w:val="3"/>
        </w:rPr>
        <w:t xml:space="preserve"> </w:t>
      </w:r>
      <w:r>
        <w:t>1</w:t>
      </w:r>
    </w:p>
    <w:p>
      <w:pPr>
        <w:pStyle w:val="8"/>
        <w:rPr>
          <w:b/>
          <w:sz w:val="34"/>
        </w:rPr>
      </w:pPr>
    </w:p>
    <w:p>
      <w:pPr>
        <w:pStyle w:val="8"/>
        <w:rPr>
          <w:b/>
          <w:sz w:val="34"/>
        </w:rPr>
      </w:pPr>
    </w:p>
    <w:p>
      <w:pPr>
        <w:pStyle w:val="14"/>
        <w:numPr>
          <w:ilvl w:val="1"/>
          <w:numId w:val="2"/>
        </w:numPr>
        <w:tabs>
          <w:tab w:val="left" w:pos="1253"/>
        </w:tabs>
        <w:spacing w:before="237" w:after="0" w:line="240" w:lineRule="auto"/>
        <w:ind w:left="1225" w:leftChars="0" w:right="0" w:hanging="565" w:firstLineChars="0"/>
        <w:jc w:val="left"/>
        <w:rPr>
          <w:b/>
          <w:sz w:val="32"/>
        </w:rPr>
      </w:pPr>
      <w:bookmarkStart w:id="4" w:name="1.1  Introduction"/>
      <w:bookmarkEnd w:id="4"/>
      <w:bookmarkStart w:id="5" w:name="1.1  Introduction"/>
      <w:bookmarkEnd w:id="5"/>
      <w:r>
        <w:rPr>
          <w:b/>
          <w:sz w:val="32"/>
        </w:rPr>
        <w:t>Introduction</w:t>
      </w:r>
      <w:r>
        <w:rPr>
          <w:rFonts w:hint="default"/>
          <w:b/>
          <w:sz w:val="32"/>
          <w:lang w:val="en-US"/>
        </w:rPr>
        <w:t xml:space="preserve"> </w:t>
      </w:r>
    </w:p>
    <w:p>
      <w:pPr>
        <w:pStyle w:val="8"/>
        <w:rPr>
          <w:b/>
          <w:sz w:val="40"/>
        </w:rPr>
      </w:pPr>
      <w:r>
        <w:br w:type="column"/>
      </w:r>
    </w:p>
    <w:p>
      <w:pPr>
        <w:pStyle w:val="2"/>
        <w:spacing w:before="284"/>
        <w:ind w:left="688"/>
      </w:pPr>
      <w:r>
        <w:t>Preamble</w:t>
      </w:r>
    </w:p>
    <w:p>
      <w:pPr>
        <w:spacing w:after="0"/>
        <w:sectPr>
          <w:headerReference r:id="rId7" w:type="default"/>
          <w:footerReference r:id="rId8" w:type="default"/>
          <w:pgSz w:w="11910" w:h="16840"/>
          <w:pgMar w:top="980" w:right="100" w:bottom="1180" w:left="480" w:header="762" w:footer="996" w:gutter="0"/>
          <w:pgBorders>
            <w:top w:val="none" w:sz="0" w:space="0"/>
            <w:left w:val="none" w:sz="0" w:space="0"/>
            <w:bottom w:val="none" w:sz="0" w:space="0"/>
            <w:right w:val="none" w:sz="0" w:space="0"/>
          </w:pgBorders>
          <w:pgNumType w:start="1"/>
          <w:cols w:equalWidth="0" w:num="2">
            <w:col w:w="3035" w:space="824"/>
            <w:col w:w="7471"/>
          </w:cols>
        </w:sectPr>
      </w:pPr>
    </w:p>
    <w:p>
      <w:pPr>
        <w:pStyle w:val="8"/>
        <w:spacing w:before="4"/>
        <w:rPr>
          <w:b/>
          <w:sz w:val="20"/>
        </w:rPr>
      </w:pPr>
    </w:p>
    <w:p>
      <w:pPr>
        <w:pStyle w:val="8"/>
        <w:spacing w:before="90" w:line="360" w:lineRule="auto"/>
        <w:ind w:left="688" w:right="1276" w:firstLine="600" w:firstLineChars="250"/>
        <w:jc w:val="both"/>
      </w:pPr>
      <w:r>
        <w:t>The care of livestock is a crucial aspect of animal husbandry. Numerous instances of livestock</w:t>
      </w:r>
      <w:r>
        <w:rPr>
          <w:spacing w:val="1"/>
        </w:rPr>
        <w:t xml:space="preserve"> </w:t>
      </w:r>
      <w:r>
        <w:t>disappearing and then being discovered dead exist. This is primarily due to handlers' ineffective</w:t>
      </w:r>
      <w:r>
        <w:rPr>
          <w:spacing w:val="1"/>
        </w:rPr>
        <w:t xml:space="preserve"> </w:t>
      </w:r>
      <w:r>
        <w:t>control</w:t>
      </w:r>
      <w:r>
        <w:rPr>
          <w:spacing w:val="-3"/>
        </w:rPr>
        <w:t xml:space="preserve"> </w:t>
      </w:r>
      <w:r>
        <w:t>of</w:t>
      </w:r>
      <w:r>
        <w:rPr>
          <w:spacing w:val="-4"/>
        </w:rPr>
        <w:t xml:space="preserve"> </w:t>
      </w:r>
      <w:r>
        <w:t>the</w:t>
      </w:r>
      <w:r>
        <w:rPr>
          <w:spacing w:val="-4"/>
        </w:rPr>
        <w:t xml:space="preserve"> </w:t>
      </w:r>
      <w:r>
        <w:t>livestock.</w:t>
      </w:r>
      <w:r>
        <w:rPr>
          <w:spacing w:val="-3"/>
        </w:rPr>
        <w:t xml:space="preserve"> </w:t>
      </w:r>
      <w:r>
        <w:t>We</w:t>
      </w:r>
      <w:r>
        <w:rPr>
          <w:spacing w:val="-4"/>
        </w:rPr>
        <w:t xml:space="preserve"> </w:t>
      </w:r>
      <w:r>
        <w:t>have</w:t>
      </w:r>
      <w:r>
        <w:rPr>
          <w:spacing w:val="-5"/>
        </w:rPr>
        <w:t xml:space="preserve"> </w:t>
      </w:r>
      <w:r>
        <w:t>developed</w:t>
      </w:r>
      <w:r>
        <w:rPr>
          <w:spacing w:val="-3"/>
        </w:rPr>
        <w:t xml:space="preserve"> </w:t>
      </w:r>
      <w:r>
        <w:t>a</w:t>
      </w:r>
      <w:r>
        <w:rPr>
          <w:spacing w:val="-4"/>
        </w:rPr>
        <w:t xml:space="preserve"> </w:t>
      </w:r>
      <w:r>
        <w:t>method</w:t>
      </w:r>
      <w:r>
        <w:rPr>
          <w:spacing w:val="-3"/>
        </w:rPr>
        <w:t xml:space="preserve"> </w:t>
      </w:r>
      <w:r>
        <w:t>to</w:t>
      </w:r>
      <w:r>
        <w:rPr>
          <w:spacing w:val="-3"/>
        </w:rPr>
        <w:t xml:space="preserve"> </w:t>
      </w:r>
      <w:r>
        <w:t>address</w:t>
      </w:r>
      <w:r>
        <w:rPr>
          <w:spacing w:val="1"/>
        </w:rPr>
        <w:t xml:space="preserve"> </w:t>
      </w:r>
      <w:r>
        <w:t>this</w:t>
      </w:r>
      <w:r>
        <w:rPr>
          <w:spacing w:val="-3"/>
        </w:rPr>
        <w:t xml:space="preserve"> </w:t>
      </w:r>
      <w:r>
        <w:t>issue</w:t>
      </w:r>
      <w:r>
        <w:rPr>
          <w:spacing w:val="-4"/>
        </w:rPr>
        <w:t xml:space="preserve"> </w:t>
      </w:r>
      <w:r>
        <w:t>using</w:t>
      </w:r>
      <w:r>
        <w:rPr>
          <w:spacing w:val="-5"/>
        </w:rPr>
        <w:t xml:space="preserve"> </w:t>
      </w:r>
      <w:r>
        <w:t>the</w:t>
      </w:r>
      <w:r>
        <w:rPr>
          <w:spacing w:val="-4"/>
        </w:rPr>
        <w:t xml:space="preserve"> </w:t>
      </w:r>
      <w:r>
        <w:t>RaspberryPi,</w:t>
      </w:r>
      <w:r>
        <w:rPr>
          <w:spacing w:val="-58"/>
        </w:rPr>
        <w:t xml:space="preserve"> </w:t>
      </w:r>
      <w:r>
        <w:t>BLE Beacons, and AWS IoT core. The cattle are tracked using this BLE beacon. Mostly, this</w:t>
      </w:r>
      <w:r>
        <w:rPr>
          <w:spacing w:val="1"/>
        </w:rPr>
        <w:t xml:space="preserve"> </w:t>
      </w:r>
      <w:r>
        <w:t>solution</w:t>
      </w:r>
      <w:r>
        <w:rPr>
          <w:spacing w:val="1"/>
        </w:rPr>
        <w:t xml:space="preserve"> </w:t>
      </w:r>
      <w:r>
        <w:t>is</w:t>
      </w:r>
      <w:r>
        <w:rPr>
          <w:spacing w:val="1"/>
        </w:rPr>
        <w:t xml:space="preserve"> </w:t>
      </w:r>
      <w:r>
        <w:t>designed</w:t>
      </w:r>
      <w:r>
        <w:rPr>
          <w:spacing w:val="1"/>
        </w:rPr>
        <w:t xml:space="preserve"> </w:t>
      </w:r>
      <w:r>
        <w:t>based</w:t>
      </w:r>
      <w:r>
        <w:rPr>
          <w:spacing w:val="1"/>
        </w:rPr>
        <w:t xml:space="preserve"> </w:t>
      </w:r>
      <w:r>
        <w:t>on</w:t>
      </w:r>
      <w:r>
        <w:rPr>
          <w:spacing w:val="1"/>
        </w:rPr>
        <w:t xml:space="preserve"> </w:t>
      </w:r>
      <w:r>
        <w:t>radio</w:t>
      </w:r>
      <w:r>
        <w:rPr>
          <w:spacing w:val="1"/>
        </w:rPr>
        <w:t xml:space="preserve"> </w:t>
      </w:r>
      <w:r>
        <w:t>signal</w:t>
      </w:r>
      <w:r>
        <w:rPr>
          <w:spacing w:val="1"/>
        </w:rPr>
        <w:t xml:space="preserve"> </w:t>
      </w:r>
      <w:r>
        <w:t>technologies</w:t>
      </w:r>
      <w:r>
        <w:rPr>
          <w:spacing w:val="1"/>
        </w:rPr>
        <w:t xml:space="preserve"> </w:t>
      </w:r>
      <w:r>
        <w:t>such</w:t>
      </w:r>
      <w:r>
        <w:rPr>
          <w:spacing w:val="1"/>
        </w:rPr>
        <w:t xml:space="preserve"> </w:t>
      </w:r>
      <w:r>
        <w:t>as</w:t>
      </w:r>
      <w:r>
        <w:rPr>
          <w:spacing w:val="1"/>
        </w:rPr>
        <w:t xml:space="preserve"> </w:t>
      </w:r>
      <w:r>
        <w:rPr>
          <w:highlight w:val="none"/>
        </w:rPr>
        <w:t>WIFI,</w:t>
      </w:r>
      <w:r>
        <w:rPr>
          <w:spacing w:val="1"/>
          <w:highlight w:val="none"/>
        </w:rPr>
        <w:t xml:space="preserve"> </w:t>
      </w:r>
      <w:r>
        <w:rPr>
          <w:highlight w:val="none"/>
        </w:rPr>
        <w:t>and</w:t>
      </w:r>
      <w:r>
        <w:rPr>
          <w:spacing w:val="1"/>
          <w:highlight w:val="none"/>
        </w:rPr>
        <w:t xml:space="preserve"> </w:t>
      </w:r>
      <w:r>
        <w:rPr>
          <w:highlight w:val="none"/>
        </w:rPr>
        <w:t>RFID</w:t>
      </w:r>
      <w:r>
        <w:t>.</w:t>
      </w:r>
      <w:r>
        <w:rPr>
          <w:spacing w:val="1"/>
        </w:rPr>
        <w:t xml:space="preserve"> </w:t>
      </w:r>
      <w:r>
        <w:t>Recently, BLE has become the centre of interest for positioning methods due to its low power</w:t>
      </w:r>
      <w:r>
        <w:rPr>
          <w:spacing w:val="1"/>
        </w:rPr>
        <w:t xml:space="preserve"> </w:t>
      </w:r>
      <w:r>
        <w:t xml:space="preserve">consumption, cost effective, and deployment flexibility. </w:t>
      </w:r>
    </w:p>
    <w:p>
      <w:pPr>
        <w:pStyle w:val="8"/>
        <w:spacing w:before="90" w:line="360" w:lineRule="auto"/>
        <w:ind w:left="688" w:right="1276" w:firstLine="600" w:firstLineChars="250"/>
        <w:jc w:val="both"/>
      </w:pPr>
      <w:r>
        <w:t>The RSSI technology is mostly used by</w:t>
      </w:r>
      <w:r>
        <w:rPr>
          <w:spacing w:val="1"/>
        </w:rPr>
        <w:t xml:space="preserve"> </w:t>
      </w:r>
      <w:r>
        <w:t>BLE for livestock tracking. It measures the RSSI level of signals sent by fixed BLE beacons in</w:t>
      </w:r>
      <w:r>
        <w:rPr>
          <w:spacing w:val="1"/>
        </w:rPr>
        <w:t xml:space="preserve"> </w:t>
      </w:r>
      <w:r>
        <w:t>order to calculate the distance between each of them and a mobile device that has to be found.</w:t>
      </w:r>
      <w:r>
        <w:rPr>
          <w:spacing w:val="1"/>
        </w:rPr>
        <w:t xml:space="preserve"> </w:t>
      </w:r>
      <w:r>
        <w:t>Several</w:t>
      </w:r>
      <w:r>
        <w:rPr>
          <w:spacing w:val="1"/>
        </w:rPr>
        <w:t xml:space="preserve"> </w:t>
      </w:r>
      <w:r>
        <w:t>RSSI-based</w:t>
      </w:r>
      <w:r>
        <w:rPr>
          <w:spacing w:val="1"/>
        </w:rPr>
        <w:t xml:space="preserve"> </w:t>
      </w:r>
      <w:r>
        <w:t>positioning methods</w:t>
      </w:r>
      <w:r>
        <w:rPr>
          <w:spacing w:val="1"/>
        </w:rPr>
        <w:t xml:space="preserve"> </w:t>
      </w:r>
      <w:r>
        <w:t>have</w:t>
      </w:r>
      <w:r>
        <w:rPr>
          <w:spacing w:val="1"/>
        </w:rPr>
        <w:t xml:space="preserve"> </w:t>
      </w:r>
      <w:r>
        <w:t>been</w:t>
      </w:r>
      <w:r>
        <w:rPr>
          <w:spacing w:val="1"/>
        </w:rPr>
        <w:t xml:space="preserve"> </w:t>
      </w:r>
      <w:r>
        <w:t>presented</w:t>
      </w:r>
      <w:r>
        <w:rPr>
          <w:spacing w:val="1"/>
        </w:rPr>
        <w:t xml:space="preserve"> </w:t>
      </w:r>
      <w:r>
        <w:t>in</w:t>
      </w:r>
      <w:r>
        <w:rPr>
          <w:spacing w:val="1"/>
        </w:rPr>
        <w:t xml:space="preserve"> </w:t>
      </w:r>
      <w:r>
        <w:t>the</w:t>
      </w:r>
      <w:r>
        <w:rPr>
          <w:spacing w:val="1"/>
        </w:rPr>
        <w:t xml:space="preserve"> </w:t>
      </w:r>
      <w:r>
        <w:t>literature.</w:t>
      </w:r>
      <w:r>
        <w:rPr>
          <w:spacing w:val="1"/>
        </w:rPr>
        <w:t xml:space="preserve"> </w:t>
      </w:r>
      <w:r>
        <w:t>Using</w:t>
      </w:r>
      <w:r>
        <w:rPr>
          <w:spacing w:val="1"/>
        </w:rPr>
        <w:t xml:space="preserve"> </w:t>
      </w:r>
      <w:r>
        <w:t>these</w:t>
      </w:r>
      <w:r>
        <w:rPr>
          <w:spacing w:val="1"/>
        </w:rPr>
        <w:t xml:space="preserve"> </w:t>
      </w:r>
      <w:r>
        <w:t>procedures, an accurate distance is determined in a laboratory setting utilising a precise signal</w:t>
      </w:r>
      <w:r>
        <w:rPr>
          <w:spacing w:val="1"/>
        </w:rPr>
        <w:t xml:space="preserve"> </w:t>
      </w:r>
      <w:r>
        <w:t>measurement.</w:t>
      </w:r>
      <w:r>
        <w:rPr>
          <w:spacing w:val="1"/>
        </w:rPr>
        <w:t xml:space="preserve"> </w:t>
      </w:r>
      <w:r>
        <w:t>In</w:t>
      </w:r>
      <w:r>
        <w:rPr>
          <w:spacing w:val="1"/>
        </w:rPr>
        <w:t xml:space="preserve"> </w:t>
      </w:r>
      <w:r>
        <w:t>fact,</w:t>
      </w:r>
      <w:r>
        <w:rPr>
          <w:spacing w:val="1"/>
        </w:rPr>
        <w:t xml:space="preserve"> </w:t>
      </w:r>
      <w:r>
        <w:t>this</w:t>
      </w:r>
      <w:r>
        <w:rPr>
          <w:spacing w:val="1"/>
        </w:rPr>
        <w:t xml:space="preserve"> </w:t>
      </w:r>
      <w:r>
        <w:t>technique</w:t>
      </w:r>
      <w:r>
        <w:rPr>
          <w:spacing w:val="1"/>
        </w:rPr>
        <w:t xml:space="preserve"> </w:t>
      </w:r>
      <w:r>
        <w:t>uses</w:t>
      </w:r>
      <w:r>
        <w:rPr>
          <w:spacing w:val="1"/>
        </w:rPr>
        <w:t xml:space="preserve"> </w:t>
      </w:r>
      <w:r>
        <w:t>a</w:t>
      </w:r>
      <w:r>
        <w:rPr>
          <w:spacing w:val="1"/>
        </w:rPr>
        <w:t xml:space="preserve"> </w:t>
      </w:r>
      <w:r>
        <w:t>radio</w:t>
      </w:r>
      <w:r>
        <w:rPr>
          <w:spacing w:val="1"/>
        </w:rPr>
        <w:t xml:space="preserve"> </w:t>
      </w:r>
      <w:r>
        <w:t>propagation</w:t>
      </w:r>
      <w:r>
        <w:rPr>
          <w:spacing w:val="1"/>
        </w:rPr>
        <w:t xml:space="preserve"> </w:t>
      </w:r>
      <w:r>
        <w:t>model</w:t>
      </w:r>
      <w:r>
        <w:rPr>
          <w:spacing w:val="1"/>
        </w:rPr>
        <w:t xml:space="preserve"> </w:t>
      </w:r>
      <w:r>
        <w:t>for</w:t>
      </w:r>
      <w:r>
        <w:rPr>
          <w:spacing w:val="1"/>
        </w:rPr>
        <w:t xml:space="preserve"> </w:t>
      </w:r>
      <w:r>
        <w:t>linking</w:t>
      </w:r>
      <w:r>
        <w:rPr>
          <w:spacing w:val="1"/>
        </w:rPr>
        <w:t xml:space="preserve"> </w:t>
      </w:r>
      <w:r>
        <w:t>RSSI</w:t>
      </w:r>
      <w:r>
        <w:rPr>
          <w:spacing w:val="1"/>
        </w:rPr>
        <w:t xml:space="preserve"> </w:t>
      </w:r>
      <w:r>
        <w:t>measurement to the position of the mobile device. It requires precise description of the radio</w:t>
      </w:r>
      <w:r>
        <w:rPr>
          <w:spacing w:val="1"/>
        </w:rPr>
        <w:t xml:space="preserve"> </w:t>
      </w:r>
      <w:r>
        <w:t>propagation environment which is difficult to predict. In addition, BLE signal propagation is</w:t>
      </w:r>
      <w:r>
        <w:rPr>
          <w:spacing w:val="1"/>
        </w:rPr>
        <w:t xml:space="preserve"> </w:t>
      </w:r>
      <w:r>
        <w:t>highly influenced by interference and obstacle on the environment. In this project, we present</w:t>
      </w:r>
      <w:r>
        <w:rPr>
          <w:rFonts w:hint="default"/>
          <w:lang w:val="en-US"/>
        </w:rPr>
        <w:t xml:space="preserve"> </w:t>
      </w:r>
      <w:r>
        <w:t>our</w:t>
      </w:r>
      <w:r>
        <w:rPr>
          <w:spacing w:val="1"/>
        </w:rPr>
        <w:t xml:space="preserve"> </w:t>
      </w:r>
      <w:r>
        <w:t>livestock</w:t>
      </w:r>
      <w:r>
        <w:rPr>
          <w:spacing w:val="1"/>
        </w:rPr>
        <w:t xml:space="preserve"> </w:t>
      </w:r>
      <w:r>
        <w:t>tracking</w:t>
      </w:r>
      <w:r>
        <w:rPr>
          <w:spacing w:val="1"/>
        </w:rPr>
        <w:t xml:space="preserve"> </w:t>
      </w:r>
      <w:r>
        <w:t>solution</w:t>
      </w:r>
      <w:r>
        <w:rPr>
          <w:spacing w:val="1"/>
        </w:rPr>
        <w:t xml:space="preserve"> </w:t>
      </w:r>
      <w:r>
        <w:t>which</w:t>
      </w:r>
      <w:r>
        <w:rPr>
          <w:spacing w:val="1"/>
        </w:rPr>
        <w:t xml:space="preserve"> </w:t>
      </w:r>
      <w:r>
        <w:t>combines</w:t>
      </w:r>
      <w:r>
        <w:rPr>
          <w:spacing w:val="1"/>
        </w:rPr>
        <w:t xml:space="preserve"> </w:t>
      </w:r>
      <w:r>
        <w:t>and</w:t>
      </w:r>
      <w:r>
        <w:rPr>
          <w:spacing w:val="1"/>
        </w:rPr>
        <w:t xml:space="preserve"> </w:t>
      </w:r>
      <w:r>
        <w:t>analyses</w:t>
      </w:r>
      <w:r>
        <w:rPr>
          <w:spacing w:val="1"/>
        </w:rPr>
        <w:t xml:space="preserve"> </w:t>
      </w:r>
      <w:r>
        <w:t>the</w:t>
      </w:r>
      <w:r>
        <w:rPr>
          <w:spacing w:val="1"/>
        </w:rPr>
        <w:t xml:space="preserve"> </w:t>
      </w:r>
      <w:r>
        <w:t>most</w:t>
      </w:r>
      <w:r>
        <w:rPr>
          <w:spacing w:val="1"/>
        </w:rPr>
        <w:t xml:space="preserve"> </w:t>
      </w:r>
      <w:r>
        <w:t>accurate</w:t>
      </w:r>
      <w:r>
        <w:rPr>
          <w:spacing w:val="1"/>
        </w:rPr>
        <w:t xml:space="preserve"> </w:t>
      </w:r>
      <w:r>
        <w:t>and</w:t>
      </w:r>
      <w:r>
        <w:rPr>
          <w:spacing w:val="1"/>
        </w:rPr>
        <w:t xml:space="preserve"> </w:t>
      </w:r>
      <w:r>
        <w:t>relevant</w:t>
      </w:r>
      <w:r>
        <w:rPr>
          <w:spacing w:val="1"/>
        </w:rPr>
        <w:t xml:space="preserve"> </w:t>
      </w:r>
      <w:r>
        <w:t>techniques in the literature based on RSSI measurement.MQTT is a data transmission protocol</w:t>
      </w:r>
      <w:r>
        <w:rPr>
          <w:spacing w:val="1"/>
        </w:rPr>
        <w:t xml:space="preserve"> </w:t>
      </w:r>
      <w:r>
        <w:t>that is widely used in Internet of Things designs that are based on TCP/IP. Because</w:t>
      </w:r>
      <w:r>
        <w:rPr>
          <w:spacing w:val="60"/>
        </w:rPr>
        <w:t xml:space="preserve"> </w:t>
      </w:r>
      <w:r>
        <w:t>of its</w:t>
      </w:r>
      <w:r>
        <w:rPr>
          <w:spacing w:val="1"/>
        </w:rPr>
        <w:t xml:space="preserve"> </w:t>
      </w:r>
      <w:r>
        <w:t>minimal</w:t>
      </w:r>
      <w:r>
        <w:rPr>
          <w:spacing w:val="12"/>
        </w:rPr>
        <w:t xml:space="preserve"> </w:t>
      </w:r>
      <w:r>
        <w:t>bandwidth</w:t>
      </w:r>
      <w:r>
        <w:rPr>
          <w:spacing w:val="17"/>
        </w:rPr>
        <w:t xml:space="preserve"> </w:t>
      </w:r>
      <w:r>
        <w:t>consumption</w:t>
      </w:r>
      <w:r>
        <w:rPr>
          <w:spacing w:val="12"/>
        </w:rPr>
        <w:t xml:space="preserve"> </w:t>
      </w:r>
      <w:r>
        <w:t>and</w:t>
      </w:r>
      <w:r>
        <w:rPr>
          <w:spacing w:val="18"/>
        </w:rPr>
        <w:t xml:space="preserve"> </w:t>
      </w:r>
      <w:r>
        <w:t>suitability</w:t>
      </w:r>
      <w:r>
        <w:rPr>
          <w:spacing w:val="14"/>
        </w:rPr>
        <w:t xml:space="preserve"> </w:t>
      </w:r>
      <w:r>
        <w:t>for</w:t>
      </w:r>
      <w:r>
        <w:rPr>
          <w:spacing w:val="14"/>
        </w:rPr>
        <w:t xml:space="preserve"> </w:t>
      </w:r>
      <w:r>
        <w:t>adoption</w:t>
      </w:r>
      <w:r>
        <w:rPr>
          <w:spacing w:val="17"/>
        </w:rPr>
        <w:t xml:space="preserve"> </w:t>
      </w:r>
      <w:r>
        <w:t>by</w:t>
      </w:r>
      <w:r>
        <w:rPr>
          <w:spacing w:val="14"/>
        </w:rPr>
        <w:t xml:space="preserve"> </w:t>
      </w:r>
      <w:r>
        <w:t>devices</w:t>
      </w:r>
      <w:r>
        <w:rPr>
          <w:spacing w:val="18"/>
        </w:rPr>
        <w:t xml:space="preserve"> </w:t>
      </w:r>
      <w:r>
        <w:t>with</w:t>
      </w:r>
      <w:r>
        <w:rPr>
          <w:spacing w:val="14"/>
        </w:rPr>
        <w:t xml:space="preserve"> </w:t>
      </w:r>
      <w:r>
        <w:t>limited</w:t>
      </w:r>
      <w:r>
        <w:rPr>
          <w:spacing w:val="14"/>
        </w:rPr>
        <w:t xml:space="preserve"> </w:t>
      </w:r>
      <w:r>
        <w:t>resources,</w:t>
      </w:r>
      <w:r>
        <w:rPr>
          <w:spacing w:val="-57"/>
        </w:rPr>
        <w:t xml:space="preserve"> </w:t>
      </w:r>
      <w:r>
        <w:t xml:space="preserve">it is preferable to other protocols such as HTTP. </w:t>
      </w:r>
    </w:p>
    <w:p>
      <w:pPr>
        <w:pStyle w:val="8"/>
        <w:spacing w:before="90" w:line="360" w:lineRule="auto"/>
        <w:ind w:left="688" w:right="1276" w:firstLine="600" w:firstLineChars="250"/>
        <w:jc w:val="both"/>
      </w:pPr>
      <w:r>
        <w:t>It employs a publish-subscribe paradigm (also</w:t>
      </w:r>
      <w:r>
        <w:rPr>
          <w:spacing w:val="1"/>
        </w:rPr>
        <w:t xml:space="preserve"> </w:t>
      </w:r>
      <w:r>
        <w:t>known</w:t>
      </w:r>
      <w:r>
        <w:rPr>
          <w:spacing w:val="17"/>
        </w:rPr>
        <w:t xml:space="preserve"> </w:t>
      </w:r>
      <w:r>
        <w:t>as</w:t>
      </w:r>
      <w:r>
        <w:rPr>
          <w:spacing w:val="19"/>
        </w:rPr>
        <w:t xml:space="preserve"> </w:t>
      </w:r>
      <w:r>
        <w:t>pub-sub)</w:t>
      </w:r>
      <w:r>
        <w:rPr>
          <w:spacing w:val="16"/>
        </w:rPr>
        <w:t xml:space="preserve"> </w:t>
      </w:r>
      <w:r>
        <w:t>with</w:t>
      </w:r>
      <w:r>
        <w:rPr>
          <w:spacing w:val="17"/>
        </w:rPr>
        <w:t xml:space="preserve"> </w:t>
      </w:r>
      <w:r>
        <w:t>three</w:t>
      </w:r>
      <w:r>
        <w:rPr>
          <w:spacing w:val="21"/>
        </w:rPr>
        <w:t xml:space="preserve"> </w:t>
      </w:r>
      <w:r>
        <w:t>entities:</w:t>
      </w:r>
      <w:r>
        <w:rPr>
          <w:spacing w:val="15"/>
        </w:rPr>
        <w:t xml:space="preserve"> </w:t>
      </w:r>
      <w:r>
        <w:t>publisher,</w:t>
      </w:r>
      <w:r>
        <w:rPr>
          <w:spacing w:val="19"/>
        </w:rPr>
        <w:t xml:space="preserve"> </w:t>
      </w:r>
      <w:r>
        <w:t>subscriber,</w:t>
      </w:r>
      <w:r>
        <w:rPr>
          <w:spacing w:val="20"/>
        </w:rPr>
        <w:t xml:space="preserve"> </w:t>
      </w:r>
      <w:r>
        <w:t>and</w:t>
      </w:r>
      <w:r>
        <w:rPr>
          <w:spacing w:val="17"/>
        </w:rPr>
        <w:t xml:space="preserve"> </w:t>
      </w:r>
      <w:r>
        <w:t>broker.</w:t>
      </w:r>
      <w:r>
        <w:rPr>
          <w:spacing w:val="22"/>
        </w:rPr>
        <w:t xml:space="preserve"> </w:t>
      </w:r>
      <w:r>
        <w:t>The</w:t>
      </w:r>
      <w:r>
        <w:rPr>
          <w:spacing w:val="16"/>
        </w:rPr>
        <w:t xml:space="preserve"> </w:t>
      </w:r>
      <w:r>
        <w:t>former</w:t>
      </w:r>
      <w:r>
        <w:rPr>
          <w:spacing w:val="21"/>
        </w:rPr>
        <w:t xml:space="preserve"> </w:t>
      </w:r>
      <w:r>
        <w:t>is</w:t>
      </w:r>
      <w:r>
        <w:rPr>
          <w:spacing w:val="17"/>
        </w:rPr>
        <w:t xml:space="preserve"> </w:t>
      </w:r>
      <w:r>
        <w:t>capable</w:t>
      </w:r>
      <w:r>
        <w:rPr>
          <w:spacing w:val="-58"/>
        </w:rPr>
        <w:t xml:space="preserve"> </w:t>
      </w:r>
      <w:r>
        <w:t>of sending messages on a certain topic. Those communications are received by the broker, who</w:t>
      </w:r>
      <w:r>
        <w:rPr>
          <w:spacing w:val="1"/>
        </w:rPr>
        <w:t xml:space="preserve"> </w:t>
      </w:r>
      <w:r>
        <w:t>passes them to clients registered to the same subject, known as subscribers. The idea of usingthe</w:t>
      </w:r>
      <w:r>
        <w:rPr>
          <w:spacing w:val="1"/>
        </w:rPr>
        <w:t xml:space="preserve"> </w:t>
      </w:r>
      <w:r>
        <w:t>MQTT protocol to control an BLE localization system, is quite innovative. AWS IoT Corelets</w:t>
      </w:r>
      <w:r>
        <w:rPr>
          <w:spacing w:val="1"/>
        </w:rPr>
        <w:t xml:space="preserve"> </w:t>
      </w:r>
      <w:r>
        <w:t>you connect billions of IoT devices and route trillions of messages to AWS services without</w:t>
      </w:r>
      <w:r>
        <w:rPr>
          <w:spacing w:val="1"/>
        </w:rPr>
        <w:t xml:space="preserve"> </w:t>
      </w:r>
      <w:r>
        <w:t>managing infrastructure. Connect, manage, and scale device fleets easily and reliably without</w:t>
      </w:r>
      <w:r>
        <w:rPr>
          <w:spacing w:val="1"/>
        </w:rPr>
        <w:t xml:space="preserve"> </w:t>
      </w:r>
      <w:r>
        <w:t>provisioning or managing servers. One can choose preferred communication protocol, including</w:t>
      </w:r>
      <w:r>
        <w:rPr>
          <w:spacing w:val="1"/>
        </w:rPr>
        <w:t xml:space="preserve"> </w:t>
      </w:r>
      <w:r>
        <w:t>MQTT,</w:t>
      </w:r>
      <w:r>
        <w:rPr>
          <w:spacing w:val="-1"/>
        </w:rPr>
        <w:t xml:space="preserve"> </w:t>
      </w:r>
      <w:r>
        <w:t>HTTPS, MQTT</w:t>
      </w:r>
      <w:r>
        <w:rPr>
          <w:spacing w:val="-1"/>
        </w:rPr>
        <w:t xml:space="preserve"> </w:t>
      </w:r>
      <w:r>
        <w:t>over</w:t>
      </w:r>
      <w:r>
        <w:rPr>
          <w:spacing w:val="-1"/>
        </w:rPr>
        <w:t xml:space="preserve"> </w:t>
      </w:r>
      <w:r>
        <w:t>WSS, and</w:t>
      </w:r>
      <w:r>
        <w:rPr>
          <w:spacing w:val="1"/>
        </w:rPr>
        <w:t xml:space="preserve"> </w:t>
      </w:r>
      <w:r>
        <w:t>LoRaWAN.</w:t>
      </w:r>
    </w:p>
    <w:p>
      <w:pPr>
        <w:spacing w:after="0" w:line="360" w:lineRule="auto"/>
        <w:jc w:val="both"/>
        <w:sectPr>
          <w:type w:val="continuous"/>
          <w:pgSz w:w="11910" w:h="16840"/>
          <w:pgMar w:top="600" w:right="100" w:bottom="280" w:left="480" w:header="720" w:footer="720" w:gutter="0"/>
          <w:pgBorders>
            <w:top w:val="none" w:sz="0" w:space="0"/>
            <w:left w:val="none" w:sz="0" w:space="0"/>
            <w:bottom w:val="none" w:sz="0" w:space="0"/>
            <w:right w:val="none" w:sz="0" w:space="0"/>
          </w:pgBorders>
          <w:cols w:space="720" w:num="1"/>
        </w:sectPr>
      </w:pPr>
    </w:p>
    <w:p>
      <w:pPr>
        <w:pStyle w:val="8"/>
        <w:spacing w:before="11"/>
        <w:rPr>
          <w:sz w:val="13"/>
        </w:rPr>
      </w:pPr>
    </w:p>
    <w:p>
      <w:pPr>
        <w:pStyle w:val="3"/>
        <w:numPr>
          <w:ilvl w:val="1"/>
          <w:numId w:val="2"/>
        </w:numPr>
        <w:tabs>
          <w:tab w:val="left" w:pos="1270"/>
        </w:tabs>
        <w:spacing w:before="85" w:after="0" w:line="240" w:lineRule="auto"/>
        <w:ind w:left="1242" w:leftChars="0" w:right="0" w:hanging="562" w:firstLineChars="0"/>
        <w:jc w:val="both"/>
      </w:pPr>
      <w:bookmarkStart w:id="6" w:name="1.2  Literature Survey"/>
      <w:bookmarkEnd w:id="6"/>
      <w:bookmarkStart w:id="7" w:name="1.2  Literature Survey"/>
      <w:bookmarkEnd w:id="7"/>
      <w:r>
        <w:t>Literature</w:t>
      </w:r>
      <w:r>
        <w:rPr>
          <w:spacing w:val="-7"/>
        </w:rPr>
        <w:t xml:space="preserve"> </w:t>
      </w:r>
      <w:r>
        <w:t>Survey</w:t>
      </w:r>
    </w:p>
    <w:p>
      <w:pPr>
        <w:pStyle w:val="8"/>
        <w:spacing w:before="9"/>
        <w:rPr>
          <w:b/>
          <w:sz w:val="29"/>
        </w:rPr>
      </w:pPr>
    </w:p>
    <w:p>
      <w:pPr>
        <w:pStyle w:val="14"/>
        <w:numPr>
          <w:ilvl w:val="2"/>
          <w:numId w:val="3"/>
        </w:numPr>
        <w:tabs>
          <w:tab w:val="left" w:pos="1428"/>
        </w:tabs>
        <w:spacing w:before="0" w:after="0" w:line="338" w:lineRule="auto"/>
        <w:ind w:left="688" w:right="1283" w:firstLine="0"/>
        <w:jc w:val="both"/>
        <w:rPr>
          <w:sz w:val="32"/>
        </w:rPr>
      </w:pPr>
      <w:r>
        <w:rPr>
          <w:b/>
          <w:sz w:val="28"/>
        </w:rPr>
        <w:t>Exploring the Suitability of BLE Beacons to Track Poacher Vehicles in</w:t>
      </w:r>
      <w:r>
        <w:rPr>
          <w:b/>
          <w:spacing w:val="1"/>
          <w:sz w:val="28"/>
        </w:rPr>
        <w:t xml:space="preserve"> </w:t>
      </w:r>
      <w:r>
        <w:rPr>
          <w:b/>
          <w:sz w:val="28"/>
        </w:rPr>
        <w:t>Harsh</w:t>
      </w:r>
      <w:r>
        <w:rPr>
          <w:b/>
          <w:spacing w:val="-6"/>
          <w:sz w:val="28"/>
        </w:rPr>
        <w:t xml:space="preserve"> </w:t>
      </w:r>
      <w:r>
        <w:rPr>
          <w:b/>
          <w:sz w:val="28"/>
        </w:rPr>
        <w:t>Jungle Terrains</w:t>
      </w:r>
      <w:r>
        <w:rPr>
          <w:sz w:val="28"/>
        </w:rPr>
        <w:t>,</w:t>
      </w:r>
      <w:r>
        <w:rPr>
          <w:spacing w:val="-1"/>
          <w:sz w:val="28"/>
        </w:rPr>
        <w:t xml:space="preserve"> </w:t>
      </w:r>
      <w:r>
        <w:rPr>
          <w:sz w:val="24"/>
        </w:rPr>
        <w:t>Karan</w:t>
      </w:r>
      <w:r>
        <w:rPr>
          <w:spacing w:val="-2"/>
          <w:sz w:val="24"/>
        </w:rPr>
        <w:t xml:space="preserve"> </w:t>
      </w:r>
      <w:r>
        <w:rPr>
          <w:sz w:val="24"/>
        </w:rPr>
        <w:t>Juj,</w:t>
      </w:r>
      <w:r>
        <w:rPr>
          <w:spacing w:val="-1"/>
          <w:sz w:val="24"/>
        </w:rPr>
        <w:t xml:space="preserve"> </w:t>
      </w:r>
      <w:r>
        <w:rPr>
          <w:sz w:val="24"/>
        </w:rPr>
        <w:t>Charith Perera, Cardiff University, United Kingdom.</w:t>
      </w:r>
    </w:p>
    <w:p>
      <w:pPr>
        <w:pStyle w:val="8"/>
        <w:spacing w:before="192" w:line="360" w:lineRule="auto"/>
        <w:ind w:left="688" w:right="1276"/>
        <w:jc w:val="both"/>
      </w:pPr>
      <w:r>
        <w:t>Our overall aim is focused on exploring whether we could use Bluetooth Low Energy (BLE)</w:t>
      </w:r>
      <w:r>
        <w:rPr>
          <w:spacing w:val="1"/>
        </w:rPr>
        <w:t xml:space="preserve"> </w:t>
      </w:r>
      <w:r>
        <w:t>technology to track poacher vehicles in remote and rural areas such as Sabah, in Malaysia,</w:t>
      </w:r>
      <w:r>
        <w:rPr>
          <w:spacing w:val="1"/>
        </w:rPr>
        <w:t xml:space="preserve"> </w:t>
      </w:r>
      <w:r>
        <w:t>especially deep inside the jungle terrain with little or no communication technologies exists.</w:t>
      </w:r>
      <w:r>
        <w:rPr>
          <w:spacing w:val="1"/>
        </w:rPr>
        <w:t xml:space="preserve"> </w:t>
      </w:r>
      <w:r>
        <w:t>Tracking</w:t>
      </w:r>
      <w:r>
        <w:rPr>
          <w:spacing w:val="1"/>
        </w:rPr>
        <w:t xml:space="preserve"> </w:t>
      </w:r>
      <w:r>
        <w:t>technologies</w:t>
      </w:r>
      <w:r>
        <w:rPr>
          <w:spacing w:val="1"/>
        </w:rPr>
        <w:t xml:space="preserve"> </w:t>
      </w:r>
      <w:r>
        <w:t>are</w:t>
      </w:r>
      <w:r>
        <w:rPr>
          <w:spacing w:val="1"/>
        </w:rPr>
        <w:t xml:space="preserve"> </w:t>
      </w:r>
      <w:r>
        <w:t>currently</w:t>
      </w:r>
      <w:r>
        <w:rPr>
          <w:spacing w:val="1"/>
        </w:rPr>
        <w:t xml:space="preserve"> </w:t>
      </w:r>
      <w:r>
        <w:t>limited</w:t>
      </w:r>
      <w:r>
        <w:rPr>
          <w:spacing w:val="1"/>
        </w:rPr>
        <w:t xml:space="preserve"> </w:t>
      </w:r>
      <w:r>
        <w:t>to</w:t>
      </w:r>
      <w:r>
        <w:rPr>
          <w:spacing w:val="1"/>
        </w:rPr>
        <w:t xml:space="preserve"> </w:t>
      </w:r>
      <w:r>
        <w:t>relying</w:t>
      </w:r>
      <w:r>
        <w:rPr>
          <w:spacing w:val="1"/>
        </w:rPr>
        <w:t xml:space="preserve"> </w:t>
      </w:r>
      <w:r>
        <w:t>on</w:t>
      </w:r>
      <w:r>
        <w:rPr>
          <w:spacing w:val="1"/>
        </w:rPr>
        <w:t xml:space="preserve"> </w:t>
      </w:r>
      <w:r>
        <w:t>satellites</w:t>
      </w:r>
      <w:r>
        <w:rPr>
          <w:spacing w:val="1"/>
        </w:rPr>
        <w:t xml:space="preserve"> </w:t>
      </w:r>
      <w:r>
        <w:t>or</w:t>
      </w:r>
      <w:r>
        <w:rPr>
          <w:spacing w:val="1"/>
        </w:rPr>
        <w:t xml:space="preserve"> </w:t>
      </w:r>
      <w:r>
        <w:t>cellular-towers</w:t>
      </w:r>
      <w:r>
        <w:rPr>
          <w:spacing w:val="1"/>
        </w:rPr>
        <w:t xml:space="preserve"> </w:t>
      </w:r>
      <w:r>
        <w:t>for</w:t>
      </w:r>
      <w:r>
        <w:rPr>
          <w:spacing w:val="1"/>
        </w:rPr>
        <w:t xml:space="preserve"> </w:t>
      </w:r>
      <w:r>
        <w:t>environments that do not permit access to these signals, very few viable alternatives exist. This</w:t>
      </w:r>
      <w:r>
        <w:rPr>
          <w:spacing w:val="1"/>
        </w:rPr>
        <w:t xml:space="preserve"> </w:t>
      </w:r>
      <w:r>
        <w:t>paper explores the use of BLE as a method to track vehicles. It works by mounting Bluetooth</w:t>
      </w:r>
      <w:r>
        <w:rPr>
          <w:spacing w:val="1"/>
        </w:rPr>
        <w:t xml:space="preserve"> </w:t>
      </w:r>
      <w:r>
        <w:t>beacons beside a road and placing a receiver concealed somewhere inside the vehicle. As the</w:t>
      </w:r>
      <w:r>
        <w:rPr>
          <w:spacing w:val="1"/>
        </w:rPr>
        <w:t xml:space="preserve"> </w:t>
      </w:r>
      <w:r>
        <w:t>vehicle drives past the beacon, the receiver and beacon are momentarily in range, the receiver</w:t>
      </w:r>
      <w:r>
        <w:rPr>
          <w:spacing w:val="1"/>
        </w:rPr>
        <w:t xml:space="preserve"> </w:t>
      </w:r>
      <w:r>
        <w:t>then stores a unique ID from the beacon, and when the vehicle is then in an area with GSM</w:t>
      </w:r>
      <w:r>
        <w:rPr>
          <w:spacing w:val="1"/>
        </w:rPr>
        <w:t xml:space="preserve"> </w:t>
      </w:r>
      <w:r>
        <w:t>signal, an SMS is sent containing the unique IDs of the beacons that have been detected. This</w:t>
      </w:r>
      <w:r>
        <w:rPr>
          <w:spacing w:val="1"/>
        </w:rPr>
        <w:t xml:space="preserve"> </w:t>
      </w:r>
      <w:r>
        <w:t>project is prototyped and tested in collaboration with the Danau Girang Field Centre in Sabah,</w:t>
      </w:r>
      <w:r>
        <w:rPr>
          <w:spacing w:val="1"/>
        </w:rPr>
        <w:t xml:space="preserve"> </w:t>
      </w:r>
      <w:r>
        <w:t>Malaysia. The results offer insights for how effective BLE beacons are in a tracking situation for</w:t>
      </w:r>
      <w:r>
        <w:rPr>
          <w:spacing w:val="1"/>
        </w:rPr>
        <w:t xml:space="preserve"> </w:t>
      </w:r>
      <w:r>
        <w:t>where the beacon and receiver are in range for a short period of time as well as how different</w:t>
      </w:r>
      <w:r>
        <w:rPr>
          <w:spacing w:val="1"/>
        </w:rPr>
        <w:t xml:space="preserve"> </w:t>
      </w:r>
      <w:r>
        <w:t>obstructions will affect the range and strength of the signal. It is important to note that our</w:t>
      </w:r>
      <w:r>
        <w:rPr>
          <w:spacing w:val="1"/>
        </w:rPr>
        <w:t xml:space="preserve"> </w:t>
      </w:r>
      <w:r>
        <w:t>objective is not to catch the poacher, instead to understand how they move around within jungle</w:t>
      </w:r>
      <w:r>
        <w:rPr>
          <w:spacing w:val="1"/>
        </w:rPr>
        <w:t xml:space="preserve"> </w:t>
      </w:r>
      <w:r>
        <w:t>terrain, as we can use such information to develop a comprehensive plan against poaching</w:t>
      </w:r>
      <w:r>
        <w:rPr>
          <w:spacing w:val="1"/>
        </w:rPr>
        <w:t xml:space="preserve"> </w:t>
      </w:r>
      <w:r>
        <w:t>activities.</w:t>
      </w:r>
    </w:p>
    <w:p>
      <w:pPr>
        <w:pStyle w:val="14"/>
        <w:numPr>
          <w:ilvl w:val="2"/>
          <w:numId w:val="3"/>
        </w:numPr>
        <w:tabs>
          <w:tab w:val="left" w:pos="1448"/>
        </w:tabs>
        <w:spacing w:before="161" w:after="0" w:line="360" w:lineRule="auto"/>
        <w:ind w:left="688" w:right="1278" w:firstLine="0"/>
        <w:jc w:val="both"/>
        <w:rPr>
          <w:sz w:val="28"/>
        </w:rPr>
      </w:pPr>
      <w:r>
        <w:rPr>
          <w:b/>
          <w:sz w:val="28"/>
        </w:rPr>
        <w:t>Propagation</w:t>
      </w:r>
      <w:r>
        <w:rPr>
          <w:b/>
          <w:spacing w:val="1"/>
          <w:sz w:val="28"/>
        </w:rPr>
        <w:t xml:space="preserve"> </w:t>
      </w:r>
      <w:r>
        <w:rPr>
          <w:b/>
          <w:sz w:val="28"/>
        </w:rPr>
        <w:t>Measurements</w:t>
      </w:r>
      <w:r>
        <w:rPr>
          <w:b/>
          <w:spacing w:val="1"/>
          <w:sz w:val="28"/>
        </w:rPr>
        <w:t xml:space="preserve"> </w:t>
      </w:r>
      <w:r>
        <w:rPr>
          <w:b/>
          <w:sz w:val="28"/>
        </w:rPr>
        <w:t>and</w:t>
      </w:r>
      <w:r>
        <w:rPr>
          <w:b/>
          <w:spacing w:val="1"/>
          <w:sz w:val="28"/>
        </w:rPr>
        <w:t xml:space="preserve"> </w:t>
      </w:r>
      <w:r>
        <w:rPr>
          <w:b/>
          <w:sz w:val="28"/>
        </w:rPr>
        <w:t>Modelling</w:t>
      </w:r>
      <w:r>
        <w:rPr>
          <w:b/>
          <w:spacing w:val="1"/>
          <w:sz w:val="28"/>
        </w:rPr>
        <w:t xml:space="preserve"> </w:t>
      </w:r>
      <w:r>
        <w:rPr>
          <w:b/>
          <w:sz w:val="28"/>
        </w:rPr>
        <w:t>for</w:t>
      </w:r>
      <w:r>
        <w:rPr>
          <w:b/>
          <w:spacing w:val="1"/>
          <w:sz w:val="28"/>
        </w:rPr>
        <w:t xml:space="preserve"> </w:t>
      </w:r>
      <w:r>
        <w:rPr>
          <w:b/>
          <w:sz w:val="28"/>
        </w:rPr>
        <w:t>Monitoring</w:t>
      </w:r>
      <w:r>
        <w:rPr>
          <w:b/>
          <w:spacing w:val="71"/>
          <w:sz w:val="28"/>
        </w:rPr>
        <w:t xml:space="preserve"> </w:t>
      </w:r>
      <w:r>
        <w:rPr>
          <w:b/>
          <w:sz w:val="28"/>
        </w:rPr>
        <w:t>and</w:t>
      </w:r>
      <w:r>
        <w:rPr>
          <w:b/>
          <w:spacing w:val="1"/>
          <w:sz w:val="28"/>
        </w:rPr>
        <w:t xml:space="preserve"> </w:t>
      </w:r>
      <w:r>
        <w:rPr>
          <w:b/>
          <w:sz w:val="28"/>
        </w:rPr>
        <w:t>Tracking in Animal Husbandry Applications</w:t>
      </w:r>
      <w:r>
        <w:rPr>
          <w:rFonts w:ascii="Calibri"/>
          <w:sz w:val="22"/>
        </w:rPr>
        <w:t>, J. M. R. de S. Neto, J. J. C. Silva, T. C. M.</w:t>
      </w:r>
      <w:r>
        <w:rPr>
          <w:rFonts w:ascii="Calibri"/>
          <w:spacing w:val="1"/>
          <w:sz w:val="22"/>
        </w:rPr>
        <w:t xml:space="preserve"> </w:t>
      </w:r>
      <w:r>
        <w:rPr>
          <w:rFonts w:ascii="Calibri"/>
          <w:sz w:val="22"/>
        </w:rPr>
        <w:t>Cavalcanti,</w:t>
      </w:r>
      <w:r>
        <w:rPr>
          <w:rFonts w:ascii="Calibri"/>
          <w:spacing w:val="-5"/>
          <w:sz w:val="22"/>
        </w:rPr>
        <w:t xml:space="preserve"> </w:t>
      </w:r>
      <w:r>
        <w:rPr>
          <w:rFonts w:ascii="Calibri"/>
          <w:sz w:val="22"/>
        </w:rPr>
        <w:t>D.</w:t>
      </w:r>
      <w:r>
        <w:rPr>
          <w:rFonts w:ascii="Calibri"/>
          <w:spacing w:val="-5"/>
          <w:sz w:val="22"/>
        </w:rPr>
        <w:t xml:space="preserve"> </w:t>
      </w:r>
      <w:r>
        <w:rPr>
          <w:rFonts w:ascii="Calibri"/>
          <w:sz w:val="22"/>
        </w:rPr>
        <w:t>P.</w:t>
      </w:r>
      <w:r>
        <w:rPr>
          <w:rFonts w:ascii="Calibri"/>
          <w:spacing w:val="-3"/>
          <w:sz w:val="22"/>
        </w:rPr>
        <w:t xml:space="preserve"> </w:t>
      </w:r>
      <w:r>
        <w:rPr>
          <w:rFonts w:ascii="Calibri"/>
          <w:sz w:val="22"/>
        </w:rPr>
        <w:t>Rodrigues</w:t>
      </w:r>
      <w:r>
        <w:rPr>
          <w:rFonts w:ascii="Calibri"/>
          <w:spacing w:val="-2"/>
          <w:sz w:val="22"/>
        </w:rPr>
        <w:t xml:space="preserve"> </w:t>
      </w:r>
      <w:r>
        <w:rPr>
          <w:rFonts w:ascii="Calibri"/>
          <w:sz w:val="22"/>
        </w:rPr>
        <w:t>and</w:t>
      </w:r>
      <w:r>
        <w:rPr>
          <w:rFonts w:ascii="Calibri"/>
          <w:spacing w:val="-1"/>
          <w:sz w:val="22"/>
        </w:rPr>
        <w:t xml:space="preserve"> </w:t>
      </w:r>
      <w:r>
        <w:rPr>
          <w:rFonts w:ascii="Calibri"/>
          <w:sz w:val="22"/>
        </w:rPr>
        <w:t>J.</w:t>
      </w:r>
      <w:r>
        <w:rPr>
          <w:rFonts w:ascii="Calibri"/>
          <w:spacing w:val="-3"/>
          <w:sz w:val="22"/>
        </w:rPr>
        <w:t xml:space="preserve"> </w:t>
      </w:r>
      <w:r>
        <w:rPr>
          <w:rFonts w:ascii="Calibri"/>
          <w:sz w:val="22"/>
        </w:rPr>
        <w:t>S. da Rocha</w:t>
      </w:r>
      <w:r>
        <w:rPr>
          <w:rFonts w:ascii="Calibri"/>
          <w:spacing w:val="-2"/>
          <w:sz w:val="22"/>
        </w:rPr>
        <w:t xml:space="preserve"> </w:t>
      </w:r>
      <w:r>
        <w:rPr>
          <w:rFonts w:ascii="Calibri"/>
          <w:sz w:val="22"/>
        </w:rPr>
        <w:t>Neto.</w:t>
      </w:r>
    </w:p>
    <w:p>
      <w:pPr>
        <w:pStyle w:val="8"/>
        <w:spacing w:before="159" w:line="360" w:lineRule="auto"/>
        <w:ind w:left="688" w:right="1278"/>
        <w:jc w:val="both"/>
      </w:pPr>
      <w:r>
        <w:t>Transmission loss measurements using IEEE 802.15.4 technology are reported in an outdoor</w:t>
      </w:r>
      <w:r>
        <w:rPr>
          <w:spacing w:val="1"/>
        </w:rPr>
        <w:t xml:space="preserve"> </w:t>
      </w:r>
      <w:r>
        <w:t>environment</w:t>
      </w:r>
      <w:r>
        <w:rPr>
          <w:spacing w:val="-3"/>
        </w:rPr>
        <w:t xml:space="preserve"> </w:t>
      </w:r>
      <w:r>
        <w:t>for</w:t>
      </w:r>
      <w:r>
        <w:rPr>
          <w:spacing w:val="-1"/>
        </w:rPr>
        <w:t xml:space="preserve"> </w:t>
      </w:r>
      <w:r>
        <w:t>application</w:t>
      </w:r>
      <w:r>
        <w:rPr>
          <w:spacing w:val="-2"/>
        </w:rPr>
        <w:t xml:space="preserve"> </w:t>
      </w:r>
      <w:r>
        <w:t>to</w:t>
      </w:r>
      <w:r>
        <w:rPr>
          <w:spacing w:val="-2"/>
        </w:rPr>
        <w:t xml:space="preserve"> </w:t>
      </w:r>
      <w:r>
        <w:t>monitoring</w:t>
      </w:r>
      <w:r>
        <w:rPr>
          <w:spacing w:val="-5"/>
        </w:rPr>
        <w:t xml:space="preserve"> </w:t>
      </w:r>
      <w:r>
        <w:t>and tracking</w:t>
      </w:r>
      <w:r>
        <w:rPr>
          <w:spacing w:val="-2"/>
        </w:rPr>
        <w:t xml:space="preserve"> </w:t>
      </w:r>
      <w:r>
        <w:t>of</w:t>
      </w:r>
      <w:r>
        <w:rPr>
          <w:spacing w:val="-1"/>
        </w:rPr>
        <w:t xml:space="preserve"> </w:t>
      </w:r>
      <w:r>
        <w:t>small</w:t>
      </w:r>
      <w:r>
        <w:rPr>
          <w:spacing w:val="-4"/>
        </w:rPr>
        <w:t xml:space="preserve"> </w:t>
      </w:r>
      <w:r>
        <w:t>ruminants.</w:t>
      </w:r>
      <w:r>
        <w:rPr>
          <w:spacing w:val="-2"/>
        </w:rPr>
        <w:t xml:space="preserve"> </w:t>
      </w:r>
      <w:r>
        <w:t>The</w:t>
      </w:r>
      <w:r>
        <w:rPr>
          <w:spacing w:val="-2"/>
        </w:rPr>
        <w:t xml:space="preserve"> </w:t>
      </w:r>
      <w:r>
        <w:t>simplest</w:t>
      </w:r>
      <w:r>
        <w:rPr>
          <w:spacing w:val="-2"/>
        </w:rPr>
        <w:t xml:space="preserve"> </w:t>
      </w:r>
      <w:r>
        <w:t>possible</w:t>
      </w:r>
      <w:r>
        <w:rPr>
          <w:spacing w:val="-57"/>
        </w:rPr>
        <w:t xml:space="preserve"> </w:t>
      </w:r>
      <w:r>
        <w:rPr>
          <w:spacing w:val="-1"/>
        </w:rPr>
        <w:t xml:space="preserve">propagation model is shown to reflect </w:t>
      </w:r>
      <w:r>
        <w:t>the general features of the measured propagation data. Its</w:t>
      </w:r>
      <w:r>
        <w:rPr>
          <w:spacing w:val="1"/>
        </w:rPr>
        <w:t xml:space="preserve"> </w:t>
      </w:r>
      <w:r>
        <w:t>absolute accuracy, however, is probably inadequate for use in a location algorithm based on</w:t>
      </w:r>
      <w:r>
        <w:rPr>
          <w:spacing w:val="1"/>
        </w:rPr>
        <w:t xml:space="preserve"> </w:t>
      </w:r>
      <w:r>
        <w:t>model inversion without optimization of its parameters. Model calibration to reflect inter-site</w:t>
      </w:r>
      <w:r>
        <w:rPr>
          <w:spacing w:val="1"/>
        </w:rPr>
        <w:t xml:space="preserve"> </w:t>
      </w:r>
      <w:r>
        <w:t>variation of the propagation environment is suggested as a possible way of realizinga location</w:t>
      </w:r>
      <w:r>
        <w:rPr>
          <w:spacing w:val="1"/>
        </w:rPr>
        <w:t xml:space="preserve"> </w:t>
      </w:r>
      <w:r>
        <w:t>system</w:t>
      </w:r>
      <w:r>
        <w:rPr>
          <w:spacing w:val="1"/>
        </w:rPr>
        <w:t xml:space="preserve"> </w:t>
      </w:r>
      <w:r>
        <w:t>with</w:t>
      </w:r>
      <w:r>
        <w:rPr>
          <w:spacing w:val="-3"/>
        </w:rPr>
        <w:t xml:space="preserve"> </w:t>
      </w:r>
      <w:r>
        <w:t>useful</w:t>
      </w:r>
      <w:r>
        <w:rPr>
          <w:spacing w:val="2"/>
        </w:rPr>
        <w:t xml:space="preserve"> </w:t>
      </w:r>
      <w:r>
        <w:t>accuracy</w:t>
      </w:r>
      <w:r>
        <w:rPr>
          <w:spacing w:val="-4"/>
        </w:rPr>
        <w:t xml:space="preserve"> </w:t>
      </w:r>
      <w:r>
        <w:t>and</w:t>
      </w:r>
      <w:r>
        <w:rPr>
          <w:spacing w:val="2"/>
        </w:rPr>
        <w:t xml:space="preserve"> </w:t>
      </w:r>
      <w:r>
        <w:t>adequate</w:t>
      </w:r>
      <w:r>
        <w:rPr>
          <w:spacing w:val="1"/>
        </w:rPr>
        <w:t xml:space="preserve"> </w:t>
      </w:r>
      <w:r>
        <w:t>portability.</w:t>
      </w:r>
    </w:p>
    <w:p>
      <w:pPr>
        <w:spacing w:after="0" w:line="360" w:lineRule="auto"/>
        <w:jc w:val="both"/>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rPr>
          <w:sz w:val="20"/>
        </w:rPr>
      </w:pPr>
    </w:p>
    <w:p>
      <w:pPr>
        <w:pStyle w:val="8"/>
        <w:rPr>
          <w:sz w:val="20"/>
        </w:rPr>
      </w:pPr>
    </w:p>
    <w:p>
      <w:pPr>
        <w:pStyle w:val="8"/>
        <w:spacing w:before="5"/>
        <w:rPr>
          <w:sz w:val="29"/>
        </w:rPr>
      </w:pPr>
    </w:p>
    <w:p>
      <w:pPr>
        <w:pStyle w:val="14"/>
        <w:numPr>
          <w:ilvl w:val="2"/>
          <w:numId w:val="3"/>
        </w:numPr>
        <w:tabs>
          <w:tab w:val="left" w:pos="1378"/>
        </w:tabs>
        <w:spacing w:before="92" w:after="0" w:line="360" w:lineRule="auto"/>
        <w:ind w:left="688" w:right="1219" w:firstLine="0"/>
        <w:jc w:val="both"/>
        <w:rPr>
          <w:sz w:val="28"/>
        </w:rPr>
      </w:pPr>
      <w:r>
        <w:rPr>
          <w:b/>
          <w:sz w:val="28"/>
        </w:rPr>
        <w:t>BLE Beacon Based Patient Tracking in Smart Care Facilities</w:t>
      </w:r>
      <w:r>
        <w:rPr>
          <w:rFonts w:ascii="Calibri"/>
          <w:sz w:val="22"/>
        </w:rPr>
        <w:t>, Brad Kennedy,</w:t>
      </w:r>
      <w:r>
        <w:rPr>
          <w:rFonts w:ascii="Calibri"/>
          <w:spacing w:val="-47"/>
          <w:sz w:val="22"/>
        </w:rPr>
        <w:t xml:space="preserve"> </w:t>
      </w:r>
      <w:r>
        <w:rPr>
          <w:rFonts w:ascii="Calibri"/>
          <w:sz w:val="22"/>
        </w:rPr>
        <w:t>Graham</w:t>
      </w:r>
      <w:r>
        <w:rPr>
          <w:rFonts w:ascii="Calibri"/>
          <w:spacing w:val="-2"/>
          <w:sz w:val="22"/>
        </w:rPr>
        <w:t xml:space="preserve"> </w:t>
      </w:r>
      <w:r>
        <w:rPr>
          <w:rFonts w:ascii="Calibri"/>
          <w:sz w:val="22"/>
        </w:rPr>
        <w:t>W.</w:t>
      </w:r>
      <w:r>
        <w:rPr>
          <w:rFonts w:ascii="Calibri"/>
          <w:spacing w:val="-5"/>
          <w:sz w:val="22"/>
        </w:rPr>
        <w:t xml:space="preserve"> </w:t>
      </w:r>
      <w:r>
        <w:rPr>
          <w:rFonts w:ascii="Calibri"/>
          <w:sz w:val="22"/>
        </w:rPr>
        <w:t>Taylor,</w:t>
      </w:r>
      <w:r>
        <w:rPr>
          <w:rFonts w:ascii="Calibri"/>
          <w:spacing w:val="-2"/>
          <w:sz w:val="22"/>
        </w:rPr>
        <w:t xml:space="preserve"> </w:t>
      </w:r>
      <w:r>
        <w:rPr>
          <w:rFonts w:ascii="Calibri"/>
          <w:sz w:val="22"/>
        </w:rPr>
        <w:t>Petros Spachos.</w:t>
      </w:r>
    </w:p>
    <w:p>
      <w:pPr>
        <w:pStyle w:val="8"/>
        <w:spacing w:before="157" w:line="360" w:lineRule="auto"/>
        <w:ind w:left="688" w:right="1280"/>
        <w:jc w:val="both"/>
      </w:pPr>
      <w:r>
        <w:t>Patient tracking is an important component toward creating smart cities. In this demo we use</w:t>
      </w:r>
      <w:r>
        <w:rPr>
          <w:spacing w:val="1"/>
        </w:rPr>
        <w:t xml:space="preserve"> </w:t>
      </w:r>
      <w:r>
        <w:t>Bluetooth Low Energy beacons</w:t>
      </w:r>
      <w:r>
        <w:rPr>
          <w:spacing w:val="1"/>
        </w:rPr>
        <w:t xml:space="preserve"> </w:t>
      </w:r>
      <w:r>
        <w:t>and single board</w:t>
      </w:r>
      <w:r>
        <w:rPr>
          <w:spacing w:val="1"/>
        </w:rPr>
        <w:t xml:space="preserve"> </w:t>
      </w:r>
      <w:r>
        <w:t>computers to track</w:t>
      </w:r>
      <w:r>
        <w:rPr>
          <w:spacing w:val="60"/>
        </w:rPr>
        <w:t xml:space="preserve"> </w:t>
      </w:r>
      <w:r>
        <w:t>patients in the emerging</w:t>
      </w:r>
      <w:r>
        <w:rPr>
          <w:spacing w:val="1"/>
        </w:rPr>
        <w:t xml:space="preserve"> </w:t>
      </w:r>
      <w:r>
        <w:t>field of smart care facilities. Our model utilizes a fixed scanner moving transmitter method for</w:t>
      </w:r>
      <w:r>
        <w:rPr>
          <w:spacing w:val="1"/>
        </w:rPr>
        <w:t xml:space="preserve"> </w:t>
      </w:r>
      <w:r>
        <w:t>wireless tracking of patients through the facility. The data collected by all scanners is stored</w:t>
      </w:r>
      <w:r>
        <w:rPr>
          <w:spacing w:val="1"/>
        </w:rPr>
        <w:t xml:space="preserve"> </w:t>
      </w:r>
      <w:r>
        <w:t>within a central database that is designed to be efficiently queried. We show how inexpensive</w:t>
      </w:r>
      <w:r>
        <w:rPr>
          <w:spacing w:val="1"/>
        </w:rPr>
        <w:t xml:space="preserve"> </w:t>
      </w:r>
      <w:r>
        <w:t>components in conjunction with free open source software can be used to implement a patient</w:t>
      </w:r>
      <w:r>
        <w:rPr>
          <w:spacing w:val="1"/>
        </w:rPr>
        <w:t xml:space="preserve"> </w:t>
      </w:r>
      <w:r>
        <w:t>tracking system. We focus on the pipeline between acquisition and display of the location data.</w:t>
      </w:r>
      <w:r>
        <w:rPr>
          <w:spacing w:val="1"/>
        </w:rPr>
        <w:t xml:space="preserve"> </w:t>
      </w:r>
      <w:r>
        <w:t>Additionally, we also discuss the manipulation of the data required for usability, and optional</w:t>
      </w:r>
      <w:r>
        <w:rPr>
          <w:spacing w:val="1"/>
        </w:rPr>
        <w:t xml:space="preserve"> </w:t>
      </w:r>
      <w:r>
        <w:t>filtering</w:t>
      </w:r>
      <w:r>
        <w:rPr>
          <w:spacing w:val="-4"/>
        </w:rPr>
        <w:t xml:space="preserve"> </w:t>
      </w:r>
      <w:r>
        <w:t>operations that improve</w:t>
      </w:r>
      <w:r>
        <w:rPr>
          <w:spacing w:val="-1"/>
        </w:rPr>
        <w:t xml:space="preserve"> </w:t>
      </w:r>
      <w:r>
        <w:t>accuracy.</w:t>
      </w:r>
    </w:p>
    <w:p>
      <w:pPr>
        <w:pStyle w:val="8"/>
        <w:rPr>
          <w:sz w:val="26"/>
        </w:rPr>
      </w:pPr>
    </w:p>
    <w:p>
      <w:pPr>
        <w:pStyle w:val="8"/>
        <w:spacing w:before="11"/>
        <w:rPr>
          <w:sz w:val="37"/>
        </w:rPr>
      </w:pPr>
    </w:p>
    <w:p>
      <w:pPr>
        <w:pStyle w:val="14"/>
        <w:numPr>
          <w:ilvl w:val="2"/>
          <w:numId w:val="3"/>
        </w:numPr>
        <w:tabs>
          <w:tab w:val="left" w:pos="1428"/>
        </w:tabs>
        <w:spacing w:before="0" w:after="0" w:line="338" w:lineRule="auto"/>
        <w:ind w:left="688" w:right="1280" w:firstLine="0"/>
        <w:jc w:val="both"/>
        <w:rPr>
          <w:sz w:val="32"/>
        </w:rPr>
      </w:pPr>
      <w:r>
        <w:rPr>
          <w:b/>
          <w:sz w:val="28"/>
        </w:rPr>
        <w:t>Indoor</w:t>
      </w:r>
      <w:r>
        <w:rPr>
          <w:b/>
          <w:spacing w:val="46"/>
          <w:sz w:val="28"/>
        </w:rPr>
        <w:t xml:space="preserve"> </w:t>
      </w:r>
      <w:r>
        <w:rPr>
          <w:b/>
          <w:sz w:val="28"/>
        </w:rPr>
        <w:t>Positioning</w:t>
      </w:r>
      <w:r>
        <w:rPr>
          <w:b/>
          <w:spacing w:val="50"/>
          <w:sz w:val="28"/>
        </w:rPr>
        <w:t xml:space="preserve"> </w:t>
      </w:r>
      <w:r>
        <w:rPr>
          <w:b/>
          <w:sz w:val="28"/>
        </w:rPr>
        <w:t>System</w:t>
      </w:r>
      <w:r>
        <w:rPr>
          <w:b/>
          <w:spacing w:val="48"/>
          <w:sz w:val="28"/>
        </w:rPr>
        <w:t xml:space="preserve"> </w:t>
      </w:r>
      <w:r>
        <w:rPr>
          <w:b/>
          <w:sz w:val="28"/>
        </w:rPr>
        <w:t>for</w:t>
      </w:r>
      <w:r>
        <w:rPr>
          <w:b/>
          <w:spacing w:val="49"/>
          <w:sz w:val="28"/>
        </w:rPr>
        <w:t xml:space="preserve"> </w:t>
      </w:r>
      <w:r>
        <w:rPr>
          <w:b/>
          <w:sz w:val="28"/>
        </w:rPr>
        <w:t>IoT</w:t>
      </w:r>
      <w:r>
        <w:rPr>
          <w:b/>
          <w:spacing w:val="48"/>
          <w:sz w:val="28"/>
        </w:rPr>
        <w:t xml:space="preserve"> </w:t>
      </w:r>
      <w:r>
        <w:rPr>
          <w:b/>
          <w:sz w:val="28"/>
        </w:rPr>
        <w:t>Device</w:t>
      </w:r>
      <w:r>
        <w:rPr>
          <w:b/>
          <w:spacing w:val="50"/>
          <w:sz w:val="28"/>
        </w:rPr>
        <w:t xml:space="preserve"> </w:t>
      </w:r>
      <w:r>
        <w:rPr>
          <w:b/>
          <w:sz w:val="28"/>
        </w:rPr>
        <w:t>based</w:t>
      </w:r>
      <w:r>
        <w:rPr>
          <w:b/>
          <w:spacing w:val="48"/>
          <w:sz w:val="28"/>
        </w:rPr>
        <w:t xml:space="preserve"> </w:t>
      </w:r>
      <w:r>
        <w:rPr>
          <w:b/>
          <w:sz w:val="28"/>
        </w:rPr>
        <w:t>on</w:t>
      </w:r>
      <w:r>
        <w:rPr>
          <w:b/>
          <w:spacing w:val="48"/>
          <w:sz w:val="28"/>
        </w:rPr>
        <w:t xml:space="preserve"> </w:t>
      </w:r>
      <w:r>
        <w:rPr>
          <w:b/>
          <w:sz w:val="28"/>
        </w:rPr>
        <w:t>BLE</w:t>
      </w:r>
      <w:r>
        <w:rPr>
          <w:b/>
          <w:spacing w:val="49"/>
          <w:sz w:val="28"/>
        </w:rPr>
        <w:t xml:space="preserve"> </w:t>
      </w:r>
      <w:r>
        <w:rPr>
          <w:b/>
          <w:sz w:val="28"/>
        </w:rPr>
        <w:t>Technology</w:t>
      </w:r>
      <w:r>
        <w:rPr>
          <w:b/>
          <w:spacing w:val="-68"/>
          <w:sz w:val="28"/>
        </w:rPr>
        <w:t xml:space="preserve"> </w:t>
      </w:r>
      <w:r>
        <w:rPr>
          <w:b/>
          <w:sz w:val="28"/>
        </w:rPr>
        <w:t>and</w:t>
      </w:r>
      <w:r>
        <w:rPr>
          <w:b/>
          <w:spacing w:val="-7"/>
          <w:sz w:val="28"/>
        </w:rPr>
        <w:t xml:space="preserve"> </w:t>
      </w:r>
      <w:r>
        <w:rPr>
          <w:b/>
          <w:sz w:val="28"/>
        </w:rPr>
        <w:t>MQTT</w:t>
      </w:r>
      <w:r>
        <w:rPr>
          <w:b/>
          <w:spacing w:val="-1"/>
          <w:sz w:val="28"/>
        </w:rPr>
        <w:t xml:space="preserve"> </w:t>
      </w:r>
      <w:r>
        <w:rPr>
          <w:b/>
          <w:sz w:val="28"/>
        </w:rPr>
        <w:t>Protocol</w:t>
      </w:r>
      <w:r>
        <w:rPr>
          <w:sz w:val="28"/>
        </w:rPr>
        <w:t>,</w:t>
      </w:r>
      <w:r>
        <w:rPr>
          <w:spacing w:val="-4"/>
          <w:sz w:val="28"/>
        </w:rPr>
        <w:t xml:space="preserve"> </w:t>
      </w:r>
      <w:r>
        <w:rPr>
          <w:sz w:val="24"/>
        </w:rPr>
        <w:t>Kais</w:t>
      </w:r>
      <w:r>
        <w:rPr>
          <w:spacing w:val="1"/>
          <w:sz w:val="24"/>
        </w:rPr>
        <w:t xml:space="preserve"> </w:t>
      </w:r>
      <w:r>
        <w:rPr>
          <w:sz w:val="24"/>
        </w:rPr>
        <w:t>Mekki1, Eddy</w:t>
      </w:r>
      <w:r>
        <w:rPr>
          <w:spacing w:val="-5"/>
          <w:sz w:val="24"/>
        </w:rPr>
        <w:t xml:space="preserve"> </w:t>
      </w:r>
      <w:r>
        <w:rPr>
          <w:sz w:val="24"/>
        </w:rPr>
        <w:t>Bajic,</w:t>
      </w:r>
      <w:r>
        <w:rPr>
          <w:spacing w:val="-1"/>
          <w:sz w:val="24"/>
        </w:rPr>
        <w:t xml:space="preserve"> </w:t>
      </w:r>
      <w:r>
        <w:rPr>
          <w:sz w:val="24"/>
        </w:rPr>
        <w:t>Fernand</w:t>
      </w:r>
      <w:r>
        <w:rPr>
          <w:spacing w:val="2"/>
          <w:sz w:val="24"/>
        </w:rPr>
        <w:t xml:space="preserve"> </w:t>
      </w:r>
      <w:r>
        <w:rPr>
          <w:sz w:val="24"/>
        </w:rPr>
        <w:t>Meyer.</w:t>
      </w:r>
    </w:p>
    <w:p>
      <w:pPr>
        <w:pStyle w:val="8"/>
        <w:spacing w:before="192" w:line="360" w:lineRule="auto"/>
        <w:ind w:left="688" w:right="1283"/>
        <w:jc w:val="both"/>
      </w:pPr>
      <w:r>
        <w:t>The arrival of Bluetooth Low Energy (BLE) creates opportunities for great innovations. One</w:t>
      </w:r>
      <w:r>
        <w:rPr>
          <w:spacing w:val="1"/>
        </w:rPr>
        <w:t xml:space="preserve"> </w:t>
      </w:r>
      <w:r>
        <w:t>possible application is indoor localization. This paper presents a system that can track mobile</w:t>
      </w:r>
      <w:r>
        <w:rPr>
          <w:spacing w:val="1"/>
        </w:rPr>
        <w:t xml:space="preserve"> </w:t>
      </w:r>
      <w:r>
        <w:t>device and help finding their location within a building perimeter. With the help of BLE beacons</w:t>
      </w:r>
      <w:r>
        <w:rPr>
          <w:spacing w:val="-57"/>
        </w:rPr>
        <w:t xml:space="preserve"> </w:t>
      </w:r>
      <w:r>
        <w:t>that can be deployed in different</w:t>
      </w:r>
      <w:r>
        <w:rPr>
          <w:spacing w:val="60"/>
        </w:rPr>
        <w:t xml:space="preserve"> </w:t>
      </w:r>
      <w:r>
        <w:t>locations, the position of a mobile device can be estimated</w:t>
      </w:r>
      <w:r>
        <w:rPr>
          <w:spacing w:val="1"/>
        </w:rPr>
        <w:t xml:space="preserve"> </w:t>
      </w:r>
      <w:r>
        <w:t>using RSSI techniques and trilateration methods. The overall system is controlled using MQTT</w:t>
      </w:r>
      <w:r>
        <w:rPr>
          <w:spacing w:val="1"/>
        </w:rPr>
        <w:t xml:space="preserve"> </w:t>
      </w:r>
      <w:r>
        <w:t>protocol. Along this paper, we describe our system, the techniques we use, and the experiments</w:t>
      </w:r>
      <w:r>
        <w:rPr>
          <w:spacing w:val="1"/>
        </w:rPr>
        <w:t xml:space="preserve"> </w:t>
      </w:r>
      <w:r>
        <w:t>we</w:t>
      </w:r>
      <w:r>
        <w:rPr>
          <w:spacing w:val="-2"/>
        </w:rPr>
        <w:t xml:space="preserve"> </w:t>
      </w:r>
      <w:r>
        <w:t>conducted</w:t>
      </w:r>
      <w:r>
        <w:rPr>
          <w:spacing w:val="2"/>
        </w:rPr>
        <w:t xml:space="preserve"> </w:t>
      </w:r>
      <w:r>
        <w:t>along</w:t>
      </w:r>
      <w:r>
        <w:rPr>
          <w:spacing w:val="-3"/>
        </w:rPr>
        <w:t xml:space="preserve"> </w:t>
      </w:r>
      <w:r>
        <w:t>with</w:t>
      </w:r>
      <w:r>
        <w:rPr>
          <w:spacing w:val="-3"/>
        </w:rPr>
        <w:t xml:space="preserve"> </w:t>
      </w:r>
      <w:r>
        <w:t>the</w:t>
      </w:r>
      <w:r>
        <w:rPr>
          <w:spacing w:val="1"/>
        </w:rPr>
        <w:t xml:space="preserve"> </w:t>
      </w:r>
      <w:r>
        <w:t>results.</w:t>
      </w:r>
    </w:p>
    <w:p>
      <w:pPr>
        <w:spacing w:after="0" w:line="360" w:lineRule="auto"/>
        <w:jc w:val="both"/>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rPr>
          <w:sz w:val="20"/>
        </w:rPr>
      </w:pPr>
    </w:p>
    <w:p>
      <w:pPr>
        <w:pStyle w:val="8"/>
        <w:rPr>
          <w:sz w:val="20"/>
        </w:rPr>
      </w:pPr>
    </w:p>
    <w:p>
      <w:pPr>
        <w:pStyle w:val="8"/>
        <w:rPr>
          <w:sz w:val="20"/>
        </w:rPr>
      </w:pPr>
    </w:p>
    <w:p>
      <w:pPr>
        <w:pStyle w:val="4"/>
        <w:numPr>
          <w:ilvl w:val="2"/>
          <w:numId w:val="3"/>
        </w:numPr>
        <w:tabs>
          <w:tab w:val="left" w:pos="1368"/>
        </w:tabs>
        <w:spacing w:before="244" w:after="0" w:line="362" w:lineRule="auto"/>
        <w:ind w:left="688" w:right="1640" w:firstLine="0"/>
        <w:jc w:val="left"/>
        <w:rPr>
          <w:b w:val="0"/>
        </w:rPr>
      </w:pPr>
      <w:bookmarkStart w:id="8" w:name="1.1.5A Prototype Air Flow Control System"/>
      <w:bookmarkEnd w:id="8"/>
      <w:r>
        <w:t>A</w:t>
      </w:r>
      <w:r>
        <w:rPr>
          <w:spacing w:val="38"/>
        </w:rPr>
        <w:t xml:space="preserve"> </w:t>
      </w:r>
      <w:r>
        <w:t>Prototype</w:t>
      </w:r>
      <w:r>
        <w:rPr>
          <w:spacing w:val="39"/>
        </w:rPr>
        <w:t xml:space="preserve"> </w:t>
      </w:r>
      <w:r>
        <w:t>Air</w:t>
      </w:r>
      <w:r>
        <w:rPr>
          <w:spacing w:val="42"/>
        </w:rPr>
        <w:t xml:space="preserve"> </w:t>
      </w:r>
      <w:r>
        <w:t>Flow</w:t>
      </w:r>
      <w:r>
        <w:rPr>
          <w:spacing w:val="40"/>
        </w:rPr>
        <w:t xml:space="preserve"> </w:t>
      </w:r>
      <w:r>
        <w:t>Control</w:t>
      </w:r>
      <w:r>
        <w:rPr>
          <w:spacing w:val="40"/>
        </w:rPr>
        <w:t xml:space="preserve"> </w:t>
      </w:r>
      <w:r>
        <w:t>System</w:t>
      </w:r>
      <w:r>
        <w:rPr>
          <w:spacing w:val="36"/>
        </w:rPr>
        <w:t xml:space="preserve"> </w:t>
      </w:r>
      <w:r>
        <w:t>for</w:t>
      </w:r>
      <w:r>
        <w:rPr>
          <w:spacing w:val="39"/>
        </w:rPr>
        <w:t xml:space="preserve"> </w:t>
      </w:r>
      <w:r>
        <w:t>Home</w:t>
      </w:r>
      <w:r>
        <w:rPr>
          <w:spacing w:val="44"/>
        </w:rPr>
        <w:t xml:space="preserve"> </w:t>
      </w:r>
      <w:r>
        <w:t>Automation</w:t>
      </w:r>
      <w:r>
        <w:rPr>
          <w:spacing w:val="40"/>
        </w:rPr>
        <w:t xml:space="preserve"> </w:t>
      </w:r>
      <w:r>
        <w:t>using</w:t>
      </w:r>
      <w:r>
        <w:rPr>
          <w:spacing w:val="-67"/>
        </w:rPr>
        <w:t xml:space="preserve"> </w:t>
      </w:r>
      <w:r>
        <w:t>MQTT</w:t>
      </w:r>
      <w:r>
        <w:rPr>
          <w:spacing w:val="-4"/>
        </w:rPr>
        <w:t xml:space="preserve"> </w:t>
      </w:r>
      <w:r>
        <w:t>over</w:t>
      </w:r>
      <w:r>
        <w:rPr>
          <w:spacing w:val="-3"/>
        </w:rPr>
        <w:t xml:space="preserve"> </w:t>
      </w:r>
      <w:r>
        <w:t>WebSocket</w:t>
      </w:r>
      <w:r>
        <w:rPr>
          <w:spacing w:val="-1"/>
        </w:rPr>
        <w:t xml:space="preserve"> </w:t>
      </w:r>
      <w:r>
        <w:t>in</w:t>
      </w:r>
      <w:r>
        <w:rPr>
          <w:spacing w:val="-4"/>
        </w:rPr>
        <w:t xml:space="preserve"> </w:t>
      </w:r>
      <w:r>
        <w:t>AWS</w:t>
      </w:r>
      <w:r>
        <w:rPr>
          <w:spacing w:val="-1"/>
        </w:rPr>
        <w:t xml:space="preserve"> </w:t>
      </w:r>
      <w:r>
        <w:t>IoT</w:t>
      </w:r>
      <w:r>
        <w:rPr>
          <w:spacing w:val="-2"/>
        </w:rPr>
        <w:t xml:space="preserve"> </w:t>
      </w:r>
      <w:r>
        <w:t>Core</w:t>
      </w:r>
      <w:r>
        <w:rPr>
          <w:sz w:val="32"/>
        </w:rPr>
        <w:t>,</w:t>
      </w:r>
      <w:r>
        <w:rPr>
          <w:spacing w:val="-2"/>
          <w:sz w:val="32"/>
        </w:rPr>
        <w:t xml:space="preserve"> </w:t>
      </w:r>
      <w:r>
        <w:rPr>
          <w:rFonts w:ascii="Calibri"/>
          <w:b w:val="0"/>
          <w:sz w:val="22"/>
        </w:rPr>
        <w:t>Nadia Imtiaz</w:t>
      </w:r>
      <w:r>
        <w:rPr>
          <w:rFonts w:ascii="Calibri"/>
          <w:b w:val="0"/>
          <w:spacing w:val="-1"/>
          <w:sz w:val="22"/>
        </w:rPr>
        <w:t xml:space="preserve"> </w:t>
      </w:r>
      <w:r>
        <w:rPr>
          <w:rFonts w:ascii="Calibri"/>
          <w:b w:val="0"/>
          <w:sz w:val="22"/>
        </w:rPr>
        <w:t>Jaya</w:t>
      </w:r>
    </w:p>
    <w:p>
      <w:pPr>
        <w:pStyle w:val="8"/>
        <w:spacing w:before="154" w:line="360" w:lineRule="auto"/>
        <w:ind w:left="688" w:right="1279"/>
        <w:jc w:val="both"/>
      </w:pPr>
      <w:r>
        <w:t>Amazon Web Services have</w:t>
      </w:r>
      <w:r>
        <w:rPr>
          <w:spacing w:val="1"/>
        </w:rPr>
        <w:t xml:space="preserve"> </w:t>
      </w:r>
      <w:r>
        <w:t>recently developed</w:t>
      </w:r>
      <w:r>
        <w:rPr>
          <w:spacing w:val="1"/>
        </w:rPr>
        <w:t xml:space="preserve"> </w:t>
      </w:r>
      <w:r>
        <w:t>their IoT platform, AWS IoT Core, which</w:t>
      </w:r>
      <w:r>
        <w:rPr>
          <w:spacing w:val="1"/>
        </w:rPr>
        <w:t xml:space="preserve"> </w:t>
      </w:r>
      <w:r>
        <w:t>integrates all the necessary</w:t>
      </w:r>
      <w:r>
        <w:rPr>
          <w:spacing w:val="1"/>
        </w:rPr>
        <w:t xml:space="preserve"> </w:t>
      </w:r>
      <w:r>
        <w:t>functions required for developing</w:t>
      </w:r>
      <w:r>
        <w:rPr>
          <w:spacing w:val="1"/>
        </w:rPr>
        <w:t xml:space="preserve"> </w:t>
      </w:r>
      <w:r>
        <w:t>an IoT system.</w:t>
      </w:r>
      <w:r>
        <w:rPr>
          <w:spacing w:val="60"/>
        </w:rPr>
        <w:t xml:space="preserve"> </w:t>
      </w:r>
      <w:r>
        <w:t>Our objective in</w:t>
      </w:r>
      <w:r>
        <w:rPr>
          <w:spacing w:val="1"/>
        </w:rPr>
        <w:t xml:space="preserve"> </w:t>
      </w:r>
      <w:r>
        <w:t>this paper is to explore some of those functions and their integration in our designed project. In</w:t>
      </w:r>
      <w:r>
        <w:rPr>
          <w:spacing w:val="1"/>
        </w:rPr>
        <w:t xml:space="preserve"> </w:t>
      </w:r>
      <w:r>
        <w:t>light</w:t>
      </w:r>
      <w:r>
        <w:rPr>
          <w:spacing w:val="-14"/>
        </w:rPr>
        <w:t xml:space="preserve"> </w:t>
      </w:r>
      <w:r>
        <w:t>of</w:t>
      </w:r>
      <w:r>
        <w:rPr>
          <w:spacing w:val="-14"/>
        </w:rPr>
        <w:t xml:space="preserve"> </w:t>
      </w:r>
      <w:r>
        <w:t>this,</w:t>
      </w:r>
      <w:r>
        <w:rPr>
          <w:spacing w:val="-14"/>
        </w:rPr>
        <w:t xml:space="preserve"> </w:t>
      </w:r>
      <w:r>
        <w:t>we</w:t>
      </w:r>
      <w:r>
        <w:rPr>
          <w:spacing w:val="-10"/>
        </w:rPr>
        <w:t xml:space="preserve"> </w:t>
      </w:r>
      <w:r>
        <w:t>develop</w:t>
      </w:r>
      <w:r>
        <w:rPr>
          <w:spacing w:val="-12"/>
        </w:rPr>
        <w:t xml:space="preserve"> </w:t>
      </w:r>
      <w:r>
        <w:t>and</w:t>
      </w:r>
      <w:r>
        <w:rPr>
          <w:spacing w:val="-10"/>
        </w:rPr>
        <w:t xml:space="preserve"> </w:t>
      </w:r>
      <w:r>
        <w:t>present</w:t>
      </w:r>
      <w:r>
        <w:rPr>
          <w:spacing w:val="-6"/>
        </w:rPr>
        <w:t xml:space="preserve"> </w:t>
      </w:r>
      <w:r>
        <w:t>a</w:t>
      </w:r>
      <w:r>
        <w:rPr>
          <w:spacing w:val="-13"/>
        </w:rPr>
        <w:t xml:space="preserve"> </w:t>
      </w:r>
      <w:r>
        <w:t>prototype</w:t>
      </w:r>
      <w:r>
        <w:rPr>
          <w:spacing w:val="-7"/>
        </w:rPr>
        <w:t xml:space="preserve"> </w:t>
      </w:r>
      <w:r>
        <w:t>air</w:t>
      </w:r>
      <w:r>
        <w:rPr>
          <w:spacing w:val="-13"/>
        </w:rPr>
        <w:t xml:space="preserve"> </w:t>
      </w:r>
      <w:r>
        <w:t>flow</w:t>
      </w:r>
      <w:r>
        <w:rPr>
          <w:spacing w:val="-10"/>
        </w:rPr>
        <w:t xml:space="preserve"> </w:t>
      </w:r>
      <w:r>
        <w:t>control</w:t>
      </w:r>
      <w:r>
        <w:rPr>
          <w:spacing w:val="-11"/>
        </w:rPr>
        <w:t xml:space="preserve"> </w:t>
      </w:r>
      <w:r>
        <w:t>system</w:t>
      </w:r>
      <w:r>
        <w:rPr>
          <w:spacing w:val="-12"/>
        </w:rPr>
        <w:t xml:space="preserve"> </w:t>
      </w:r>
      <w:r>
        <w:t>for</w:t>
      </w:r>
      <w:r>
        <w:rPr>
          <w:spacing w:val="-12"/>
        </w:rPr>
        <w:t xml:space="preserve"> </w:t>
      </w:r>
      <w:r>
        <w:t>home</w:t>
      </w:r>
      <w:r>
        <w:rPr>
          <w:spacing w:val="-11"/>
        </w:rPr>
        <w:t xml:space="preserve"> </w:t>
      </w:r>
      <w:r>
        <w:t>automationusing</w:t>
      </w:r>
      <w:r>
        <w:rPr>
          <w:spacing w:val="-57"/>
        </w:rPr>
        <w:t xml:space="preserve"> </w:t>
      </w:r>
      <w:r>
        <w:t>AWS IoT Core and MQTT protocol over Websocket server. The advantages obtained in the</w:t>
      </w:r>
      <w:r>
        <w:rPr>
          <w:spacing w:val="1"/>
        </w:rPr>
        <w:t xml:space="preserve"> </w:t>
      </w:r>
      <w:r>
        <w:t>choice</w:t>
      </w:r>
      <w:r>
        <w:rPr>
          <w:spacing w:val="1"/>
        </w:rPr>
        <w:t xml:space="preserve"> </w:t>
      </w:r>
      <w:r>
        <w:t>of</w:t>
      </w:r>
      <w:r>
        <w:rPr>
          <w:spacing w:val="1"/>
        </w:rPr>
        <w:t xml:space="preserve"> </w:t>
      </w:r>
      <w:r>
        <w:t>modules,</w:t>
      </w:r>
      <w:r>
        <w:rPr>
          <w:spacing w:val="1"/>
        </w:rPr>
        <w:t xml:space="preserve"> </w:t>
      </w:r>
      <w:r>
        <w:t>communication</w:t>
      </w:r>
      <w:r>
        <w:rPr>
          <w:spacing w:val="1"/>
        </w:rPr>
        <w:t xml:space="preserve"> </w:t>
      </w:r>
      <w:r>
        <w:t>protocols</w:t>
      </w:r>
      <w:r>
        <w:rPr>
          <w:spacing w:val="1"/>
        </w:rPr>
        <w:t xml:space="preserve"> </w:t>
      </w:r>
      <w:r>
        <w:t>and</w:t>
      </w:r>
      <w:r>
        <w:rPr>
          <w:spacing w:val="1"/>
        </w:rPr>
        <w:t xml:space="preserve"> </w:t>
      </w:r>
      <w:r>
        <w:t>services</w:t>
      </w:r>
      <w:r>
        <w:rPr>
          <w:spacing w:val="1"/>
        </w:rPr>
        <w:t xml:space="preserve"> </w:t>
      </w:r>
      <w:r>
        <w:t>are</w:t>
      </w:r>
      <w:r>
        <w:rPr>
          <w:spacing w:val="1"/>
        </w:rPr>
        <w:t xml:space="preserve"> </w:t>
      </w:r>
      <w:r>
        <w:t>explained</w:t>
      </w:r>
      <w:r>
        <w:rPr>
          <w:spacing w:val="1"/>
        </w:rPr>
        <w:t xml:space="preserve"> </w:t>
      </w:r>
      <w:r>
        <w:t>in</w:t>
      </w:r>
      <w:r>
        <w:rPr>
          <w:spacing w:val="1"/>
        </w:rPr>
        <w:t xml:space="preserve"> </w:t>
      </w:r>
      <w:r>
        <w:t>depth.</w:t>
      </w:r>
      <w:r>
        <w:rPr>
          <w:spacing w:val="1"/>
        </w:rPr>
        <w:t xml:space="preserve"> </w:t>
      </w:r>
      <w:r>
        <w:t>System</w:t>
      </w:r>
      <w:r>
        <w:rPr>
          <w:spacing w:val="1"/>
        </w:rPr>
        <w:t xml:space="preserve"> </w:t>
      </w:r>
      <w:r>
        <w:t>architecture, its implementation and performance analysis are also presented. Keywords—IoT;</w:t>
      </w:r>
      <w:r>
        <w:rPr>
          <w:spacing w:val="1"/>
        </w:rPr>
        <w:t xml:space="preserve"> </w:t>
      </w:r>
      <w:r>
        <w:t>AWS</w:t>
      </w:r>
      <w:r>
        <w:rPr>
          <w:spacing w:val="-1"/>
        </w:rPr>
        <w:t xml:space="preserve"> </w:t>
      </w:r>
      <w:r>
        <w:t>IoT</w:t>
      </w:r>
      <w:r>
        <w:rPr>
          <w:spacing w:val="2"/>
        </w:rPr>
        <w:t xml:space="preserve"> </w:t>
      </w:r>
      <w:r>
        <w:t>Core;</w:t>
      </w:r>
      <w:r>
        <w:rPr>
          <w:spacing w:val="-1"/>
        </w:rPr>
        <w:t xml:space="preserve"> </w:t>
      </w:r>
      <w:r>
        <w:t>MQTT; Websocket</w:t>
      </w:r>
      <w:r>
        <w:rPr>
          <w:spacing w:val="1"/>
        </w:rPr>
        <w:t xml:space="preserve"> </w:t>
      </w:r>
      <w:r>
        <w:t>server;</w:t>
      </w:r>
      <w:r>
        <w:rPr>
          <w:spacing w:val="2"/>
        </w:rPr>
        <w:t xml:space="preserve"> </w:t>
      </w:r>
      <w:r>
        <w:t>air</w:t>
      </w:r>
      <w:r>
        <w:rPr>
          <w:spacing w:val="-2"/>
        </w:rPr>
        <w:t xml:space="preserve"> </w:t>
      </w:r>
      <w:r>
        <w:t>flow</w:t>
      </w:r>
      <w:r>
        <w:rPr>
          <w:spacing w:val="-1"/>
        </w:rPr>
        <w:t xml:space="preserve"> </w:t>
      </w:r>
      <w:r>
        <w:t>control;</w:t>
      </w:r>
      <w:r>
        <w:rPr>
          <w:spacing w:val="-1"/>
        </w:rPr>
        <w:t xml:space="preserve"> </w:t>
      </w:r>
      <w:r>
        <w:t>smart home.</w:t>
      </w:r>
    </w:p>
    <w:p>
      <w:pPr>
        <w:pStyle w:val="8"/>
        <w:rPr>
          <w:sz w:val="26"/>
        </w:rPr>
      </w:pPr>
    </w:p>
    <w:p>
      <w:pPr>
        <w:pStyle w:val="8"/>
        <w:rPr>
          <w:sz w:val="26"/>
        </w:rPr>
      </w:pPr>
    </w:p>
    <w:p>
      <w:pPr>
        <w:pStyle w:val="8"/>
        <w:rPr>
          <w:sz w:val="26"/>
        </w:rPr>
      </w:pPr>
    </w:p>
    <w:p>
      <w:pPr>
        <w:pStyle w:val="8"/>
        <w:spacing w:before="9"/>
        <w:rPr>
          <w:sz w:val="35"/>
        </w:rPr>
      </w:pPr>
    </w:p>
    <w:p>
      <w:pPr>
        <w:pStyle w:val="3"/>
        <w:numPr>
          <w:ilvl w:val="1"/>
          <w:numId w:val="2"/>
        </w:numPr>
        <w:tabs>
          <w:tab w:val="left" w:pos="1327"/>
          <w:tab w:val="left" w:pos="1328"/>
        </w:tabs>
        <w:spacing w:before="0" w:after="0" w:line="240" w:lineRule="auto"/>
        <w:ind w:left="1300" w:leftChars="0" w:right="0" w:hanging="640" w:firstLineChars="0"/>
        <w:jc w:val="left"/>
      </w:pPr>
      <w:bookmarkStart w:id="9" w:name="1.3   Problem Statement"/>
      <w:bookmarkEnd w:id="9"/>
      <w:bookmarkStart w:id="10" w:name="1.3   Problem Statement"/>
      <w:bookmarkEnd w:id="10"/>
      <w:r>
        <w:t>Problem</w:t>
      </w:r>
      <w:r>
        <w:rPr>
          <w:spacing w:val="-10"/>
        </w:rPr>
        <w:t xml:space="preserve"> </w:t>
      </w:r>
      <w:r>
        <w:t>Statement</w:t>
      </w:r>
    </w:p>
    <w:p>
      <w:pPr>
        <w:pStyle w:val="8"/>
        <w:spacing w:before="11"/>
        <w:rPr>
          <w:b/>
          <w:sz w:val="33"/>
        </w:rPr>
      </w:pPr>
    </w:p>
    <w:p>
      <w:pPr>
        <w:pStyle w:val="8"/>
        <w:spacing w:line="360" w:lineRule="auto"/>
        <w:ind w:left="888" w:right="464"/>
        <w:jc w:val="both"/>
      </w:pPr>
      <w:r>
        <w:t>Our initiative is to solve the issue of inefficient livestock control, which results in cases of cattle going</w:t>
      </w:r>
      <w:r>
        <w:rPr>
          <w:spacing w:val="1"/>
        </w:rPr>
        <w:t xml:space="preserve"> </w:t>
      </w:r>
      <w:r>
        <w:t>missing</w:t>
      </w:r>
      <w:r>
        <w:rPr>
          <w:spacing w:val="29"/>
        </w:rPr>
        <w:t xml:space="preserve"> </w:t>
      </w:r>
      <w:r>
        <w:t>and</w:t>
      </w:r>
      <w:r>
        <w:rPr>
          <w:spacing w:val="32"/>
        </w:rPr>
        <w:t xml:space="preserve"> </w:t>
      </w:r>
      <w:r>
        <w:t>then</w:t>
      </w:r>
      <w:r>
        <w:rPr>
          <w:spacing w:val="31"/>
        </w:rPr>
        <w:t xml:space="preserve"> </w:t>
      </w:r>
      <w:r>
        <w:t>being</w:t>
      </w:r>
      <w:r>
        <w:rPr>
          <w:spacing w:val="32"/>
        </w:rPr>
        <w:t xml:space="preserve"> </w:t>
      </w:r>
      <w:r>
        <w:t>found</w:t>
      </w:r>
      <w:r>
        <w:rPr>
          <w:spacing w:val="32"/>
        </w:rPr>
        <w:t xml:space="preserve"> </w:t>
      </w:r>
      <w:r>
        <w:t>dead.</w:t>
      </w:r>
      <w:r>
        <w:rPr>
          <w:spacing w:val="34"/>
        </w:rPr>
        <w:t xml:space="preserve"> </w:t>
      </w:r>
      <w:r>
        <w:t>This</w:t>
      </w:r>
      <w:r>
        <w:rPr>
          <w:spacing w:val="30"/>
        </w:rPr>
        <w:t xml:space="preserve"> </w:t>
      </w:r>
      <w:r>
        <w:t>is</w:t>
      </w:r>
      <w:r>
        <w:rPr>
          <w:spacing w:val="32"/>
        </w:rPr>
        <w:t xml:space="preserve"> </w:t>
      </w:r>
      <w:r>
        <w:t>mainly</w:t>
      </w:r>
      <w:r>
        <w:rPr>
          <w:spacing w:val="29"/>
        </w:rPr>
        <w:t xml:space="preserve"> </w:t>
      </w:r>
      <w:r>
        <w:t>because</w:t>
      </w:r>
      <w:r>
        <w:rPr>
          <w:spacing w:val="34"/>
        </w:rPr>
        <w:t xml:space="preserve"> </w:t>
      </w:r>
      <w:r>
        <w:t>huge</w:t>
      </w:r>
      <w:r>
        <w:rPr>
          <w:spacing w:val="33"/>
        </w:rPr>
        <w:t xml:space="preserve"> </w:t>
      </w:r>
      <w:r>
        <w:t>livestock</w:t>
      </w:r>
      <w:r>
        <w:rPr>
          <w:spacing w:val="32"/>
        </w:rPr>
        <w:t xml:space="preserve"> </w:t>
      </w:r>
      <w:r>
        <w:t>herds</w:t>
      </w:r>
      <w:r>
        <w:rPr>
          <w:spacing w:val="32"/>
        </w:rPr>
        <w:t xml:space="preserve"> </w:t>
      </w:r>
      <w:r>
        <w:t>are</w:t>
      </w:r>
      <w:r>
        <w:rPr>
          <w:spacing w:val="33"/>
        </w:rPr>
        <w:t xml:space="preserve"> </w:t>
      </w:r>
      <w:r>
        <w:t>challenging</w:t>
      </w:r>
      <w:r>
        <w:rPr>
          <w:spacing w:val="32"/>
        </w:rPr>
        <w:t xml:space="preserve"> </w:t>
      </w:r>
      <w:r>
        <w:t>to</w:t>
      </w:r>
      <w:r>
        <w:rPr>
          <w:spacing w:val="-58"/>
        </w:rPr>
        <w:t xml:space="preserve"> </w:t>
      </w:r>
      <w:r>
        <w:t>track and manage using</w:t>
      </w:r>
      <w:r>
        <w:rPr>
          <w:spacing w:val="1"/>
        </w:rPr>
        <w:t xml:space="preserve"> </w:t>
      </w:r>
      <w:r>
        <w:t>conventional techniques. The goal of our project is to create a tracking and</w:t>
      </w:r>
      <w:r>
        <w:rPr>
          <w:spacing w:val="1"/>
        </w:rPr>
        <w:t xml:space="preserve"> </w:t>
      </w:r>
      <w:r>
        <w:t>management system for herds utilizing the Raspberry Pi, BLE Beacons, and Amazon IoT Core, which</w:t>
      </w:r>
      <w:r>
        <w:rPr>
          <w:spacing w:val="1"/>
        </w:rPr>
        <w:t xml:space="preserve"> </w:t>
      </w:r>
      <w:r>
        <w:t>can offer a more precise and effective technique for controlling cattle. The management and care of</w:t>
      </w:r>
      <w:r>
        <w:rPr>
          <w:spacing w:val="1"/>
        </w:rPr>
        <w:t xml:space="preserve"> </w:t>
      </w:r>
      <w:r>
        <w:t>cattle may benefit</w:t>
      </w:r>
      <w:r>
        <w:rPr>
          <w:spacing w:val="2"/>
        </w:rPr>
        <w:t xml:space="preserve"> </w:t>
      </w:r>
      <w:r>
        <w:t>from this</w:t>
      </w:r>
      <w:r>
        <w:rPr>
          <w:spacing w:val="-3"/>
        </w:rPr>
        <w:t xml:space="preserve"> </w:t>
      </w:r>
      <w:r>
        <w:t>method.</w:t>
      </w:r>
    </w:p>
    <w:p>
      <w:pPr>
        <w:spacing w:after="0" w:line="360" w:lineRule="auto"/>
        <w:jc w:val="both"/>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spacing w:before="8"/>
        <w:rPr>
          <w:sz w:val="13"/>
        </w:rPr>
      </w:pPr>
    </w:p>
    <w:p>
      <w:pPr>
        <w:pStyle w:val="3"/>
        <w:numPr>
          <w:ilvl w:val="1"/>
          <w:numId w:val="2"/>
        </w:numPr>
        <w:tabs>
          <w:tab w:val="left" w:pos="1109"/>
        </w:tabs>
        <w:spacing w:before="86" w:after="0" w:line="240" w:lineRule="auto"/>
        <w:ind w:left="1081" w:leftChars="0" w:right="0" w:hanging="560" w:firstLineChars="0"/>
        <w:jc w:val="left"/>
      </w:pPr>
      <w:bookmarkStart w:id="11" w:name="1.4  Objectives"/>
      <w:bookmarkEnd w:id="11"/>
      <w:bookmarkStart w:id="12" w:name="1.4  Objectives"/>
      <w:bookmarkEnd w:id="12"/>
      <w:r>
        <w:t>Objectives</w:t>
      </w:r>
    </w:p>
    <w:p>
      <w:pPr>
        <w:pStyle w:val="8"/>
        <w:rPr>
          <w:b/>
          <w:sz w:val="34"/>
        </w:rPr>
      </w:pPr>
    </w:p>
    <w:p>
      <w:pPr>
        <w:pStyle w:val="8"/>
        <w:rPr>
          <w:b/>
          <w:sz w:val="30"/>
        </w:rPr>
      </w:pPr>
    </w:p>
    <w:p>
      <w:pPr>
        <w:pStyle w:val="8"/>
        <w:ind w:left="948"/>
      </w:pPr>
      <w:r>
        <w:t>The</w:t>
      </w:r>
      <w:r>
        <w:rPr>
          <w:spacing w:val="-3"/>
        </w:rPr>
        <w:t xml:space="preserve"> </w:t>
      </w:r>
      <w:r>
        <w:t>Objectives</w:t>
      </w:r>
      <w:r>
        <w:rPr>
          <w:spacing w:val="1"/>
        </w:rPr>
        <w:t xml:space="preserve"> </w:t>
      </w:r>
      <w:r>
        <w:t>and</w:t>
      </w:r>
      <w:r>
        <w:rPr>
          <w:spacing w:val="-1"/>
        </w:rPr>
        <w:t xml:space="preserve"> </w:t>
      </w:r>
      <w:r>
        <w:t>key</w:t>
      </w:r>
      <w:r>
        <w:rPr>
          <w:spacing w:val="-6"/>
        </w:rPr>
        <w:t xml:space="preserve"> </w:t>
      </w:r>
      <w:r>
        <w:t>points</w:t>
      </w:r>
      <w:r>
        <w:rPr>
          <w:spacing w:val="-4"/>
        </w:rPr>
        <w:t xml:space="preserve"> </w:t>
      </w:r>
      <w:r>
        <w:t>of this</w:t>
      </w:r>
      <w:r>
        <w:rPr>
          <w:spacing w:val="-6"/>
        </w:rPr>
        <w:t xml:space="preserve"> </w:t>
      </w:r>
      <w:r>
        <w:t>solution</w:t>
      </w:r>
      <w:r>
        <w:rPr>
          <w:spacing w:val="-2"/>
        </w:rPr>
        <w:t xml:space="preserve"> </w:t>
      </w:r>
      <w:r>
        <w:t>for</w:t>
      </w:r>
      <w:r>
        <w:rPr>
          <w:spacing w:val="-2"/>
        </w:rPr>
        <w:t xml:space="preserve"> </w:t>
      </w:r>
      <w:r>
        <w:t>livestock</w:t>
      </w:r>
      <w:r>
        <w:rPr>
          <w:spacing w:val="-1"/>
        </w:rPr>
        <w:t xml:space="preserve"> </w:t>
      </w:r>
      <w:r>
        <w:t>tracking</w:t>
      </w:r>
      <w:r>
        <w:rPr>
          <w:spacing w:val="-4"/>
        </w:rPr>
        <w:t xml:space="preserve"> </w:t>
      </w:r>
      <w:r>
        <w:t>are:</w:t>
      </w:r>
    </w:p>
    <w:p>
      <w:pPr>
        <w:pStyle w:val="8"/>
        <w:rPr>
          <w:sz w:val="26"/>
        </w:rPr>
      </w:pPr>
    </w:p>
    <w:p>
      <w:pPr>
        <w:pStyle w:val="8"/>
        <w:spacing w:before="1"/>
        <w:rPr>
          <w:sz w:val="23"/>
        </w:rPr>
      </w:pPr>
    </w:p>
    <w:p>
      <w:pPr>
        <w:pStyle w:val="14"/>
        <w:numPr>
          <w:ilvl w:val="2"/>
          <w:numId w:val="2"/>
        </w:numPr>
        <w:tabs>
          <w:tab w:val="left" w:pos="1188"/>
        </w:tabs>
        <w:spacing w:before="0" w:after="0" w:line="360" w:lineRule="auto"/>
        <w:ind w:left="948" w:right="1356" w:firstLine="0"/>
        <w:jc w:val="both"/>
        <w:rPr>
          <w:sz w:val="24"/>
        </w:rPr>
      </w:pPr>
      <w:r>
        <w:rPr>
          <w:sz w:val="24"/>
        </w:rPr>
        <w:t>It precisely</w:t>
      </w:r>
      <w:r>
        <w:rPr>
          <w:spacing w:val="-2"/>
          <w:sz w:val="24"/>
        </w:rPr>
        <w:t xml:space="preserve"> </w:t>
      </w:r>
      <w:r>
        <w:rPr>
          <w:sz w:val="24"/>
        </w:rPr>
        <w:t>determines the</w:t>
      </w:r>
      <w:r>
        <w:rPr>
          <w:spacing w:val="-2"/>
          <w:sz w:val="24"/>
        </w:rPr>
        <w:t xml:space="preserve"> </w:t>
      </w:r>
      <w:r>
        <w:rPr>
          <w:sz w:val="24"/>
        </w:rPr>
        <w:t>position</w:t>
      </w:r>
      <w:r>
        <w:rPr>
          <w:spacing w:val="-5"/>
          <w:sz w:val="24"/>
        </w:rPr>
        <w:t xml:space="preserve"> </w:t>
      </w:r>
      <w:r>
        <w:rPr>
          <w:sz w:val="24"/>
        </w:rPr>
        <w:t>of</w:t>
      </w:r>
      <w:r>
        <w:rPr>
          <w:spacing w:val="-1"/>
          <w:sz w:val="24"/>
        </w:rPr>
        <w:t xml:space="preserve"> </w:t>
      </w:r>
      <w:r>
        <w:rPr>
          <w:sz w:val="24"/>
        </w:rPr>
        <w:t>the</w:t>
      </w:r>
      <w:r>
        <w:rPr>
          <w:spacing w:val="-2"/>
          <w:sz w:val="24"/>
        </w:rPr>
        <w:t xml:space="preserve"> </w:t>
      </w:r>
      <w:r>
        <w:rPr>
          <w:sz w:val="24"/>
        </w:rPr>
        <w:t>mobile</w:t>
      </w:r>
      <w:r>
        <w:rPr>
          <w:spacing w:val="-3"/>
          <w:sz w:val="24"/>
        </w:rPr>
        <w:t xml:space="preserve"> </w:t>
      </w:r>
      <w:r>
        <w:rPr>
          <w:sz w:val="24"/>
        </w:rPr>
        <w:t>device by</w:t>
      </w:r>
      <w:r>
        <w:rPr>
          <w:spacing w:val="-2"/>
          <w:sz w:val="24"/>
        </w:rPr>
        <w:t xml:space="preserve"> </w:t>
      </w:r>
      <w:r>
        <w:rPr>
          <w:sz w:val="24"/>
        </w:rPr>
        <w:t>utilizing</w:t>
      </w:r>
      <w:r>
        <w:rPr>
          <w:spacing w:val="-2"/>
          <w:sz w:val="24"/>
        </w:rPr>
        <w:t xml:space="preserve"> </w:t>
      </w:r>
      <w:r>
        <w:rPr>
          <w:sz w:val="24"/>
        </w:rPr>
        <w:t>RSSI</w:t>
      </w:r>
      <w:r>
        <w:rPr>
          <w:spacing w:val="-2"/>
          <w:sz w:val="24"/>
        </w:rPr>
        <w:t xml:space="preserve"> </w:t>
      </w:r>
      <w:r>
        <w:rPr>
          <w:sz w:val="24"/>
        </w:rPr>
        <w:t>and</w:t>
      </w:r>
      <w:r>
        <w:rPr>
          <w:spacing w:val="-3"/>
          <w:sz w:val="24"/>
        </w:rPr>
        <w:t xml:space="preserve"> </w:t>
      </w:r>
      <w:r>
        <w:rPr>
          <w:sz w:val="24"/>
        </w:rPr>
        <w:t>BLE</w:t>
      </w:r>
      <w:r>
        <w:rPr>
          <w:spacing w:val="2"/>
          <w:sz w:val="24"/>
        </w:rPr>
        <w:t xml:space="preserve"> </w:t>
      </w:r>
      <w:r>
        <w:rPr>
          <w:sz w:val="24"/>
        </w:rPr>
        <w:t>beacon</w:t>
      </w:r>
      <w:r>
        <w:rPr>
          <w:spacing w:val="-57"/>
          <w:sz w:val="24"/>
        </w:rPr>
        <w:t xml:space="preserve"> </w:t>
      </w:r>
      <w:r>
        <w:rPr>
          <w:sz w:val="24"/>
        </w:rPr>
        <w:t>technologies.</w:t>
      </w:r>
    </w:p>
    <w:p>
      <w:pPr>
        <w:pStyle w:val="14"/>
        <w:numPr>
          <w:ilvl w:val="2"/>
          <w:numId w:val="2"/>
        </w:numPr>
        <w:tabs>
          <w:tab w:val="left" w:pos="1191"/>
        </w:tabs>
        <w:spacing w:before="9" w:after="0" w:line="360" w:lineRule="auto"/>
        <w:ind w:left="948" w:right="465" w:firstLine="0"/>
        <w:jc w:val="both"/>
        <w:rPr>
          <w:sz w:val="24"/>
        </w:rPr>
      </w:pPr>
      <w:r>
        <w:rPr>
          <w:sz w:val="24"/>
        </w:rPr>
        <w:t>To increase the precision of the location estimations, it integrates and examines the most precise and</w:t>
      </w:r>
      <w:r>
        <w:rPr>
          <w:spacing w:val="-57"/>
          <w:sz w:val="24"/>
        </w:rPr>
        <w:t xml:space="preserve"> </w:t>
      </w:r>
      <w:r>
        <w:rPr>
          <w:sz w:val="24"/>
        </w:rPr>
        <w:t>pertinent</w:t>
      </w:r>
      <w:r>
        <w:rPr>
          <w:spacing w:val="1"/>
          <w:sz w:val="24"/>
        </w:rPr>
        <w:t xml:space="preserve"> </w:t>
      </w:r>
      <w:r>
        <w:rPr>
          <w:sz w:val="24"/>
        </w:rPr>
        <w:t>methodologies</w:t>
      </w:r>
      <w:r>
        <w:rPr>
          <w:spacing w:val="2"/>
          <w:sz w:val="24"/>
        </w:rPr>
        <w:t xml:space="preserve"> </w:t>
      </w:r>
      <w:r>
        <w:rPr>
          <w:sz w:val="24"/>
        </w:rPr>
        <w:t>in</w:t>
      </w:r>
      <w:r>
        <w:rPr>
          <w:spacing w:val="-3"/>
          <w:sz w:val="24"/>
        </w:rPr>
        <w:t xml:space="preserve"> </w:t>
      </w:r>
      <w:r>
        <w:rPr>
          <w:sz w:val="24"/>
        </w:rPr>
        <w:t>the</w:t>
      </w:r>
      <w:r>
        <w:rPr>
          <w:spacing w:val="1"/>
          <w:sz w:val="24"/>
        </w:rPr>
        <w:t xml:space="preserve"> </w:t>
      </w:r>
      <w:r>
        <w:rPr>
          <w:sz w:val="24"/>
        </w:rPr>
        <w:t>literature.</w:t>
      </w:r>
    </w:p>
    <w:p>
      <w:pPr>
        <w:pStyle w:val="14"/>
        <w:numPr>
          <w:ilvl w:val="2"/>
          <w:numId w:val="2"/>
        </w:numPr>
        <w:tabs>
          <w:tab w:val="left" w:pos="1196"/>
        </w:tabs>
        <w:spacing w:before="12" w:after="0" w:line="360" w:lineRule="auto"/>
        <w:ind w:left="948" w:right="468" w:firstLine="0"/>
        <w:jc w:val="both"/>
        <w:rPr>
          <w:sz w:val="24"/>
        </w:rPr>
      </w:pPr>
      <w:r>
        <w:rPr>
          <w:sz w:val="24"/>
        </w:rPr>
        <w:t>It</w:t>
      </w:r>
      <w:r>
        <w:rPr>
          <w:spacing w:val="10"/>
          <w:sz w:val="24"/>
        </w:rPr>
        <w:t xml:space="preserve"> </w:t>
      </w:r>
      <w:r>
        <w:rPr>
          <w:sz w:val="24"/>
        </w:rPr>
        <w:t>enables</w:t>
      </w:r>
      <w:r>
        <w:rPr>
          <w:spacing w:val="7"/>
          <w:sz w:val="24"/>
        </w:rPr>
        <w:t xml:space="preserve"> </w:t>
      </w:r>
      <w:r>
        <w:rPr>
          <w:sz w:val="24"/>
        </w:rPr>
        <w:t>simple</w:t>
      </w:r>
      <w:r>
        <w:rPr>
          <w:spacing w:val="5"/>
          <w:sz w:val="24"/>
        </w:rPr>
        <w:t xml:space="preserve"> </w:t>
      </w:r>
      <w:r>
        <w:rPr>
          <w:sz w:val="24"/>
        </w:rPr>
        <w:t>administration</w:t>
      </w:r>
      <w:r>
        <w:rPr>
          <w:spacing w:val="5"/>
          <w:sz w:val="24"/>
        </w:rPr>
        <w:t xml:space="preserve"> </w:t>
      </w:r>
      <w:r>
        <w:rPr>
          <w:sz w:val="24"/>
        </w:rPr>
        <w:t>of</w:t>
      </w:r>
      <w:r>
        <w:rPr>
          <w:spacing w:val="5"/>
          <w:sz w:val="24"/>
        </w:rPr>
        <w:t xml:space="preserve"> </w:t>
      </w:r>
      <w:r>
        <w:rPr>
          <w:sz w:val="24"/>
        </w:rPr>
        <w:t>sizable</w:t>
      </w:r>
      <w:r>
        <w:rPr>
          <w:spacing w:val="4"/>
          <w:sz w:val="24"/>
        </w:rPr>
        <w:t xml:space="preserve"> </w:t>
      </w:r>
      <w:r>
        <w:rPr>
          <w:sz w:val="24"/>
        </w:rPr>
        <w:t>herds</w:t>
      </w:r>
      <w:r>
        <w:rPr>
          <w:spacing w:val="8"/>
          <w:sz w:val="24"/>
        </w:rPr>
        <w:t xml:space="preserve"> </w:t>
      </w:r>
      <w:r>
        <w:rPr>
          <w:sz w:val="24"/>
        </w:rPr>
        <w:t>by</w:t>
      </w:r>
      <w:r>
        <w:rPr>
          <w:spacing w:val="5"/>
          <w:sz w:val="24"/>
        </w:rPr>
        <w:t xml:space="preserve"> </w:t>
      </w:r>
      <w:r>
        <w:rPr>
          <w:sz w:val="24"/>
        </w:rPr>
        <w:t>utilizing</w:t>
      </w:r>
      <w:r>
        <w:rPr>
          <w:spacing w:val="6"/>
          <w:sz w:val="24"/>
        </w:rPr>
        <w:t xml:space="preserve"> </w:t>
      </w:r>
      <w:r>
        <w:rPr>
          <w:sz w:val="24"/>
        </w:rPr>
        <w:t>the</w:t>
      </w:r>
      <w:r>
        <w:rPr>
          <w:spacing w:val="4"/>
          <w:sz w:val="24"/>
        </w:rPr>
        <w:t xml:space="preserve"> </w:t>
      </w:r>
      <w:r>
        <w:rPr>
          <w:sz w:val="24"/>
        </w:rPr>
        <w:t>MQTT</w:t>
      </w:r>
      <w:r>
        <w:rPr>
          <w:spacing w:val="6"/>
          <w:sz w:val="24"/>
        </w:rPr>
        <w:t xml:space="preserve"> </w:t>
      </w:r>
      <w:r>
        <w:rPr>
          <w:sz w:val="24"/>
        </w:rPr>
        <w:t>protocol</w:t>
      </w:r>
      <w:r>
        <w:rPr>
          <w:spacing w:val="8"/>
          <w:sz w:val="24"/>
        </w:rPr>
        <w:t xml:space="preserve"> </w:t>
      </w:r>
      <w:r>
        <w:rPr>
          <w:sz w:val="24"/>
        </w:rPr>
        <w:t>for</w:t>
      </w:r>
      <w:r>
        <w:rPr>
          <w:spacing w:val="7"/>
          <w:sz w:val="24"/>
        </w:rPr>
        <w:t xml:space="preserve"> </w:t>
      </w:r>
      <w:r>
        <w:rPr>
          <w:sz w:val="24"/>
        </w:rPr>
        <w:t>remote</w:t>
      </w:r>
      <w:r>
        <w:rPr>
          <w:spacing w:val="4"/>
          <w:sz w:val="24"/>
        </w:rPr>
        <w:t xml:space="preserve"> </w:t>
      </w:r>
      <w:r>
        <w:rPr>
          <w:sz w:val="24"/>
        </w:rPr>
        <w:t>control</w:t>
      </w:r>
      <w:r>
        <w:rPr>
          <w:spacing w:val="-57"/>
          <w:sz w:val="24"/>
        </w:rPr>
        <w:t xml:space="preserve"> </w:t>
      </w:r>
      <w:r>
        <w:rPr>
          <w:sz w:val="24"/>
        </w:rPr>
        <w:t>of</w:t>
      </w:r>
      <w:r>
        <w:rPr>
          <w:spacing w:val="-2"/>
          <w:sz w:val="24"/>
        </w:rPr>
        <w:t xml:space="preserve"> </w:t>
      </w:r>
      <w:r>
        <w:rPr>
          <w:sz w:val="24"/>
        </w:rPr>
        <w:t>the</w:t>
      </w:r>
      <w:r>
        <w:rPr>
          <w:spacing w:val="1"/>
          <w:sz w:val="24"/>
        </w:rPr>
        <w:t xml:space="preserve"> </w:t>
      </w:r>
      <w:r>
        <w:rPr>
          <w:sz w:val="24"/>
        </w:rPr>
        <w:t>livestock tracking system.</w:t>
      </w:r>
    </w:p>
    <w:p>
      <w:pPr>
        <w:pStyle w:val="14"/>
        <w:numPr>
          <w:ilvl w:val="2"/>
          <w:numId w:val="2"/>
        </w:numPr>
        <w:tabs>
          <w:tab w:val="left" w:pos="1212"/>
        </w:tabs>
        <w:spacing w:before="10" w:after="0" w:line="360" w:lineRule="auto"/>
        <w:ind w:left="948" w:right="465" w:firstLine="0"/>
        <w:jc w:val="both"/>
        <w:rPr>
          <w:sz w:val="24"/>
        </w:rPr>
      </w:pPr>
      <w:r>
        <w:rPr>
          <w:sz w:val="24"/>
        </w:rPr>
        <w:t>It</w:t>
      </w:r>
      <w:r>
        <w:rPr>
          <w:spacing w:val="27"/>
          <w:sz w:val="24"/>
        </w:rPr>
        <w:t xml:space="preserve"> </w:t>
      </w:r>
      <w:r>
        <w:rPr>
          <w:sz w:val="24"/>
        </w:rPr>
        <w:t>makes</w:t>
      </w:r>
      <w:r>
        <w:rPr>
          <w:spacing w:val="22"/>
          <w:sz w:val="24"/>
        </w:rPr>
        <w:t xml:space="preserve"> </w:t>
      </w:r>
      <w:r>
        <w:rPr>
          <w:sz w:val="24"/>
        </w:rPr>
        <w:t>use</w:t>
      </w:r>
      <w:r>
        <w:rPr>
          <w:spacing w:val="23"/>
          <w:sz w:val="24"/>
        </w:rPr>
        <w:t xml:space="preserve"> </w:t>
      </w:r>
      <w:r>
        <w:rPr>
          <w:sz w:val="24"/>
        </w:rPr>
        <w:t>of</w:t>
      </w:r>
      <w:r>
        <w:rPr>
          <w:spacing w:val="23"/>
          <w:sz w:val="24"/>
        </w:rPr>
        <w:t xml:space="preserve"> </w:t>
      </w:r>
      <w:r>
        <w:rPr>
          <w:sz w:val="24"/>
        </w:rPr>
        <w:t>Amazon</w:t>
      </w:r>
      <w:r>
        <w:rPr>
          <w:spacing w:val="22"/>
          <w:sz w:val="24"/>
        </w:rPr>
        <w:t xml:space="preserve"> </w:t>
      </w:r>
      <w:r>
        <w:rPr>
          <w:sz w:val="24"/>
        </w:rPr>
        <w:t>IoT</w:t>
      </w:r>
      <w:r>
        <w:rPr>
          <w:spacing w:val="25"/>
          <w:sz w:val="24"/>
        </w:rPr>
        <w:t xml:space="preserve"> </w:t>
      </w:r>
      <w:r>
        <w:rPr>
          <w:sz w:val="24"/>
        </w:rPr>
        <w:t>Core</w:t>
      </w:r>
      <w:r>
        <w:rPr>
          <w:spacing w:val="21"/>
          <w:sz w:val="24"/>
        </w:rPr>
        <w:t xml:space="preserve"> </w:t>
      </w:r>
      <w:r>
        <w:rPr>
          <w:sz w:val="24"/>
        </w:rPr>
        <w:t>for</w:t>
      </w:r>
      <w:r>
        <w:rPr>
          <w:spacing w:val="23"/>
          <w:sz w:val="24"/>
        </w:rPr>
        <w:t xml:space="preserve"> </w:t>
      </w:r>
      <w:r>
        <w:rPr>
          <w:sz w:val="24"/>
        </w:rPr>
        <w:t>quick</w:t>
      </w:r>
      <w:r>
        <w:rPr>
          <w:spacing w:val="24"/>
          <w:sz w:val="24"/>
        </w:rPr>
        <w:t xml:space="preserve"> </w:t>
      </w:r>
      <w:r>
        <w:rPr>
          <w:sz w:val="24"/>
        </w:rPr>
        <w:t>and</w:t>
      </w:r>
      <w:r>
        <w:rPr>
          <w:spacing w:val="22"/>
          <w:sz w:val="24"/>
        </w:rPr>
        <w:t xml:space="preserve"> </w:t>
      </w:r>
      <w:r>
        <w:rPr>
          <w:sz w:val="24"/>
        </w:rPr>
        <w:t>dependable</w:t>
      </w:r>
      <w:r>
        <w:rPr>
          <w:spacing w:val="23"/>
          <w:sz w:val="24"/>
        </w:rPr>
        <w:t xml:space="preserve"> </w:t>
      </w:r>
      <w:r>
        <w:rPr>
          <w:sz w:val="24"/>
        </w:rPr>
        <w:t>connectivity,</w:t>
      </w:r>
      <w:r>
        <w:rPr>
          <w:spacing w:val="25"/>
          <w:sz w:val="24"/>
        </w:rPr>
        <w:t xml:space="preserve"> </w:t>
      </w:r>
      <w:r>
        <w:rPr>
          <w:sz w:val="24"/>
        </w:rPr>
        <w:t>fleet</w:t>
      </w:r>
      <w:r>
        <w:rPr>
          <w:spacing w:val="24"/>
          <w:sz w:val="24"/>
        </w:rPr>
        <w:t xml:space="preserve"> </w:t>
      </w:r>
      <w:r>
        <w:rPr>
          <w:sz w:val="24"/>
        </w:rPr>
        <w:t>management,</w:t>
      </w:r>
      <w:r>
        <w:rPr>
          <w:spacing w:val="24"/>
          <w:sz w:val="24"/>
        </w:rPr>
        <w:t xml:space="preserve"> </w:t>
      </w:r>
      <w:r>
        <w:rPr>
          <w:sz w:val="24"/>
        </w:rPr>
        <w:t>and</w:t>
      </w:r>
      <w:r>
        <w:rPr>
          <w:spacing w:val="-57"/>
          <w:sz w:val="24"/>
        </w:rPr>
        <w:t xml:space="preserve"> </w:t>
      </w:r>
      <w:r>
        <w:rPr>
          <w:sz w:val="24"/>
        </w:rPr>
        <w:t>scaling.</w:t>
      </w:r>
    </w:p>
    <w:p>
      <w:pPr>
        <w:pStyle w:val="14"/>
        <w:numPr>
          <w:ilvl w:val="2"/>
          <w:numId w:val="2"/>
        </w:numPr>
        <w:tabs>
          <w:tab w:val="left" w:pos="1246"/>
        </w:tabs>
        <w:spacing w:before="12" w:after="0" w:line="360" w:lineRule="auto"/>
        <w:ind w:left="948" w:right="464" w:firstLine="0"/>
        <w:jc w:val="both"/>
        <w:rPr>
          <w:sz w:val="24"/>
        </w:rPr>
      </w:pPr>
      <w:r>
        <w:rPr>
          <w:sz w:val="24"/>
        </w:rPr>
        <w:t>It</w:t>
      </w:r>
      <w:r>
        <w:rPr>
          <w:spacing w:val="57"/>
          <w:sz w:val="24"/>
        </w:rPr>
        <w:t xml:space="preserve"> </w:t>
      </w:r>
      <w:r>
        <w:rPr>
          <w:sz w:val="24"/>
        </w:rPr>
        <w:t>offers</w:t>
      </w:r>
      <w:r>
        <w:rPr>
          <w:spacing w:val="55"/>
          <w:sz w:val="24"/>
        </w:rPr>
        <w:t xml:space="preserve"> </w:t>
      </w:r>
      <w:r>
        <w:rPr>
          <w:sz w:val="24"/>
        </w:rPr>
        <w:t>end-to-end</w:t>
      </w:r>
      <w:r>
        <w:rPr>
          <w:spacing w:val="55"/>
          <w:sz w:val="24"/>
        </w:rPr>
        <w:t xml:space="preserve"> </w:t>
      </w:r>
      <w:r>
        <w:rPr>
          <w:sz w:val="24"/>
        </w:rPr>
        <w:t>encryption,</w:t>
      </w:r>
      <w:r>
        <w:rPr>
          <w:spacing w:val="54"/>
          <w:sz w:val="24"/>
        </w:rPr>
        <w:t xml:space="preserve"> </w:t>
      </w:r>
      <w:r>
        <w:rPr>
          <w:sz w:val="24"/>
        </w:rPr>
        <w:t>mutual</w:t>
      </w:r>
      <w:r>
        <w:rPr>
          <w:spacing w:val="53"/>
          <w:sz w:val="24"/>
        </w:rPr>
        <w:t xml:space="preserve"> </w:t>
      </w:r>
      <w:r>
        <w:rPr>
          <w:sz w:val="24"/>
        </w:rPr>
        <w:t>authentication,</w:t>
      </w:r>
      <w:r>
        <w:rPr>
          <w:spacing w:val="58"/>
          <w:sz w:val="24"/>
        </w:rPr>
        <w:t xml:space="preserve"> </w:t>
      </w:r>
      <w:r>
        <w:rPr>
          <w:sz w:val="24"/>
        </w:rPr>
        <w:t>and</w:t>
      </w:r>
      <w:r>
        <w:rPr>
          <w:spacing w:val="54"/>
          <w:sz w:val="24"/>
        </w:rPr>
        <w:t xml:space="preserve"> </w:t>
      </w:r>
      <w:r>
        <w:rPr>
          <w:sz w:val="24"/>
        </w:rPr>
        <w:t>secure</w:t>
      </w:r>
      <w:r>
        <w:rPr>
          <w:spacing w:val="57"/>
          <w:sz w:val="24"/>
        </w:rPr>
        <w:t xml:space="preserve"> </w:t>
      </w:r>
      <w:r>
        <w:rPr>
          <w:sz w:val="24"/>
        </w:rPr>
        <w:t>device</w:t>
      </w:r>
      <w:r>
        <w:rPr>
          <w:spacing w:val="54"/>
          <w:sz w:val="24"/>
        </w:rPr>
        <w:t xml:space="preserve"> </w:t>
      </w:r>
      <w:r>
        <w:rPr>
          <w:sz w:val="24"/>
        </w:rPr>
        <w:t>connections</w:t>
      </w:r>
      <w:r>
        <w:rPr>
          <w:spacing w:val="54"/>
          <w:sz w:val="24"/>
        </w:rPr>
        <w:t xml:space="preserve"> </w:t>
      </w:r>
      <w:r>
        <w:rPr>
          <w:sz w:val="24"/>
        </w:rPr>
        <w:t>for</w:t>
      </w:r>
      <w:r>
        <w:rPr>
          <w:spacing w:val="57"/>
          <w:sz w:val="24"/>
        </w:rPr>
        <w:t xml:space="preserve"> </w:t>
      </w:r>
      <w:r>
        <w:rPr>
          <w:sz w:val="24"/>
        </w:rPr>
        <w:t>data</w:t>
      </w:r>
      <w:r>
        <w:rPr>
          <w:spacing w:val="-57"/>
          <w:sz w:val="24"/>
        </w:rPr>
        <w:t xml:space="preserve"> </w:t>
      </w:r>
      <w:r>
        <w:rPr>
          <w:sz w:val="24"/>
        </w:rPr>
        <w:t>transmission.</w:t>
      </w:r>
    </w:p>
    <w:p>
      <w:pPr>
        <w:pStyle w:val="8"/>
        <w:spacing w:before="1"/>
        <w:jc w:val="both"/>
        <w:rPr>
          <w:sz w:val="36"/>
        </w:rPr>
      </w:pPr>
    </w:p>
    <w:p>
      <w:pPr>
        <w:pStyle w:val="8"/>
        <w:spacing w:before="1" w:line="360" w:lineRule="auto"/>
        <w:ind w:left="948" w:right="1277"/>
        <w:jc w:val="both"/>
      </w:pPr>
      <w:r>
        <w:t>Overall,</w:t>
      </w:r>
      <w:r>
        <w:rPr>
          <w:spacing w:val="23"/>
        </w:rPr>
        <w:t xml:space="preserve"> </w:t>
      </w:r>
      <w:r>
        <w:t>this</w:t>
      </w:r>
      <w:r>
        <w:rPr>
          <w:spacing w:val="23"/>
        </w:rPr>
        <w:t xml:space="preserve"> </w:t>
      </w:r>
      <w:r>
        <w:t>solution</w:t>
      </w:r>
      <w:r>
        <w:rPr>
          <w:spacing w:val="20"/>
        </w:rPr>
        <w:t xml:space="preserve"> </w:t>
      </w:r>
      <w:r>
        <w:t>has</w:t>
      </w:r>
      <w:r>
        <w:rPr>
          <w:spacing w:val="25"/>
        </w:rPr>
        <w:t xml:space="preserve"> </w:t>
      </w:r>
      <w:r>
        <w:t>the</w:t>
      </w:r>
      <w:r>
        <w:rPr>
          <w:spacing w:val="24"/>
        </w:rPr>
        <w:t xml:space="preserve"> </w:t>
      </w:r>
      <w:r>
        <w:t>potential</w:t>
      </w:r>
      <w:r>
        <w:rPr>
          <w:spacing w:val="23"/>
        </w:rPr>
        <w:t xml:space="preserve"> </w:t>
      </w:r>
      <w:r>
        <w:t>to</w:t>
      </w:r>
      <w:r>
        <w:rPr>
          <w:spacing w:val="23"/>
        </w:rPr>
        <w:t xml:space="preserve"> </w:t>
      </w:r>
      <w:r>
        <w:t>improve</w:t>
      </w:r>
      <w:r>
        <w:rPr>
          <w:spacing w:val="22"/>
        </w:rPr>
        <w:t xml:space="preserve"> </w:t>
      </w:r>
      <w:r>
        <w:t>the</w:t>
      </w:r>
      <w:r>
        <w:rPr>
          <w:spacing w:val="24"/>
        </w:rPr>
        <w:t xml:space="preserve"> </w:t>
      </w:r>
      <w:r>
        <w:t>care</w:t>
      </w:r>
      <w:r>
        <w:rPr>
          <w:spacing w:val="26"/>
        </w:rPr>
        <w:t xml:space="preserve"> </w:t>
      </w:r>
      <w:r>
        <w:t>and</w:t>
      </w:r>
      <w:r>
        <w:rPr>
          <w:spacing w:val="23"/>
        </w:rPr>
        <w:t xml:space="preserve"> </w:t>
      </w:r>
      <w:r>
        <w:t>management</w:t>
      </w:r>
      <w:r>
        <w:rPr>
          <w:spacing w:val="23"/>
        </w:rPr>
        <w:t xml:space="preserve"> </w:t>
      </w:r>
      <w:r>
        <w:t>of</w:t>
      </w:r>
      <w:r>
        <w:rPr>
          <w:spacing w:val="24"/>
        </w:rPr>
        <w:t xml:space="preserve"> </w:t>
      </w:r>
      <w:r>
        <w:t>livestock</w:t>
      </w:r>
      <w:r>
        <w:rPr>
          <w:spacing w:val="23"/>
        </w:rPr>
        <w:t xml:space="preserve"> </w:t>
      </w:r>
      <w:r>
        <w:t>by</w:t>
      </w:r>
      <w:r>
        <w:rPr>
          <w:spacing w:val="-57"/>
        </w:rPr>
        <w:t xml:space="preserve"> </w:t>
      </w:r>
      <w:r>
        <w:t>providing</w:t>
      </w:r>
      <w:r>
        <w:rPr>
          <w:spacing w:val="-1"/>
        </w:rPr>
        <w:t xml:space="preserve"> </w:t>
      </w:r>
      <w:r>
        <w:t>a</w:t>
      </w:r>
      <w:r>
        <w:rPr>
          <w:spacing w:val="-2"/>
        </w:rPr>
        <w:t xml:space="preserve"> </w:t>
      </w:r>
      <w:r>
        <w:t>more</w:t>
      </w:r>
      <w:r>
        <w:rPr>
          <w:spacing w:val="1"/>
        </w:rPr>
        <w:t xml:space="preserve"> </w:t>
      </w:r>
      <w:r>
        <w:t>accurate and efficient</w:t>
      </w:r>
      <w:r>
        <w:rPr>
          <w:spacing w:val="1"/>
        </w:rPr>
        <w:t xml:space="preserve"> </w:t>
      </w:r>
      <w:r>
        <w:t>method</w:t>
      </w:r>
      <w:r>
        <w:rPr>
          <w:spacing w:val="-1"/>
        </w:rPr>
        <w:t xml:space="preserve"> </w:t>
      </w:r>
      <w:r>
        <w:t>for</w:t>
      </w:r>
      <w:r>
        <w:rPr>
          <w:spacing w:val="-1"/>
        </w:rPr>
        <w:t xml:space="preserve"> </w:t>
      </w:r>
      <w:r>
        <w:t>tracking</w:t>
      </w:r>
      <w:r>
        <w:rPr>
          <w:spacing w:val="1"/>
        </w:rPr>
        <w:t xml:space="preserve"> </w:t>
      </w:r>
      <w:r>
        <w:t>and</w:t>
      </w:r>
      <w:r>
        <w:rPr>
          <w:spacing w:val="-1"/>
        </w:rPr>
        <w:t xml:space="preserve"> </w:t>
      </w:r>
      <w:r>
        <w:t>managing</w:t>
      </w:r>
      <w:r>
        <w:rPr>
          <w:spacing w:val="-1"/>
        </w:rPr>
        <w:t xml:space="preserve"> </w:t>
      </w:r>
      <w:r>
        <w:t>herds.</w:t>
      </w:r>
    </w:p>
    <w:p>
      <w:pPr>
        <w:spacing w:after="0" w:line="360" w:lineRule="auto"/>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3"/>
        <w:numPr>
          <w:ilvl w:val="1"/>
          <w:numId w:val="2"/>
        </w:numPr>
        <w:tabs>
          <w:tab w:val="left" w:pos="790"/>
        </w:tabs>
        <w:spacing w:before="15" w:after="0" w:line="240" w:lineRule="auto"/>
        <w:ind w:left="762" w:leftChars="0" w:right="0" w:hanging="563" w:firstLineChars="0"/>
        <w:jc w:val="left"/>
      </w:pPr>
      <w:bookmarkStart w:id="13" w:name="1.5  Methodology"/>
      <w:bookmarkEnd w:id="13"/>
      <w:bookmarkStart w:id="14" w:name="1.5  Methodology"/>
      <w:bookmarkEnd w:id="14"/>
      <w:r>
        <w:rPr>
          <w:rFonts w:hint="default"/>
          <w:lang w:val="en-IN"/>
        </w:rPr>
        <w:t xml:space="preserve">  </w:t>
      </w:r>
      <w:r>
        <w:t>Methodology</w:t>
      </w:r>
    </w:p>
    <w:p>
      <w:pPr>
        <w:pStyle w:val="8"/>
        <w:spacing w:before="9"/>
        <w:rPr>
          <w:b/>
          <w:sz w:val="29"/>
        </w:rPr>
      </w:pPr>
    </w:p>
    <w:p>
      <w:pPr>
        <w:pStyle w:val="8"/>
        <w:spacing w:before="1"/>
        <w:ind w:left="1408"/>
      </w:pPr>
      <w:r>
        <w:t>The</w:t>
      </w:r>
      <w:r>
        <w:rPr>
          <w:spacing w:val="-3"/>
        </w:rPr>
        <w:t xml:space="preserve"> </w:t>
      </w:r>
      <w:r>
        <w:t>methodology</w:t>
      </w:r>
      <w:r>
        <w:rPr>
          <w:spacing w:val="-4"/>
        </w:rPr>
        <w:t xml:space="preserve"> </w:t>
      </w:r>
      <w:r>
        <w:t>for</w:t>
      </w:r>
      <w:r>
        <w:rPr>
          <w:spacing w:val="-2"/>
        </w:rPr>
        <w:t xml:space="preserve"> </w:t>
      </w:r>
      <w:r>
        <w:t>our</w:t>
      </w:r>
      <w:r>
        <w:rPr>
          <w:spacing w:val="-1"/>
        </w:rPr>
        <w:t xml:space="preserve"> </w:t>
      </w:r>
      <w:r>
        <w:t>project</w:t>
      </w:r>
      <w:r>
        <w:rPr>
          <w:spacing w:val="-1"/>
        </w:rPr>
        <w:t xml:space="preserve"> </w:t>
      </w:r>
      <w:r>
        <w:t>will</w:t>
      </w:r>
      <w:r>
        <w:rPr>
          <w:spacing w:val="-1"/>
        </w:rPr>
        <w:t xml:space="preserve"> </w:t>
      </w:r>
      <w:r>
        <w:t>involve</w:t>
      </w:r>
      <w:r>
        <w:rPr>
          <w:spacing w:val="-2"/>
        </w:rPr>
        <w:t xml:space="preserve"> </w:t>
      </w:r>
      <w:r>
        <w:t>the</w:t>
      </w:r>
      <w:r>
        <w:rPr>
          <w:spacing w:val="-3"/>
        </w:rPr>
        <w:t xml:space="preserve"> </w:t>
      </w:r>
      <w:r>
        <w:t>following</w:t>
      </w:r>
      <w:r>
        <w:rPr>
          <w:spacing w:val="-4"/>
        </w:rPr>
        <w:t xml:space="preserve"> </w:t>
      </w:r>
      <w:r>
        <w:t>steps:</w:t>
      </w:r>
    </w:p>
    <w:p>
      <w:pPr>
        <w:pStyle w:val="8"/>
        <w:spacing w:before="1"/>
        <w:rPr>
          <w:sz w:val="36"/>
        </w:rPr>
      </w:pPr>
    </w:p>
    <w:p>
      <w:pPr>
        <w:pStyle w:val="14"/>
        <w:numPr>
          <w:ilvl w:val="2"/>
          <w:numId w:val="2"/>
        </w:numPr>
        <w:tabs>
          <w:tab w:val="left" w:pos="1829"/>
        </w:tabs>
        <w:spacing w:before="0" w:after="0" w:line="360" w:lineRule="auto"/>
        <w:ind w:left="1408" w:right="1286" w:firstLine="120"/>
        <w:jc w:val="both"/>
        <w:rPr>
          <w:sz w:val="24"/>
        </w:rPr>
      </w:pPr>
      <w:r>
        <w:rPr>
          <w:sz w:val="24"/>
        </w:rPr>
        <w:t>List the specifications for the livestock tracking system, such as the kind of cattle to</w:t>
      </w:r>
      <w:r>
        <w:rPr>
          <w:spacing w:val="1"/>
          <w:sz w:val="24"/>
        </w:rPr>
        <w:t xml:space="preserve"> </w:t>
      </w:r>
      <w:r>
        <w:rPr>
          <w:sz w:val="24"/>
        </w:rPr>
        <w:t>be monitored, the environment in which it will be utilized, and the level of precision that</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wanted</w:t>
      </w:r>
      <w:r>
        <w:rPr>
          <w:spacing w:val="2"/>
          <w:sz w:val="24"/>
        </w:rPr>
        <w:t xml:space="preserve"> </w:t>
      </w:r>
      <w:r>
        <w:rPr>
          <w:sz w:val="24"/>
        </w:rPr>
        <w:t>in the</w:t>
      </w:r>
      <w:r>
        <w:rPr>
          <w:spacing w:val="-1"/>
          <w:sz w:val="24"/>
        </w:rPr>
        <w:t xml:space="preserve"> </w:t>
      </w:r>
      <w:r>
        <w:rPr>
          <w:sz w:val="24"/>
        </w:rPr>
        <w:t>location estimations.</w:t>
      </w:r>
    </w:p>
    <w:p>
      <w:pPr>
        <w:pStyle w:val="14"/>
        <w:numPr>
          <w:ilvl w:val="2"/>
          <w:numId w:val="2"/>
        </w:numPr>
        <w:tabs>
          <w:tab w:val="left" w:pos="1702"/>
        </w:tabs>
        <w:spacing w:before="0" w:after="0" w:line="360" w:lineRule="auto"/>
        <w:ind w:left="1408" w:right="1285" w:firstLine="0"/>
        <w:jc w:val="both"/>
        <w:rPr>
          <w:sz w:val="24"/>
        </w:rPr>
      </w:pPr>
      <w:r>
        <w:rPr>
          <w:sz w:val="24"/>
        </w:rPr>
        <w:t>Choose and set up the solution's hardware and software components, such as the</w:t>
      </w:r>
      <w:r>
        <w:rPr>
          <w:spacing w:val="1"/>
          <w:sz w:val="24"/>
        </w:rPr>
        <w:t xml:space="preserve"> </w:t>
      </w:r>
      <w:r>
        <w:rPr>
          <w:sz w:val="24"/>
        </w:rPr>
        <w:t>Raspberry</w:t>
      </w:r>
      <w:r>
        <w:rPr>
          <w:spacing w:val="1"/>
          <w:sz w:val="24"/>
        </w:rPr>
        <w:t xml:space="preserve"> </w:t>
      </w:r>
      <w:r>
        <w:rPr>
          <w:sz w:val="24"/>
        </w:rPr>
        <w:t>Pi,</w:t>
      </w:r>
      <w:r>
        <w:rPr>
          <w:spacing w:val="-3"/>
          <w:sz w:val="24"/>
        </w:rPr>
        <w:t xml:space="preserve"> </w:t>
      </w:r>
      <w:r>
        <w:rPr>
          <w:sz w:val="24"/>
        </w:rPr>
        <w:t>BLE</w:t>
      </w:r>
      <w:r>
        <w:rPr>
          <w:spacing w:val="4"/>
          <w:sz w:val="24"/>
        </w:rPr>
        <w:t xml:space="preserve"> </w:t>
      </w:r>
      <w:r>
        <w:rPr>
          <w:sz w:val="24"/>
        </w:rPr>
        <w:t>Beacons,</w:t>
      </w:r>
      <w:r>
        <w:rPr>
          <w:spacing w:val="1"/>
          <w:sz w:val="24"/>
        </w:rPr>
        <w:t xml:space="preserve"> </w:t>
      </w:r>
      <w:r>
        <w:rPr>
          <w:sz w:val="24"/>
        </w:rPr>
        <w:t>and</w:t>
      </w:r>
      <w:r>
        <w:rPr>
          <w:spacing w:val="-1"/>
          <w:sz w:val="24"/>
        </w:rPr>
        <w:t xml:space="preserve"> </w:t>
      </w:r>
      <w:r>
        <w:rPr>
          <w:sz w:val="24"/>
        </w:rPr>
        <w:t>Amazon IoT</w:t>
      </w:r>
      <w:r>
        <w:rPr>
          <w:spacing w:val="-1"/>
          <w:sz w:val="24"/>
        </w:rPr>
        <w:t xml:space="preserve"> </w:t>
      </w:r>
      <w:r>
        <w:rPr>
          <w:sz w:val="24"/>
        </w:rPr>
        <w:t>Core.</w:t>
      </w:r>
    </w:p>
    <w:p>
      <w:pPr>
        <w:pStyle w:val="14"/>
        <w:numPr>
          <w:ilvl w:val="2"/>
          <w:numId w:val="2"/>
        </w:numPr>
        <w:tabs>
          <w:tab w:val="left" w:pos="1683"/>
        </w:tabs>
        <w:spacing w:before="0" w:after="0" w:line="360" w:lineRule="auto"/>
        <w:ind w:left="1408" w:right="1285" w:firstLine="0"/>
        <w:jc w:val="both"/>
        <w:rPr>
          <w:sz w:val="24"/>
        </w:rPr>
      </w:pPr>
      <w:r>
        <w:rPr>
          <w:sz w:val="24"/>
        </w:rPr>
        <w:t>To increase the precision of location estimates, create algorithms for estimating the</w:t>
      </w:r>
      <w:r>
        <w:rPr>
          <w:spacing w:val="1"/>
          <w:sz w:val="24"/>
        </w:rPr>
        <w:t xml:space="preserve"> </w:t>
      </w:r>
      <w:r>
        <w:rPr>
          <w:sz w:val="24"/>
        </w:rPr>
        <w:t>position of mobile devices using RSSI and BLE beacon technologies, and integrate and</w:t>
      </w:r>
      <w:r>
        <w:rPr>
          <w:spacing w:val="1"/>
          <w:sz w:val="24"/>
        </w:rPr>
        <w:t xml:space="preserve"> </w:t>
      </w:r>
      <w:r>
        <w:rPr>
          <w:sz w:val="24"/>
        </w:rPr>
        <w:t>analyse the</w:t>
      </w:r>
      <w:r>
        <w:rPr>
          <w:spacing w:val="-1"/>
          <w:sz w:val="24"/>
        </w:rPr>
        <w:t xml:space="preserve"> </w:t>
      </w:r>
      <w:r>
        <w:rPr>
          <w:sz w:val="24"/>
        </w:rPr>
        <w:t>most</w:t>
      </w:r>
      <w:r>
        <w:rPr>
          <w:spacing w:val="-3"/>
          <w:sz w:val="24"/>
        </w:rPr>
        <w:t xml:space="preserve"> </w:t>
      </w:r>
      <w:r>
        <w:rPr>
          <w:sz w:val="24"/>
        </w:rPr>
        <w:t>precise</w:t>
      </w:r>
      <w:r>
        <w:rPr>
          <w:spacing w:val="1"/>
          <w:sz w:val="24"/>
        </w:rPr>
        <w:t xml:space="preserve"> </w:t>
      </w:r>
      <w:r>
        <w:rPr>
          <w:sz w:val="24"/>
        </w:rPr>
        <w:t>and</w:t>
      </w:r>
      <w:r>
        <w:rPr>
          <w:spacing w:val="-1"/>
          <w:sz w:val="24"/>
        </w:rPr>
        <w:t xml:space="preserve"> </w:t>
      </w:r>
      <w:r>
        <w:rPr>
          <w:sz w:val="24"/>
        </w:rPr>
        <w:t>pertinent methodologies</w:t>
      </w:r>
      <w:r>
        <w:rPr>
          <w:spacing w:val="1"/>
          <w:sz w:val="24"/>
        </w:rPr>
        <w:t xml:space="preserve"> </w:t>
      </w:r>
      <w:r>
        <w:rPr>
          <w:sz w:val="24"/>
        </w:rPr>
        <w:t>in the</w:t>
      </w:r>
      <w:r>
        <w:rPr>
          <w:spacing w:val="-1"/>
          <w:sz w:val="24"/>
        </w:rPr>
        <w:t xml:space="preserve"> </w:t>
      </w:r>
      <w:r>
        <w:rPr>
          <w:sz w:val="24"/>
        </w:rPr>
        <w:t>literature.</w:t>
      </w:r>
    </w:p>
    <w:p>
      <w:pPr>
        <w:pStyle w:val="14"/>
        <w:numPr>
          <w:ilvl w:val="2"/>
          <w:numId w:val="2"/>
        </w:numPr>
        <w:tabs>
          <w:tab w:val="left" w:pos="1664"/>
        </w:tabs>
        <w:spacing w:before="0" w:after="0" w:line="360" w:lineRule="auto"/>
        <w:ind w:left="1408" w:right="1287" w:firstLine="0"/>
        <w:jc w:val="both"/>
        <w:rPr>
          <w:sz w:val="24"/>
        </w:rPr>
      </w:pPr>
      <w:r>
        <w:rPr>
          <w:sz w:val="24"/>
        </w:rPr>
        <w:t>Develop the MQTT protocol for remote control of the cattle tracking system, and use</w:t>
      </w:r>
      <w:r>
        <w:rPr>
          <w:spacing w:val="1"/>
          <w:sz w:val="24"/>
        </w:rPr>
        <w:t xml:space="preserve"> </w:t>
      </w:r>
      <w:r>
        <w:rPr>
          <w:sz w:val="24"/>
        </w:rPr>
        <w:t>Amazon IoT Core for simple and dependable device connection, administration, and</w:t>
      </w:r>
      <w:r>
        <w:rPr>
          <w:spacing w:val="1"/>
          <w:sz w:val="24"/>
        </w:rPr>
        <w:t xml:space="preserve"> </w:t>
      </w:r>
      <w:r>
        <w:rPr>
          <w:sz w:val="24"/>
        </w:rPr>
        <w:t>scalability.</w:t>
      </w:r>
    </w:p>
    <w:p>
      <w:pPr>
        <w:pStyle w:val="14"/>
        <w:numPr>
          <w:ilvl w:val="2"/>
          <w:numId w:val="2"/>
        </w:numPr>
        <w:tabs>
          <w:tab w:val="left" w:pos="1680"/>
        </w:tabs>
        <w:spacing w:before="0" w:after="0" w:line="360" w:lineRule="auto"/>
        <w:ind w:left="1408" w:right="1283" w:firstLine="0"/>
        <w:jc w:val="both"/>
        <w:rPr>
          <w:sz w:val="24"/>
        </w:rPr>
      </w:pPr>
      <w:r>
        <w:rPr>
          <w:sz w:val="24"/>
        </w:rPr>
        <w:t>In</w:t>
      </w:r>
      <w:r>
        <w:rPr>
          <w:spacing w:val="33"/>
          <w:sz w:val="24"/>
        </w:rPr>
        <w:t xml:space="preserve"> </w:t>
      </w:r>
      <w:r>
        <w:rPr>
          <w:sz w:val="24"/>
        </w:rPr>
        <w:t>a</w:t>
      </w:r>
      <w:r>
        <w:rPr>
          <w:spacing w:val="28"/>
          <w:sz w:val="24"/>
        </w:rPr>
        <w:t xml:space="preserve"> </w:t>
      </w:r>
      <w:r>
        <w:rPr>
          <w:sz w:val="24"/>
        </w:rPr>
        <w:t>controlled</w:t>
      </w:r>
      <w:r>
        <w:rPr>
          <w:spacing w:val="31"/>
          <w:sz w:val="24"/>
        </w:rPr>
        <w:t xml:space="preserve"> </w:t>
      </w:r>
      <w:r>
        <w:rPr>
          <w:sz w:val="24"/>
        </w:rPr>
        <w:t>setting,</w:t>
      </w:r>
      <w:r>
        <w:rPr>
          <w:spacing w:val="31"/>
          <w:sz w:val="24"/>
        </w:rPr>
        <w:t xml:space="preserve"> </w:t>
      </w:r>
      <w:r>
        <w:rPr>
          <w:sz w:val="24"/>
        </w:rPr>
        <w:t>evaluate</w:t>
      </w:r>
      <w:r>
        <w:rPr>
          <w:spacing w:val="29"/>
          <w:sz w:val="24"/>
        </w:rPr>
        <w:t xml:space="preserve"> </w:t>
      </w:r>
      <w:r>
        <w:rPr>
          <w:sz w:val="24"/>
        </w:rPr>
        <w:t>the</w:t>
      </w:r>
      <w:r>
        <w:rPr>
          <w:spacing w:val="30"/>
          <w:sz w:val="24"/>
        </w:rPr>
        <w:t xml:space="preserve"> </w:t>
      </w:r>
      <w:r>
        <w:rPr>
          <w:sz w:val="24"/>
        </w:rPr>
        <w:t>solution's</w:t>
      </w:r>
      <w:r>
        <w:rPr>
          <w:spacing w:val="31"/>
          <w:sz w:val="24"/>
        </w:rPr>
        <w:t xml:space="preserve"> </w:t>
      </w:r>
      <w:r>
        <w:rPr>
          <w:sz w:val="24"/>
        </w:rPr>
        <w:t>accuracy</w:t>
      </w:r>
      <w:r>
        <w:rPr>
          <w:spacing w:val="31"/>
          <w:sz w:val="24"/>
        </w:rPr>
        <w:t xml:space="preserve"> </w:t>
      </w:r>
      <w:r>
        <w:rPr>
          <w:sz w:val="24"/>
        </w:rPr>
        <w:t>and</w:t>
      </w:r>
      <w:r>
        <w:rPr>
          <w:spacing w:val="28"/>
          <w:sz w:val="24"/>
        </w:rPr>
        <w:t xml:space="preserve"> </w:t>
      </w:r>
      <w:r>
        <w:rPr>
          <w:sz w:val="24"/>
        </w:rPr>
        <w:t>dependability</w:t>
      </w:r>
      <w:r>
        <w:rPr>
          <w:spacing w:val="29"/>
          <w:sz w:val="24"/>
        </w:rPr>
        <w:t xml:space="preserve"> </w:t>
      </w:r>
      <w:r>
        <w:rPr>
          <w:sz w:val="24"/>
        </w:rPr>
        <w:t>and</w:t>
      </w:r>
      <w:r>
        <w:rPr>
          <w:spacing w:val="31"/>
          <w:sz w:val="24"/>
        </w:rPr>
        <w:t xml:space="preserve"> </w:t>
      </w:r>
      <w:r>
        <w:rPr>
          <w:sz w:val="24"/>
        </w:rPr>
        <w:t>make</w:t>
      </w:r>
      <w:r>
        <w:rPr>
          <w:spacing w:val="-58"/>
          <w:sz w:val="24"/>
        </w:rPr>
        <w:t xml:space="preserve"> </w:t>
      </w:r>
      <w:r>
        <w:rPr>
          <w:sz w:val="24"/>
        </w:rPr>
        <w:t>any</w:t>
      </w:r>
      <w:r>
        <w:rPr>
          <w:spacing w:val="-1"/>
          <w:sz w:val="24"/>
        </w:rPr>
        <w:t xml:space="preserve"> </w:t>
      </w:r>
      <w:r>
        <w:rPr>
          <w:sz w:val="24"/>
        </w:rPr>
        <w:t>required</w:t>
      </w:r>
      <w:r>
        <w:rPr>
          <w:spacing w:val="2"/>
          <w:sz w:val="24"/>
        </w:rPr>
        <w:t xml:space="preserve"> </w:t>
      </w:r>
      <w:r>
        <w:rPr>
          <w:sz w:val="24"/>
        </w:rPr>
        <w:t>improvements to</w:t>
      </w:r>
      <w:r>
        <w:rPr>
          <w:spacing w:val="-3"/>
          <w:sz w:val="24"/>
        </w:rPr>
        <w:t xml:space="preserve"> </w:t>
      </w:r>
      <w:r>
        <w:rPr>
          <w:sz w:val="24"/>
        </w:rPr>
        <w:t>improve</w:t>
      </w:r>
      <w:r>
        <w:rPr>
          <w:spacing w:val="-1"/>
          <w:sz w:val="24"/>
        </w:rPr>
        <w:t xml:space="preserve"> </w:t>
      </w:r>
      <w:r>
        <w:rPr>
          <w:sz w:val="24"/>
        </w:rPr>
        <w:t>its performance.</w:t>
      </w:r>
    </w:p>
    <w:p>
      <w:pPr>
        <w:pStyle w:val="14"/>
        <w:numPr>
          <w:ilvl w:val="2"/>
          <w:numId w:val="2"/>
        </w:numPr>
        <w:tabs>
          <w:tab w:val="left" w:pos="1673"/>
        </w:tabs>
        <w:spacing w:before="0" w:after="0" w:line="360" w:lineRule="auto"/>
        <w:ind w:left="1408" w:right="1286" w:firstLine="0"/>
        <w:jc w:val="both"/>
        <w:rPr>
          <w:sz w:val="24"/>
        </w:rPr>
      </w:pPr>
      <w:r>
        <w:rPr>
          <w:sz w:val="24"/>
        </w:rPr>
        <w:t>Install the system in a real-world setting and follow its performance to determine its</w:t>
      </w:r>
      <w:r>
        <w:rPr>
          <w:spacing w:val="1"/>
          <w:sz w:val="24"/>
        </w:rPr>
        <w:t xml:space="preserve"> </w:t>
      </w:r>
      <w:r>
        <w:rPr>
          <w:sz w:val="24"/>
        </w:rPr>
        <w:t>efficacy</w:t>
      </w:r>
      <w:r>
        <w:rPr>
          <w:spacing w:val="1"/>
          <w:sz w:val="24"/>
        </w:rPr>
        <w:t xml:space="preserve"> </w:t>
      </w:r>
      <w:r>
        <w:rPr>
          <w:sz w:val="24"/>
        </w:rPr>
        <w:t>in tracking and</w:t>
      </w:r>
      <w:r>
        <w:rPr>
          <w:spacing w:val="2"/>
          <w:sz w:val="24"/>
        </w:rPr>
        <w:t xml:space="preserve"> </w:t>
      </w:r>
      <w:r>
        <w:rPr>
          <w:sz w:val="24"/>
        </w:rPr>
        <w:t>controlling</w:t>
      </w:r>
      <w:r>
        <w:rPr>
          <w:spacing w:val="-3"/>
          <w:sz w:val="24"/>
        </w:rPr>
        <w:t xml:space="preserve"> </w:t>
      </w:r>
      <w:r>
        <w:rPr>
          <w:sz w:val="24"/>
        </w:rPr>
        <w:t>animals.</w:t>
      </w:r>
    </w:p>
    <w:p>
      <w:pPr>
        <w:pStyle w:val="14"/>
        <w:numPr>
          <w:ilvl w:val="2"/>
          <w:numId w:val="2"/>
        </w:numPr>
        <w:tabs>
          <w:tab w:val="left" w:pos="1671"/>
        </w:tabs>
        <w:spacing w:before="2" w:after="0" w:line="240" w:lineRule="auto"/>
        <w:ind w:left="1670" w:right="0" w:hanging="301"/>
        <w:jc w:val="both"/>
        <w:rPr>
          <w:sz w:val="24"/>
        </w:rPr>
      </w:pPr>
      <w:r>
        <w:rPr>
          <w:sz w:val="24"/>
        </w:rPr>
        <w:t>Based</w:t>
      </w:r>
      <w:r>
        <w:rPr>
          <w:spacing w:val="-2"/>
          <w:sz w:val="24"/>
        </w:rPr>
        <w:t xml:space="preserve"> </w:t>
      </w:r>
      <w:r>
        <w:rPr>
          <w:sz w:val="24"/>
        </w:rPr>
        <w:t>on</w:t>
      </w:r>
      <w:r>
        <w:rPr>
          <w:spacing w:val="-1"/>
          <w:sz w:val="24"/>
        </w:rPr>
        <w:t xml:space="preserve"> </w:t>
      </w:r>
      <w:r>
        <w:rPr>
          <w:sz w:val="24"/>
        </w:rPr>
        <w:t>the</w:t>
      </w:r>
      <w:r>
        <w:rPr>
          <w:spacing w:val="-3"/>
          <w:sz w:val="24"/>
        </w:rPr>
        <w:t xml:space="preserve"> </w:t>
      </w:r>
      <w:r>
        <w:rPr>
          <w:sz w:val="24"/>
        </w:rPr>
        <w:t>findings</w:t>
      </w:r>
      <w:r>
        <w:rPr>
          <w:spacing w:val="1"/>
          <w:sz w:val="24"/>
        </w:rPr>
        <w:t xml:space="preserve"> </w:t>
      </w:r>
      <w:r>
        <w:rPr>
          <w:sz w:val="24"/>
        </w:rPr>
        <w:t>of the</w:t>
      </w:r>
      <w:r>
        <w:rPr>
          <w:spacing w:val="-3"/>
          <w:sz w:val="24"/>
        </w:rPr>
        <w:t xml:space="preserve"> </w:t>
      </w:r>
      <w:r>
        <w:rPr>
          <w:sz w:val="24"/>
        </w:rPr>
        <w:t>real-world</w:t>
      </w:r>
      <w:r>
        <w:rPr>
          <w:spacing w:val="-1"/>
          <w:sz w:val="24"/>
        </w:rPr>
        <w:t xml:space="preserve"> </w:t>
      </w:r>
      <w:r>
        <w:rPr>
          <w:sz w:val="24"/>
        </w:rPr>
        <w:t>testing,</w:t>
      </w:r>
      <w:r>
        <w:rPr>
          <w:spacing w:val="1"/>
          <w:sz w:val="24"/>
        </w:rPr>
        <w:t xml:space="preserve"> </w:t>
      </w:r>
      <w:r>
        <w:rPr>
          <w:sz w:val="24"/>
        </w:rPr>
        <w:t>make</w:t>
      </w:r>
      <w:r>
        <w:rPr>
          <w:spacing w:val="-3"/>
          <w:sz w:val="24"/>
        </w:rPr>
        <w:t xml:space="preserve"> </w:t>
      </w:r>
      <w:r>
        <w:rPr>
          <w:sz w:val="24"/>
        </w:rPr>
        <w:t>any</w:t>
      </w:r>
      <w:r>
        <w:rPr>
          <w:spacing w:val="1"/>
          <w:sz w:val="24"/>
        </w:rPr>
        <w:t xml:space="preserve"> </w:t>
      </w:r>
      <w:r>
        <w:rPr>
          <w:sz w:val="24"/>
        </w:rPr>
        <w:t>necessary adjustments</w:t>
      </w:r>
      <w:r>
        <w:rPr>
          <w:spacing w:val="-4"/>
          <w:sz w:val="24"/>
        </w:rPr>
        <w:t xml:space="preserve"> </w:t>
      </w:r>
      <w:r>
        <w:rPr>
          <w:sz w:val="24"/>
        </w:rPr>
        <w:t>to</w:t>
      </w:r>
      <w:r>
        <w:rPr>
          <w:spacing w:val="-1"/>
          <w:sz w:val="24"/>
        </w:rPr>
        <w:t xml:space="preserve"> </w:t>
      </w:r>
      <w:r>
        <w:rPr>
          <w:sz w:val="24"/>
        </w:rPr>
        <w:t>the</w:t>
      </w:r>
      <w:r>
        <w:rPr>
          <w:spacing w:val="-3"/>
          <w:sz w:val="24"/>
        </w:rPr>
        <w:t xml:space="preserve"> </w:t>
      </w:r>
      <w:r>
        <w:rPr>
          <w:sz w:val="24"/>
        </w:rPr>
        <w:t>solution.</w:t>
      </w:r>
    </w:p>
    <w:p>
      <w:pPr>
        <w:pStyle w:val="8"/>
        <w:spacing w:before="10"/>
        <w:rPr>
          <w:sz w:val="35"/>
        </w:rPr>
      </w:pPr>
    </w:p>
    <w:p>
      <w:pPr>
        <w:pStyle w:val="8"/>
        <w:spacing w:line="360" w:lineRule="auto"/>
        <w:ind w:left="1408" w:right="1277"/>
      </w:pPr>
      <w:r>
        <w:t>Overall, this methodology will allow us to develop and implement a reliable and effective</w:t>
      </w:r>
      <w:r>
        <w:rPr>
          <w:spacing w:val="-57"/>
        </w:rPr>
        <w:t xml:space="preserve"> </w:t>
      </w:r>
      <w:r>
        <w:t>solution</w:t>
      </w:r>
      <w:r>
        <w:rPr>
          <w:spacing w:val="-4"/>
        </w:rPr>
        <w:t xml:space="preserve"> </w:t>
      </w:r>
      <w:r>
        <w:t>for</w:t>
      </w:r>
      <w:r>
        <w:rPr>
          <w:spacing w:val="1"/>
        </w:rPr>
        <w:t xml:space="preserve"> </w:t>
      </w:r>
      <w:r>
        <w:t>tracking</w:t>
      </w:r>
      <w:r>
        <w:rPr>
          <w:spacing w:val="-3"/>
        </w:rPr>
        <w:t xml:space="preserve"> </w:t>
      </w:r>
      <w:r>
        <w:t>and</w:t>
      </w:r>
      <w:r>
        <w:rPr>
          <w:spacing w:val="2"/>
        </w:rPr>
        <w:t xml:space="preserve"> </w:t>
      </w:r>
      <w:r>
        <w:t>managing</w:t>
      </w:r>
      <w:r>
        <w:rPr>
          <w:spacing w:val="-3"/>
        </w:rPr>
        <w:t xml:space="preserve"> </w:t>
      </w:r>
      <w:r>
        <w:t>livestock.</w:t>
      </w:r>
    </w:p>
    <w:p>
      <w:pPr>
        <w:pStyle w:val="8"/>
        <w:spacing w:before="1"/>
        <w:rPr>
          <w:sz w:val="36"/>
        </w:rPr>
      </w:pPr>
    </w:p>
    <w:p>
      <w:pPr>
        <w:pStyle w:val="3"/>
        <w:numPr>
          <w:ilvl w:val="1"/>
          <w:numId w:val="2"/>
        </w:numPr>
        <w:tabs>
          <w:tab w:val="left" w:pos="708"/>
        </w:tabs>
        <w:spacing w:before="0" w:after="0" w:line="240" w:lineRule="auto"/>
        <w:ind w:left="681" w:leftChars="0" w:right="0" w:hanging="481" w:firstLineChars="0"/>
        <w:jc w:val="left"/>
      </w:pPr>
      <w:r>
        <w:t>Scope</w:t>
      </w:r>
      <w:r>
        <w:rPr>
          <w:spacing w:val="-1"/>
        </w:rPr>
        <w:t xml:space="preserve"> </w:t>
      </w:r>
      <w:r>
        <w:t>of</w:t>
      </w:r>
      <w:r>
        <w:rPr>
          <w:spacing w:val="-3"/>
        </w:rPr>
        <w:t xml:space="preserve"> </w:t>
      </w:r>
      <w:r>
        <w:t>the Project</w:t>
      </w:r>
    </w:p>
    <w:p>
      <w:pPr>
        <w:pStyle w:val="8"/>
        <w:spacing w:before="184" w:line="360" w:lineRule="auto"/>
        <w:ind w:left="660" w:leftChars="0" w:right="1283" w:firstLine="240" w:firstLineChars="0"/>
        <w:jc w:val="both"/>
      </w:pPr>
      <w:r>
        <w:t>AWS IoT may be used to monitor individual animals' health and well-being, including vital signs,</w:t>
      </w:r>
      <w:r>
        <w:rPr>
          <w:spacing w:val="1"/>
        </w:rPr>
        <w:t xml:space="preserve"> </w:t>
      </w:r>
      <w:r>
        <w:t>behaviour, and location. This data may be used to diagnose disease early on, track the spread of</w:t>
      </w:r>
      <w:r>
        <w:rPr>
          <w:spacing w:val="1"/>
        </w:rPr>
        <w:t xml:space="preserve"> </w:t>
      </w:r>
      <w:r>
        <w:t>infectious</w:t>
      </w:r>
      <w:r>
        <w:rPr>
          <w:spacing w:val="1"/>
        </w:rPr>
        <w:t xml:space="preserve"> </w:t>
      </w:r>
      <w:r>
        <w:t>diseases, and</w:t>
      </w:r>
      <w:r>
        <w:rPr>
          <w:spacing w:val="2"/>
        </w:rPr>
        <w:t xml:space="preserve"> </w:t>
      </w:r>
      <w:r>
        <w:t>optimise</w:t>
      </w:r>
      <w:r>
        <w:rPr>
          <w:spacing w:val="-1"/>
        </w:rPr>
        <w:t xml:space="preserve"> </w:t>
      </w:r>
      <w:r>
        <w:t>treatment</w:t>
      </w:r>
      <w:r>
        <w:rPr>
          <w:spacing w:val="1"/>
        </w:rPr>
        <w:t xml:space="preserve"> </w:t>
      </w:r>
      <w:r>
        <w:t>programmes.</w:t>
      </w:r>
    </w:p>
    <w:p>
      <w:pPr>
        <w:pStyle w:val="8"/>
        <w:spacing w:before="3"/>
        <w:rPr>
          <w:sz w:val="32"/>
        </w:rPr>
      </w:pPr>
    </w:p>
    <w:p>
      <w:pPr>
        <w:pStyle w:val="8"/>
        <w:spacing w:before="3"/>
        <w:rPr>
          <w:sz w:val="32"/>
        </w:rPr>
      </w:pPr>
    </w:p>
    <w:p>
      <w:pPr>
        <w:pStyle w:val="8"/>
        <w:spacing w:before="3"/>
        <w:rPr>
          <w:sz w:val="32"/>
        </w:rPr>
      </w:pPr>
    </w:p>
    <w:p>
      <w:pPr>
        <w:pStyle w:val="8"/>
        <w:spacing w:before="3"/>
        <w:rPr>
          <w:sz w:val="32"/>
        </w:rPr>
      </w:pPr>
    </w:p>
    <w:p>
      <w:pPr>
        <w:pStyle w:val="8"/>
        <w:spacing w:before="3"/>
        <w:rPr>
          <w:sz w:val="32"/>
        </w:rPr>
      </w:pPr>
    </w:p>
    <w:p>
      <w:pPr>
        <w:pStyle w:val="8"/>
        <w:spacing w:before="3"/>
        <w:rPr>
          <w:sz w:val="32"/>
        </w:rPr>
      </w:pPr>
    </w:p>
    <w:p>
      <w:pPr>
        <w:pStyle w:val="8"/>
        <w:spacing w:before="3"/>
        <w:rPr>
          <w:sz w:val="32"/>
        </w:rPr>
      </w:pPr>
    </w:p>
    <w:p>
      <w:pPr>
        <w:pStyle w:val="8"/>
        <w:spacing w:before="3"/>
        <w:rPr>
          <w:sz w:val="32"/>
        </w:rPr>
      </w:pPr>
    </w:p>
    <w:p>
      <w:pPr>
        <w:pStyle w:val="3"/>
        <w:numPr>
          <w:ilvl w:val="1"/>
          <w:numId w:val="2"/>
        </w:numPr>
        <w:tabs>
          <w:tab w:val="left" w:pos="708"/>
        </w:tabs>
        <w:spacing w:before="0" w:after="0" w:line="240" w:lineRule="auto"/>
        <w:ind w:left="681" w:leftChars="0" w:right="0" w:hanging="481" w:firstLineChars="0"/>
        <w:jc w:val="left"/>
      </w:pPr>
      <w:bookmarkStart w:id="15" w:name="1.7 Organization of the report"/>
      <w:bookmarkEnd w:id="15"/>
      <w:bookmarkStart w:id="16" w:name="1.7 Organization of the report"/>
      <w:bookmarkEnd w:id="16"/>
      <w:r>
        <w:t>Organization</w:t>
      </w:r>
      <w:r>
        <w:rPr>
          <w:spacing w:val="-6"/>
        </w:rPr>
        <w:t xml:space="preserve"> </w:t>
      </w:r>
      <w:r>
        <w:t>of</w:t>
      </w:r>
      <w:r>
        <w:rPr>
          <w:spacing w:val="-4"/>
        </w:rPr>
        <w:t xml:space="preserve"> </w:t>
      </w:r>
      <w:r>
        <w:t>the</w:t>
      </w:r>
      <w:r>
        <w:rPr>
          <w:spacing w:val="-2"/>
        </w:rPr>
        <w:t xml:space="preserve"> </w:t>
      </w:r>
      <w:r>
        <w:t>report</w:t>
      </w:r>
    </w:p>
    <w:p>
      <w:pPr>
        <w:pStyle w:val="8"/>
        <w:spacing w:before="7"/>
        <w:rPr>
          <w:b/>
          <w:sz w:val="29"/>
        </w:rPr>
      </w:pPr>
    </w:p>
    <w:p>
      <w:pPr>
        <w:spacing w:after="0" w:line="496" w:lineRule="auto"/>
        <w:rPr>
          <w:rFonts w:hint="default"/>
        </w:rPr>
      </w:pPr>
    </w:p>
    <w:p>
      <w:pPr>
        <w:pStyle w:val="8"/>
        <w:spacing w:before="184" w:line="360" w:lineRule="auto"/>
        <w:ind w:left="660" w:leftChars="0" w:right="1283" w:firstLine="240" w:firstLineChars="0"/>
        <w:jc w:val="both"/>
        <w:rPr>
          <w:rFonts w:hint="default"/>
        </w:rPr>
      </w:pPr>
      <w:r>
        <w:rPr>
          <w:rFonts w:hint="default"/>
        </w:rPr>
        <w:t>Chapter 2: Establishes the theoretical background, exploring relevant concepts, principles, and theories as the foundation of the study.</w:t>
      </w:r>
    </w:p>
    <w:p>
      <w:pPr>
        <w:pStyle w:val="8"/>
        <w:spacing w:before="184" w:line="360" w:lineRule="auto"/>
        <w:ind w:left="660" w:leftChars="0" w:right="1283" w:firstLine="240" w:firstLineChars="0"/>
        <w:jc w:val="both"/>
        <w:rPr>
          <w:rFonts w:hint="default"/>
        </w:rPr>
      </w:pPr>
      <w:r>
        <w:rPr>
          <w:rFonts w:hint="default"/>
        </w:rPr>
        <w:t>Chapter 3: Focuses on system design, outlining the methodology used, identifying requirements, specifying system components, and justifying design decisions.</w:t>
      </w:r>
    </w:p>
    <w:p>
      <w:pPr>
        <w:pStyle w:val="8"/>
        <w:spacing w:before="184" w:line="360" w:lineRule="auto"/>
        <w:ind w:left="660" w:leftChars="0" w:right="1283" w:firstLine="240" w:firstLineChars="0"/>
        <w:jc w:val="both"/>
        <w:rPr>
          <w:rFonts w:hint="default"/>
        </w:rPr>
      </w:pPr>
      <w:r>
        <w:rPr>
          <w:rFonts w:hint="default"/>
        </w:rPr>
        <w:t>Chapter 4: Details the software implementation phase, covering coding, testing, integration, and addressing challenges encountered during development.</w:t>
      </w:r>
      <w:bookmarkStart w:id="34" w:name="_GoBack"/>
      <w:bookmarkEnd w:id="34"/>
    </w:p>
    <w:p>
      <w:pPr>
        <w:pStyle w:val="8"/>
        <w:spacing w:before="184" w:line="360" w:lineRule="auto"/>
        <w:ind w:left="660" w:leftChars="0" w:right="1283" w:firstLine="240" w:firstLineChars="0"/>
        <w:jc w:val="both"/>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r>
        <w:rPr>
          <w:rFonts w:hint="default"/>
        </w:rPr>
        <w:t>Chapter 5: Presents results and outcomes, analyzing system performance, effectiveness, and impact, including data presentation, statistical analysis, and discussing findings in relation to research objectives. It also acknowledges limitations and suggests future research areas.</w:t>
      </w:r>
    </w:p>
    <w:p>
      <w:pPr>
        <w:pStyle w:val="8"/>
        <w:spacing w:before="11"/>
        <w:rPr>
          <w:sz w:val="13"/>
        </w:rPr>
      </w:pPr>
    </w:p>
    <w:p>
      <w:pPr>
        <w:spacing w:after="0"/>
        <w:rPr>
          <w:sz w:val="13"/>
        </w:rPr>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spacing w:before="85"/>
        <w:ind w:left="227" w:right="0" w:firstLine="0"/>
        <w:jc w:val="left"/>
        <w:rPr>
          <w:b/>
          <w:sz w:val="32"/>
        </w:rPr>
      </w:pPr>
      <w:bookmarkStart w:id="17" w:name="CHAPTER  2"/>
      <w:bookmarkEnd w:id="17"/>
      <w:r>
        <w:rPr>
          <w:b/>
          <w:sz w:val="32"/>
        </w:rPr>
        <w:t>CHAPTER</w:t>
      </w:r>
      <w:r>
        <w:rPr>
          <w:b/>
          <w:spacing w:val="76"/>
          <w:sz w:val="32"/>
        </w:rPr>
        <w:t xml:space="preserve"> </w:t>
      </w:r>
      <w:r>
        <w:rPr>
          <w:b/>
          <w:sz w:val="32"/>
        </w:rPr>
        <w:t>2</w:t>
      </w:r>
    </w:p>
    <w:p>
      <w:pPr>
        <w:pStyle w:val="8"/>
        <w:rPr>
          <w:b/>
          <w:sz w:val="40"/>
        </w:rPr>
      </w:pPr>
      <w:r>
        <w:br w:type="column"/>
      </w:r>
    </w:p>
    <w:p>
      <w:pPr>
        <w:pStyle w:val="2"/>
        <w:spacing w:before="318"/>
      </w:pPr>
      <w:r>
        <w:t>Theoretical</w:t>
      </w:r>
      <w:r>
        <w:rPr>
          <w:spacing w:val="-6"/>
        </w:rPr>
        <w:t xml:space="preserve"> </w:t>
      </w:r>
      <w:r>
        <w:t>Background</w:t>
      </w:r>
    </w:p>
    <w:p>
      <w:pPr>
        <w:spacing w:after="0"/>
        <w:sectPr>
          <w:type w:val="continuous"/>
          <w:pgSz w:w="11910" w:h="16840"/>
          <w:pgMar w:top="600" w:right="100" w:bottom="280" w:left="480" w:header="720" w:footer="720" w:gutter="0"/>
          <w:pgBorders>
            <w:top w:val="none" w:sz="0" w:space="0"/>
            <w:left w:val="none" w:sz="0" w:space="0"/>
            <w:bottom w:val="none" w:sz="0" w:space="0"/>
            <w:right w:val="none" w:sz="0" w:space="0"/>
          </w:pgBorders>
          <w:cols w:equalWidth="0" w:num="2">
            <w:col w:w="2154" w:space="1598"/>
            <w:col w:w="7578"/>
          </w:cols>
        </w:sectPr>
      </w:pPr>
    </w:p>
    <w:p>
      <w:pPr>
        <w:pStyle w:val="8"/>
        <w:spacing w:before="1"/>
        <w:rPr>
          <w:b/>
        </w:rPr>
      </w:pPr>
    </w:p>
    <w:p>
      <w:pPr>
        <w:pStyle w:val="4"/>
        <w:numPr>
          <w:ilvl w:val="1"/>
          <w:numId w:val="4"/>
        </w:numPr>
        <w:tabs>
          <w:tab w:val="left" w:pos="860"/>
        </w:tabs>
        <w:spacing w:before="89" w:after="0" w:line="240" w:lineRule="auto"/>
        <w:ind w:left="859" w:right="0" w:hanging="491"/>
        <w:jc w:val="left"/>
      </w:pPr>
      <w:r>
        <w:t>Management</w:t>
      </w:r>
      <w:r>
        <w:rPr>
          <w:spacing w:val="-3"/>
        </w:rPr>
        <w:t xml:space="preserve"> </w:t>
      </w:r>
      <w:r>
        <w:t>of</w:t>
      </w:r>
      <w:r>
        <w:rPr>
          <w:spacing w:val="-3"/>
        </w:rPr>
        <w:t xml:space="preserve"> </w:t>
      </w:r>
      <w:r>
        <w:t>Livestock</w:t>
      </w:r>
    </w:p>
    <w:p>
      <w:pPr>
        <w:pStyle w:val="8"/>
        <w:rPr>
          <w:b/>
          <w:sz w:val="30"/>
        </w:rPr>
      </w:pPr>
    </w:p>
    <w:p>
      <w:pPr>
        <w:pStyle w:val="8"/>
        <w:rPr>
          <w:b/>
          <w:sz w:val="26"/>
        </w:rPr>
      </w:pPr>
    </w:p>
    <w:p>
      <w:pPr>
        <w:pStyle w:val="8"/>
        <w:spacing w:line="360" w:lineRule="auto"/>
        <w:ind w:left="227" w:right="415" w:firstLine="360"/>
        <w:jc w:val="both"/>
      </w:pPr>
      <w:r>
        <w:t>Livestock management is the practice of caring for and raising domesticated animals, such as cows, pigs,</w:t>
      </w:r>
      <w:r>
        <w:rPr>
          <w:spacing w:val="1"/>
        </w:rPr>
        <w:t xml:space="preserve"> </w:t>
      </w:r>
      <w:r>
        <w:t>sheep, and chickens, in a way that maximizes their health, welfare, and productivity. It is a critical component</w:t>
      </w:r>
      <w:r>
        <w:rPr>
          <w:spacing w:val="1"/>
        </w:rPr>
        <w:t xml:space="preserve"> </w:t>
      </w:r>
      <w:r>
        <w:t>of</w:t>
      </w:r>
      <w:r>
        <w:rPr>
          <w:spacing w:val="1"/>
        </w:rPr>
        <w:t xml:space="preserve"> </w:t>
      </w:r>
      <w:r>
        <w:t>agriculture</w:t>
      </w:r>
      <w:r>
        <w:rPr>
          <w:spacing w:val="1"/>
        </w:rPr>
        <w:t xml:space="preserve"> </w:t>
      </w:r>
      <w:r>
        <w:t>and</w:t>
      </w:r>
      <w:r>
        <w:rPr>
          <w:spacing w:val="1"/>
        </w:rPr>
        <w:t xml:space="preserve"> </w:t>
      </w:r>
      <w:r>
        <w:t>food</w:t>
      </w:r>
      <w:r>
        <w:rPr>
          <w:spacing w:val="1"/>
        </w:rPr>
        <w:t xml:space="preserve"> </w:t>
      </w:r>
      <w:r>
        <w:t>production,</w:t>
      </w:r>
      <w:r>
        <w:rPr>
          <w:spacing w:val="1"/>
        </w:rPr>
        <w:t xml:space="preserve"> </w:t>
      </w:r>
      <w:r>
        <w:t>providing</w:t>
      </w:r>
      <w:r>
        <w:rPr>
          <w:spacing w:val="1"/>
        </w:rPr>
        <w:t xml:space="preserve"> </w:t>
      </w:r>
      <w:r>
        <w:t>a</w:t>
      </w:r>
      <w:r>
        <w:rPr>
          <w:spacing w:val="1"/>
        </w:rPr>
        <w:t xml:space="preserve"> </w:t>
      </w:r>
      <w:r>
        <w:t>vital</w:t>
      </w:r>
      <w:r>
        <w:rPr>
          <w:spacing w:val="1"/>
        </w:rPr>
        <w:t xml:space="preserve"> </w:t>
      </w:r>
      <w:r>
        <w:t>source</w:t>
      </w:r>
      <w:r>
        <w:rPr>
          <w:spacing w:val="1"/>
        </w:rPr>
        <w:t xml:space="preserve"> </w:t>
      </w:r>
      <w:r>
        <w:t>of</w:t>
      </w:r>
      <w:r>
        <w:rPr>
          <w:spacing w:val="1"/>
        </w:rPr>
        <w:t xml:space="preserve"> </w:t>
      </w:r>
      <w:r>
        <w:t>protein</w:t>
      </w:r>
      <w:r>
        <w:rPr>
          <w:spacing w:val="1"/>
        </w:rPr>
        <w:t xml:space="preserve"> </w:t>
      </w:r>
      <w:r>
        <w:t>and</w:t>
      </w:r>
      <w:r>
        <w:rPr>
          <w:spacing w:val="1"/>
        </w:rPr>
        <w:t xml:space="preserve"> </w:t>
      </w:r>
      <w:r>
        <w:t>other</w:t>
      </w:r>
      <w:r>
        <w:rPr>
          <w:spacing w:val="1"/>
        </w:rPr>
        <w:t xml:space="preserve"> </w:t>
      </w:r>
      <w:r>
        <w:t>nutrients</w:t>
      </w:r>
      <w:r>
        <w:rPr>
          <w:spacing w:val="1"/>
        </w:rPr>
        <w:t xml:space="preserve"> </w:t>
      </w:r>
      <w:r>
        <w:t>to</w:t>
      </w:r>
      <w:r>
        <w:rPr>
          <w:spacing w:val="60"/>
        </w:rPr>
        <w:t xml:space="preserve"> </w:t>
      </w:r>
      <w:r>
        <w:t>human</w:t>
      </w:r>
      <w:r>
        <w:rPr>
          <w:spacing w:val="1"/>
        </w:rPr>
        <w:t xml:space="preserve"> </w:t>
      </w:r>
      <w:r>
        <w:t>populations around the world. Animal welfare is the term used to describe the mental and emotional well of</w:t>
      </w:r>
      <w:r>
        <w:rPr>
          <w:spacing w:val="1"/>
        </w:rPr>
        <w:t xml:space="preserve"> </w:t>
      </w:r>
      <w:r>
        <w:t>animals under human care. It is a crucial factor to take into account when managing livestock since it impacts</w:t>
      </w:r>
      <w:r>
        <w:rPr>
          <w:spacing w:val="1"/>
        </w:rPr>
        <w:t xml:space="preserve"> </w:t>
      </w:r>
      <w:r>
        <w:t>not only the well being and productivity of the animals but also the quality and safety of the food they produce.</w:t>
      </w:r>
      <w:r>
        <w:rPr>
          <w:spacing w:val="-57"/>
        </w:rPr>
        <w:t xml:space="preserve"> </w:t>
      </w:r>
      <w:r>
        <w:t>For the health and production of animals, proper nutrition is crucial. It entails feeding animals a healthy diet</w:t>
      </w:r>
      <w:r>
        <w:rPr>
          <w:spacing w:val="1"/>
        </w:rPr>
        <w:t xml:space="preserve"> </w:t>
      </w:r>
      <w:r>
        <w:t>that</w:t>
      </w:r>
      <w:r>
        <w:rPr>
          <w:spacing w:val="-1"/>
        </w:rPr>
        <w:t xml:space="preserve"> </w:t>
      </w:r>
      <w:r>
        <w:t>satisfies their</w:t>
      </w:r>
      <w:r>
        <w:rPr>
          <w:spacing w:val="-2"/>
        </w:rPr>
        <w:t xml:space="preserve"> </w:t>
      </w:r>
      <w:r>
        <w:t>nutritional requirements and</w:t>
      </w:r>
      <w:r>
        <w:rPr>
          <w:spacing w:val="1"/>
        </w:rPr>
        <w:t xml:space="preserve"> </w:t>
      </w:r>
      <w:r>
        <w:t>promotes growth and</w:t>
      </w:r>
      <w:r>
        <w:rPr>
          <w:spacing w:val="-2"/>
        </w:rPr>
        <w:t xml:space="preserve"> </w:t>
      </w:r>
      <w:r>
        <w:t>development.</w:t>
      </w:r>
    </w:p>
    <w:p>
      <w:pPr>
        <w:pStyle w:val="8"/>
        <w:spacing w:line="360" w:lineRule="auto"/>
        <w:ind w:left="227" w:right="464"/>
        <w:jc w:val="both"/>
      </w:pPr>
      <w:r>
        <w:t>Genetic selection and breeding may significantly contribute to enhancing the production and well-being of</w:t>
      </w:r>
      <w:r>
        <w:rPr>
          <w:spacing w:val="1"/>
        </w:rPr>
        <w:t xml:space="preserve"> </w:t>
      </w:r>
      <w:r>
        <w:t>animals. Breeders may create animals that are more suited to their environment and more effective at turning</w:t>
      </w:r>
      <w:r>
        <w:rPr>
          <w:spacing w:val="1"/>
        </w:rPr>
        <w:t xml:space="preserve"> </w:t>
      </w:r>
      <w:r>
        <w:t>feed into meat, milk, or eggs by choosing animals with desired qualities including disease resistance, fertility,</w:t>
      </w:r>
      <w:r>
        <w:rPr>
          <w:spacing w:val="1"/>
        </w:rPr>
        <w:t xml:space="preserve"> </w:t>
      </w:r>
      <w:r>
        <w:t>and</w:t>
      </w:r>
      <w:r>
        <w:rPr>
          <w:spacing w:val="1"/>
        </w:rPr>
        <w:t xml:space="preserve"> </w:t>
      </w:r>
      <w:r>
        <w:t>growth rate.</w:t>
      </w:r>
    </w:p>
    <w:p>
      <w:pPr>
        <w:pStyle w:val="8"/>
        <w:spacing w:before="11"/>
        <w:rPr>
          <w:sz w:val="35"/>
        </w:rPr>
      </w:pPr>
    </w:p>
    <w:p>
      <w:pPr>
        <w:pStyle w:val="8"/>
        <w:spacing w:line="360" w:lineRule="auto"/>
        <w:ind w:left="227" w:right="465"/>
        <w:jc w:val="both"/>
      </w:pPr>
      <w:r>
        <w:t>For</w:t>
      </w:r>
      <w:r>
        <w:rPr>
          <w:spacing w:val="30"/>
        </w:rPr>
        <w:t xml:space="preserve"> </w:t>
      </w:r>
      <w:r>
        <w:t>the</w:t>
      </w:r>
      <w:r>
        <w:rPr>
          <w:spacing w:val="30"/>
        </w:rPr>
        <w:t xml:space="preserve"> </w:t>
      </w:r>
      <w:r>
        <w:t>prevention</w:t>
      </w:r>
      <w:r>
        <w:rPr>
          <w:spacing w:val="29"/>
        </w:rPr>
        <w:t xml:space="preserve"> </w:t>
      </w:r>
      <w:r>
        <w:t>and</w:t>
      </w:r>
      <w:r>
        <w:rPr>
          <w:spacing w:val="31"/>
        </w:rPr>
        <w:t xml:space="preserve"> </w:t>
      </w:r>
      <w:r>
        <w:t>control</w:t>
      </w:r>
      <w:r>
        <w:rPr>
          <w:spacing w:val="32"/>
        </w:rPr>
        <w:t xml:space="preserve"> </w:t>
      </w:r>
      <w:r>
        <w:t>of</w:t>
      </w:r>
      <w:r>
        <w:rPr>
          <w:spacing w:val="28"/>
        </w:rPr>
        <w:t xml:space="preserve"> </w:t>
      </w:r>
      <w:r>
        <w:t>illnesses</w:t>
      </w:r>
      <w:r>
        <w:rPr>
          <w:spacing w:val="29"/>
        </w:rPr>
        <w:t xml:space="preserve"> </w:t>
      </w:r>
      <w:r>
        <w:t>in</w:t>
      </w:r>
      <w:r>
        <w:rPr>
          <w:spacing w:val="31"/>
        </w:rPr>
        <w:t xml:space="preserve"> </w:t>
      </w:r>
      <w:r>
        <w:t>cattle,</w:t>
      </w:r>
      <w:r>
        <w:rPr>
          <w:spacing w:val="31"/>
        </w:rPr>
        <w:t xml:space="preserve"> </w:t>
      </w:r>
      <w:r>
        <w:t>effective</w:t>
      </w:r>
      <w:r>
        <w:rPr>
          <w:spacing w:val="30"/>
        </w:rPr>
        <w:t xml:space="preserve"> </w:t>
      </w:r>
      <w:r>
        <w:t>health</w:t>
      </w:r>
      <w:r>
        <w:rPr>
          <w:spacing w:val="31"/>
        </w:rPr>
        <w:t xml:space="preserve"> </w:t>
      </w:r>
      <w:r>
        <w:t>management</w:t>
      </w:r>
      <w:r>
        <w:rPr>
          <w:spacing w:val="32"/>
        </w:rPr>
        <w:t xml:space="preserve"> </w:t>
      </w:r>
      <w:r>
        <w:t>procedures</w:t>
      </w:r>
      <w:r>
        <w:rPr>
          <w:spacing w:val="31"/>
        </w:rPr>
        <w:t xml:space="preserve"> </w:t>
      </w:r>
      <w:r>
        <w:t>are</w:t>
      </w:r>
      <w:r>
        <w:rPr>
          <w:spacing w:val="33"/>
        </w:rPr>
        <w:t xml:space="preserve"> </w:t>
      </w:r>
      <w:r>
        <w:t>essential.</w:t>
      </w:r>
      <w:r>
        <w:rPr>
          <w:spacing w:val="-58"/>
        </w:rPr>
        <w:t xml:space="preserve"> </w:t>
      </w:r>
      <w:r>
        <w:t>This can involve practise like immunization, bio security, frequent animal monitoring, and the care of ill</w:t>
      </w:r>
      <w:r>
        <w:rPr>
          <w:spacing w:val="1"/>
        </w:rPr>
        <w:t xml:space="preserve"> </w:t>
      </w:r>
      <w:r>
        <w:t>animals. As it has an impact on the size and productivity of herds and flocks, reproduction is a crucial</w:t>
      </w:r>
      <w:r>
        <w:rPr>
          <w:spacing w:val="1"/>
        </w:rPr>
        <w:t xml:space="preserve"> </w:t>
      </w:r>
      <w:r>
        <w:t>component of livestock management. The goal of efficient reproductive management is to increase an animal's</w:t>
      </w:r>
      <w:r>
        <w:rPr>
          <w:spacing w:val="-57"/>
        </w:rPr>
        <w:t xml:space="preserve"> </w:t>
      </w:r>
      <w:r>
        <w:t>capacity</w:t>
      </w:r>
      <w:r>
        <w:rPr>
          <w:spacing w:val="1"/>
        </w:rPr>
        <w:t xml:space="preserve"> </w:t>
      </w:r>
      <w:r>
        <w:t>for</w:t>
      </w:r>
      <w:r>
        <w:rPr>
          <w:spacing w:val="1"/>
        </w:rPr>
        <w:t xml:space="preserve"> </w:t>
      </w:r>
      <w:r>
        <w:t>procreation</w:t>
      </w:r>
      <w:r>
        <w:rPr>
          <w:spacing w:val="1"/>
        </w:rPr>
        <w:t xml:space="preserve"> </w:t>
      </w:r>
      <w:r>
        <w:t>while</w:t>
      </w:r>
      <w:r>
        <w:rPr>
          <w:spacing w:val="1"/>
        </w:rPr>
        <w:t xml:space="preserve"> </w:t>
      </w:r>
      <w:r>
        <w:t>lowering</w:t>
      </w:r>
      <w:r>
        <w:rPr>
          <w:spacing w:val="1"/>
        </w:rPr>
        <w:t xml:space="preserve"> </w:t>
      </w:r>
      <w:r>
        <w:t>its</w:t>
      </w:r>
      <w:r>
        <w:rPr>
          <w:spacing w:val="1"/>
        </w:rPr>
        <w:t xml:space="preserve"> </w:t>
      </w:r>
      <w:r>
        <w:t>risk</w:t>
      </w:r>
      <w:r>
        <w:rPr>
          <w:spacing w:val="1"/>
        </w:rPr>
        <w:t xml:space="preserve"> </w:t>
      </w:r>
      <w:r>
        <w:t>of</w:t>
      </w:r>
      <w:r>
        <w:rPr>
          <w:spacing w:val="1"/>
        </w:rPr>
        <w:t xml:space="preserve"> </w:t>
      </w:r>
      <w:r>
        <w:t>contracting</w:t>
      </w:r>
      <w:r>
        <w:rPr>
          <w:spacing w:val="1"/>
        </w:rPr>
        <w:t xml:space="preserve"> </w:t>
      </w:r>
      <w:r>
        <w:t>sickness</w:t>
      </w:r>
      <w:r>
        <w:rPr>
          <w:spacing w:val="1"/>
        </w:rPr>
        <w:t xml:space="preserve"> </w:t>
      </w:r>
      <w:r>
        <w:t>and</w:t>
      </w:r>
      <w:r>
        <w:rPr>
          <w:spacing w:val="1"/>
        </w:rPr>
        <w:t xml:space="preserve"> </w:t>
      </w:r>
      <w:r>
        <w:t>other</w:t>
      </w:r>
      <w:r>
        <w:rPr>
          <w:spacing w:val="1"/>
        </w:rPr>
        <w:t xml:space="preserve"> </w:t>
      </w:r>
      <w:r>
        <w:t>health</w:t>
      </w:r>
      <w:r>
        <w:rPr>
          <w:spacing w:val="1"/>
        </w:rPr>
        <w:t xml:space="preserve"> </w:t>
      </w:r>
      <w:r>
        <w:t>problems.</w:t>
      </w:r>
      <w:r>
        <w:rPr>
          <w:spacing w:val="1"/>
        </w:rPr>
        <w:t xml:space="preserve"> </w:t>
      </w:r>
      <w:r>
        <w:t>Understanding</w:t>
      </w:r>
      <w:r>
        <w:rPr>
          <w:spacing w:val="1"/>
        </w:rPr>
        <w:t xml:space="preserve"> </w:t>
      </w:r>
      <w:r>
        <w:t>and</w:t>
      </w:r>
      <w:r>
        <w:rPr>
          <w:spacing w:val="1"/>
        </w:rPr>
        <w:t xml:space="preserve"> </w:t>
      </w:r>
      <w:r>
        <w:t>using</w:t>
      </w:r>
      <w:r>
        <w:rPr>
          <w:spacing w:val="1"/>
        </w:rPr>
        <w:t xml:space="preserve"> </w:t>
      </w:r>
      <w:r>
        <w:t>these</w:t>
      </w:r>
      <w:r>
        <w:rPr>
          <w:spacing w:val="1"/>
        </w:rPr>
        <w:t xml:space="preserve"> </w:t>
      </w:r>
      <w:r>
        <w:t>ideas</w:t>
      </w:r>
      <w:r>
        <w:rPr>
          <w:spacing w:val="1"/>
        </w:rPr>
        <w:t xml:space="preserve"> </w:t>
      </w:r>
      <w:r>
        <w:t>allows</w:t>
      </w:r>
      <w:r>
        <w:rPr>
          <w:spacing w:val="1"/>
        </w:rPr>
        <w:t xml:space="preserve"> </w:t>
      </w:r>
      <w:r>
        <w:t>livestock</w:t>
      </w:r>
      <w:r>
        <w:rPr>
          <w:spacing w:val="1"/>
        </w:rPr>
        <w:t xml:space="preserve"> </w:t>
      </w:r>
      <w:r>
        <w:t>managers</w:t>
      </w:r>
      <w:r>
        <w:rPr>
          <w:spacing w:val="1"/>
        </w:rPr>
        <w:t xml:space="preserve"> </w:t>
      </w:r>
      <w:r>
        <w:t>to</w:t>
      </w:r>
      <w:r>
        <w:rPr>
          <w:spacing w:val="1"/>
        </w:rPr>
        <w:t xml:space="preserve"> </w:t>
      </w:r>
      <w:r>
        <w:t>enhance</w:t>
      </w:r>
      <w:r>
        <w:rPr>
          <w:spacing w:val="1"/>
        </w:rPr>
        <w:t xml:space="preserve"> </w:t>
      </w:r>
      <w:r>
        <w:t>their</w:t>
      </w:r>
      <w:r>
        <w:rPr>
          <w:spacing w:val="1"/>
        </w:rPr>
        <w:t xml:space="preserve"> </w:t>
      </w:r>
      <w:r>
        <w:t>animals'</w:t>
      </w:r>
      <w:r>
        <w:rPr>
          <w:spacing w:val="1"/>
        </w:rPr>
        <w:t xml:space="preserve"> </w:t>
      </w:r>
      <w:r>
        <w:t>health</w:t>
      </w:r>
      <w:r>
        <w:rPr>
          <w:spacing w:val="60"/>
        </w:rPr>
        <w:t xml:space="preserve"> </w:t>
      </w:r>
      <w:r>
        <w:t>and</w:t>
      </w:r>
      <w:r>
        <w:rPr>
          <w:spacing w:val="1"/>
        </w:rPr>
        <w:t xml:space="preserve"> </w:t>
      </w:r>
      <w:r>
        <w:t>production</w:t>
      </w:r>
      <w:r>
        <w:rPr>
          <w:spacing w:val="1"/>
        </w:rPr>
        <w:t xml:space="preserve"> </w:t>
      </w:r>
      <w:r>
        <w:t>while</w:t>
      </w:r>
      <w:r>
        <w:rPr>
          <w:spacing w:val="1"/>
        </w:rPr>
        <w:t xml:space="preserve"> </w:t>
      </w:r>
      <w:r>
        <w:t>also</w:t>
      </w:r>
      <w:r>
        <w:rPr>
          <w:spacing w:val="1"/>
        </w:rPr>
        <w:t xml:space="preserve"> </w:t>
      </w:r>
      <w:r>
        <w:t>ensuring</w:t>
      </w:r>
      <w:r>
        <w:rPr>
          <w:spacing w:val="1"/>
        </w:rPr>
        <w:t xml:space="preserve"> </w:t>
      </w:r>
      <w:r>
        <w:t>that</w:t>
      </w:r>
      <w:r>
        <w:rPr>
          <w:spacing w:val="1"/>
        </w:rPr>
        <w:t xml:space="preserve"> </w:t>
      </w:r>
      <w:r>
        <w:t>they</w:t>
      </w:r>
      <w:r>
        <w:rPr>
          <w:spacing w:val="1"/>
        </w:rPr>
        <w:t xml:space="preserve"> </w:t>
      </w:r>
      <w:r>
        <w:t>are</w:t>
      </w:r>
      <w:r>
        <w:rPr>
          <w:spacing w:val="1"/>
        </w:rPr>
        <w:t xml:space="preserve"> </w:t>
      </w:r>
      <w:r>
        <w:t>handled</w:t>
      </w:r>
      <w:r>
        <w:rPr>
          <w:spacing w:val="1"/>
        </w:rPr>
        <w:t xml:space="preserve"> </w:t>
      </w:r>
      <w:r>
        <w:t>humanely</w:t>
      </w:r>
      <w:r>
        <w:rPr>
          <w:spacing w:val="1"/>
        </w:rPr>
        <w:t xml:space="preserve"> </w:t>
      </w:r>
      <w:r>
        <w:t>and</w:t>
      </w:r>
      <w:r>
        <w:rPr>
          <w:spacing w:val="1"/>
        </w:rPr>
        <w:t xml:space="preserve"> </w:t>
      </w:r>
      <w:r>
        <w:t>sustainably.</w:t>
      </w:r>
      <w:r>
        <w:rPr>
          <w:spacing w:val="1"/>
        </w:rPr>
        <w:t xml:space="preserve"> </w:t>
      </w:r>
      <w:r>
        <w:t>Efficient</w:t>
      </w:r>
      <w:r>
        <w:rPr>
          <w:spacing w:val="1"/>
        </w:rPr>
        <w:t xml:space="preserve"> </w:t>
      </w:r>
      <w:r>
        <w:t>livestock</w:t>
      </w:r>
      <w:r>
        <w:rPr>
          <w:spacing w:val="1"/>
        </w:rPr>
        <w:t xml:space="preserve"> </w:t>
      </w:r>
      <w:r>
        <w:t>management</w:t>
      </w:r>
      <w:r>
        <w:rPr>
          <w:spacing w:val="1"/>
        </w:rPr>
        <w:t xml:space="preserve"> </w:t>
      </w:r>
      <w:r>
        <w:t>strategies</w:t>
      </w:r>
      <w:r>
        <w:rPr>
          <w:spacing w:val="1"/>
        </w:rPr>
        <w:t xml:space="preserve"> </w:t>
      </w:r>
      <w:r>
        <w:t>are</w:t>
      </w:r>
      <w:r>
        <w:rPr>
          <w:spacing w:val="1"/>
        </w:rPr>
        <w:t xml:space="preserve"> </w:t>
      </w:r>
      <w:r>
        <w:t>crucial</w:t>
      </w:r>
      <w:r>
        <w:rPr>
          <w:spacing w:val="1"/>
        </w:rPr>
        <w:t xml:space="preserve"> </w:t>
      </w:r>
      <w:r>
        <w:t>for</w:t>
      </w:r>
      <w:r>
        <w:rPr>
          <w:spacing w:val="1"/>
        </w:rPr>
        <w:t xml:space="preserve"> </w:t>
      </w:r>
      <w:r>
        <w:t>addressing</w:t>
      </w:r>
      <w:r>
        <w:rPr>
          <w:spacing w:val="1"/>
        </w:rPr>
        <w:t xml:space="preserve"> </w:t>
      </w:r>
      <w:r>
        <w:t>the</w:t>
      </w:r>
      <w:r>
        <w:rPr>
          <w:spacing w:val="1"/>
        </w:rPr>
        <w:t xml:space="preserve"> </w:t>
      </w:r>
      <w:r>
        <w:t>world's</w:t>
      </w:r>
      <w:r>
        <w:rPr>
          <w:spacing w:val="1"/>
        </w:rPr>
        <w:t xml:space="preserve"> </w:t>
      </w:r>
      <w:r>
        <w:t>rising</w:t>
      </w:r>
      <w:r>
        <w:rPr>
          <w:spacing w:val="1"/>
        </w:rPr>
        <w:t xml:space="preserve"> </w:t>
      </w:r>
      <w:r>
        <w:t>food</w:t>
      </w:r>
      <w:r>
        <w:rPr>
          <w:spacing w:val="1"/>
        </w:rPr>
        <w:t xml:space="preserve"> </w:t>
      </w:r>
      <w:r>
        <w:t>demand</w:t>
      </w:r>
      <w:r>
        <w:rPr>
          <w:spacing w:val="1"/>
        </w:rPr>
        <w:t xml:space="preserve"> </w:t>
      </w:r>
      <w:r>
        <w:t>in</w:t>
      </w:r>
      <w:r>
        <w:rPr>
          <w:spacing w:val="1"/>
        </w:rPr>
        <w:t xml:space="preserve"> </w:t>
      </w:r>
      <w:r>
        <w:t>an</w:t>
      </w:r>
      <w:r>
        <w:rPr>
          <w:spacing w:val="1"/>
        </w:rPr>
        <w:t xml:space="preserve"> </w:t>
      </w:r>
      <w:r>
        <w:t>era</w:t>
      </w:r>
      <w:r>
        <w:rPr>
          <w:spacing w:val="1"/>
        </w:rPr>
        <w:t xml:space="preserve"> </w:t>
      </w:r>
      <w:r>
        <w:t>of</w:t>
      </w:r>
      <w:r>
        <w:rPr>
          <w:spacing w:val="60"/>
        </w:rPr>
        <w:t xml:space="preserve"> </w:t>
      </w:r>
      <w:r>
        <w:t>rapidly</w:t>
      </w:r>
      <w:r>
        <w:rPr>
          <w:spacing w:val="1"/>
        </w:rPr>
        <w:t xml:space="preserve"> </w:t>
      </w:r>
      <w:r>
        <w:t>expanding</w:t>
      </w:r>
      <w:r>
        <w:rPr>
          <w:spacing w:val="-1"/>
        </w:rPr>
        <w:t xml:space="preserve"> </w:t>
      </w:r>
      <w:r>
        <w:t>human population.</w:t>
      </w:r>
    </w:p>
    <w:p>
      <w:pPr>
        <w:spacing w:after="0" w:line="360" w:lineRule="auto"/>
        <w:jc w:val="both"/>
        <w:sectPr>
          <w:type w:val="continuous"/>
          <w:pgSz w:w="11910" w:h="16840"/>
          <w:pgMar w:top="600" w:right="100" w:bottom="280" w:left="480" w:header="720" w:footer="720" w:gutter="0"/>
          <w:pgBorders>
            <w:top w:val="none" w:sz="0" w:space="0"/>
            <w:left w:val="none" w:sz="0" w:space="0"/>
            <w:bottom w:val="none" w:sz="0" w:space="0"/>
            <w:right w:val="none" w:sz="0" w:space="0"/>
          </w:pgBorders>
          <w:cols w:space="720" w:num="1"/>
        </w:sectPr>
      </w:pPr>
    </w:p>
    <w:p>
      <w:pPr>
        <w:pStyle w:val="8"/>
        <w:rPr>
          <w:sz w:val="20"/>
        </w:rPr>
      </w:pPr>
    </w:p>
    <w:p>
      <w:pPr>
        <w:pStyle w:val="8"/>
        <w:spacing w:before="10"/>
      </w:pPr>
    </w:p>
    <w:p>
      <w:pPr>
        <w:pStyle w:val="4"/>
        <w:numPr>
          <w:ilvl w:val="1"/>
          <w:numId w:val="4"/>
        </w:numPr>
        <w:tabs>
          <w:tab w:val="left" w:pos="780"/>
        </w:tabs>
        <w:spacing w:before="89" w:after="0" w:line="240" w:lineRule="auto"/>
        <w:ind w:left="780" w:right="0" w:hanging="493"/>
        <w:jc w:val="left"/>
      </w:pPr>
      <w:r>
        <w:t>Amazon</w:t>
      </w:r>
      <w:r>
        <w:rPr>
          <w:spacing w:val="-5"/>
        </w:rPr>
        <w:t xml:space="preserve"> </w:t>
      </w:r>
      <w:r>
        <w:t>Web</w:t>
      </w:r>
      <w:r>
        <w:rPr>
          <w:spacing w:val="-1"/>
        </w:rPr>
        <w:t xml:space="preserve"> </w:t>
      </w:r>
      <w:r>
        <w:t>Services</w:t>
      </w:r>
      <w:r>
        <w:rPr>
          <w:spacing w:val="-3"/>
        </w:rPr>
        <w:t xml:space="preserve"> </w:t>
      </w:r>
      <w:r>
        <w:t>Using</w:t>
      </w:r>
      <w:r>
        <w:rPr>
          <w:spacing w:val="-2"/>
        </w:rPr>
        <w:t xml:space="preserve"> </w:t>
      </w:r>
      <w:r>
        <w:t>IoT</w:t>
      </w:r>
    </w:p>
    <w:p>
      <w:pPr>
        <w:pStyle w:val="8"/>
        <w:rPr>
          <w:b/>
          <w:sz w:val="20"/>
        </w:rPr>
      </w:pPr>
    </w:p>
    <w:p>
      <w:pPr>
        <w:pStyle w:val="8"/>
        <w:rPr>
          <w:b/>
          <w:sz w:val="20"/>
        </w:rPr>
      </w:pPr>
    </w:p>
    <w:p>
      <w:pPr>
        <w:pStyle w:val="8"/>
        <w:spacing w:before="7"/>
        <w:rPr>
          <w:b/>
          <w:sz w:val="25"/>
        </w:rPr>
      </w:pPr>
      <w:r>
        <w:drawing>
          <wp:anchor distT="0" distB="0" distL="0" distR="0" simplePos="0" relativeHeight="251662336" behindDoc="0" locked="0" layoutInCell="1" allowOverlap="1">
            <wp:simplePos x="0" y="0"/>
            <wp:positionH relativeFrom="page">
              <wp:posOffset>645160</wp:posOffset>
            </wp:positionH>
            <wp:positionV relativeFrom="paragraph">
              <wp:posOffset>211455</wp:posOffset>
            </wp:positionV>
            <wp:extent cx="6282690" cy="3785235"/>
            <wp:effectExtent l="0" t="0" r="0" b="0"/>
            <wp:wrapTopAndBottom/>
            <wp:docPr id="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jpeg"/>
                    <pic:cNvPicPr>
                      <a:picLocks noChangeAspect="1"/>
                    </pic:cNvPicPr>
                  </pic:nvPicPr>
                  <pic:blipFill>
                    <a:blip r:embed="rId18" cstate="print"/>
                    <a:stretch>
                      <a:fillRect/>
                    </a:stretch>
                  </pic:blipFill>
                  <pic:spPr>
                    <a:xfrm>
                      <a:off x="0" y="0"/>
                      <a:ext cx="6282679" cy="3785425"/>
                    </a:xfrm>
                    <a:prstGeom prst="rect">
                      <a:avLst/>
                    </a:prstGeom>
                  </pic:spPr>
                </pic:pic>
              </a:graphicData>
            </a:graphic>
          </wp:anchor>
        </w:drawing>
      </w:r>
    </w:p>
    <w:p>
      <w:pPr>
        <w:pStyle w:val="8"/>
        <w:rPr>
          <w:b/>
          <w:sz w:val="20"/>
        </w:rPr>
      </w:pPr>
    </w:p>
    <w:p>
      <w:pPr>
        <w:pStyle w:val="8"/>
        <w:rPr>
          <w:b/>
          <w:sz w:val="20"/>
        </w:rPr>
      </w:pPr>
    </w:p>
    <w:p>
      <w:pPr>
        <w:pStyle w:val="8"/>
        <w:spacing w:before="2"/>
        <w:rPr>
          <w:b/>
          <w:sz w:val="29"/>
        </w:rPr>
      </w:pPr>
    </w:p>
    <w:p>
      <w:pPr>
        <w:spacing w:before="91"/>
        <w:ind w:left="2451" w:right="2685" w:firstLine="0"/>
        <w:jc w:val="center"/>
        <w:rPr>
          <w:b/>
          <w:sz w:val="22"/>
        </w:rPr>
      </w:pPr>
      <w:r>
        <w:rPr>
          <w:b/>
          <w:sz w:val="22"/>
        </w:rPr>
        <w:t>Fig</w:t>
      </w:r>
      <w:r>
        <w:rPr>
          <w:b/>
          <w:spacing w:val="-4"/>
          <w:sz w:val="22"/>
        </w:rPr>
        <w:t xml:space="preserve"> </w:t>
      </w:r>
      <w:r>
        <w:rPr>
          <w:b/>
          <w:sz w:val="22"/>
        </w:rPr>
        <w:t>2.2.1:</w:t>
      </w:r>
      <w:r>
        <w:rPr>
          <w:b/>
          <w:spacing w:val="-2"/>
          <w:sz w:val="22"/>
        </w:rPr>
        <w:t xml:space="preserve"> </w:t>
      </w:r>
      <w:r>
        <w:rPr>
          <w:b/>
          <w:sz w:val="22"/>
        </w:rPr>
        <w:t>AWS</w:t>
      </w:r>
      <w:r>
        <w:rPr>
          <w:b/>
          <w:spacing w:val="-1"/>
          <w:sz w:val="22"/>
        </w:rPr>
        <w:t xml:space="preserve"> </w:t>
      </w:r>
      <w:r>
        <w:rPr>
          <w:b/>
          <w:sz w:val="22"/>
        </w:rPr>
        <w:t>using</w:t>
      </w:r>
      <w:r>
        <w:rPr>
          <w:b/>
          <w:spacing w:val="-3"/>
          <w:sz w:val="22"/>
        </w:rPr>
        <w:t xml:space="preserve"> </w:t>
      </w:r>
      <w:r>
        <w:rPr>
          <w:b/>
          <w:sz w:val="22"/>
        </w:rPr>
        <w:t>IoT</w:t>
      </w:r>
    </w:p>
    <w:p>
      <w:pPr>
        <w:pStyle w:val="8"/>
        <w:rPr>
          <w:b/>
        </w:rPr>
      </w:pPr>
    </w:p>
    <w:p>
      <w:pPr>
        <w:pStyle w:val="8"/>
        <w:rPr>
          <w:b/>
        </w:rPr>
      </w:pPr>
    </w:p>
    <w:p>
      <w:pPr>
        <w:pStyle w:val="8"/>
        <w:spacing w:before="209" w:line="360" w:lineRule="auto"/>
        <w:ind w:left="227" w:right="464"/>
        <w:jc w:val="both"/>
      </w:pPr>
      <w:r>
        <w:t>Amazon Web Services (AWS) is a cloud computing platform that offers a variety of services, including</w:t>
      </w:r>
      <w:r>
        <w:rPr>
          <w:spacing w:val="1"/>
        </w:rPr>
        <w:t xml:space="preserve"> </w:t>
      </w:r>
      <w:r>
        <w:t>Internet of Things (IoT) services. Amazon IoT is a platform that allows devices to connect to the cloud, gather</w:t>
      </w:r>
      <w:r>
        <w:rPr>
          <w:spacing w:val="-57"/>
        </w:rPr>
        <w:t xml:space="preserve"> </w:t>
      </w:r>
      <w:r>
        <w:t>and analyse data, and create applications and services based on that data. The network of physical objects,</w:t>
      </w:r>
      <w:r>
        <w:rPr>
          <w:spacing w:val="1"/>
        </w:rPr>
        <w:t xml:space="preserve"> </w:t>
      </w:r>
      <w:r>
        <w:t>including machines, automobiles, household appliances, and other objects, is referred to as the "Internet of</w:t>
      </w:r>
      <w:r>
        <w:rPr>
          <w:spacing w:val="1"/>
        </w:rPr>
        <w:t xml:space="preserve"> </w:t>
      </w:r>
      <w:r>
        <w:t>Things." These objects are equipped with sensors, software, and other technologies that allow them to connect</w:t>
      </w:r>
      <w:r>
        <w:rPr>
          <w:spacing w:val="-57"/>
        </w:rPr>
        <w:t xml:space="preserve"> </w:t>
      </w:r>
      <w:r>
        <w:t>and</w:t>
      </w:r>
      <w:r>
        <w:rPr>
          <w:spacing w:val="1"/>
        </w:rPr>
        <w:t xml:space="preserve"> </w:t>
      </w:r>
      <w:r>
        <w:t>exchange</w:t>
      </w:r>
      <w:r>
        <w:rPr>
          <w:spacing w:val="1"/>
        </w:rPr>
        <w:t xml:space="preserve"> </w:t>
      </w:r>
      <w:r>
        <w:t>data</w:t>
      </w:r>
      <w:r>
        <w:rPr>
          <w:spacing w:val="1"/>
        </w:rPr>
        <w:t xml:space="preserve"> </w:t>
      </w:r>
      <w:r>
        <w:t>across</w:t>
      </w:r>
      <w:r>
        <w:rPr>
          <w:spacing w:val="1"/>
        </w:rPr>
        <w:t xml:space="preserve"> </w:t>
      </w:r>
      <w:r>
        <w:t>a</w:t>
      </w:r>
      <w:r>
        <w:rPr>
          <w:spacing w:val="1"/>
        </w:rPr>
        <w:t xml:space="preserve"> </w:t>
      </w:r>
      <w:r>
        <w:t>network.</w:t>
      </w:r>
      <w:r>
        <w:rPr>
          <w:spacing w:val="1"/>
        </w:rPr>
        <w:t xml:space="preserve"> </w:t>
      </w:r>
      <w:r>
        <w:t>IoT</w:t>
      </w:r>
      <w:r>
        <w:rPr>
          <w:spacing w:val="1"/>
        </w:rPr>
        <w:t xml:space="preserve"> </w:t>
      </w:r>
      <w:r>
        <w:t>devices</w:t>
      </w:r>
      <w:r>
        <w:rPr>
          <w:spacing w:val="1"/>
        </w:rPr>
        <w:t xml:space="preserve"> </w:t>
      </w:r>
      <w:r>
        <w:t>may</w:t>
      </w:r>
      <w:r>
        <w:rPr>
          <w:spacing w:val="1"/>
        </w:rPr>
        <w:t xml:space="preserve"> </w:t>
      </w:r>
      <w:r>
        <w:t>be</w:t>
      </w:r>
      <w:r>
        <w:rPr>
          <w:spacing w:val="1"/>
        </w:rPr>
        <w:t xml:space="preserve"> </w:t>
      </w:r>
      <w:r>
        <w:t>utilised</w:t>
      </w:r>
      <w:r>
        <w:rPr>
          <w:spacing w:val="1"/>
        </w:rPr>
        <w:t xml:space="preserve"> </w:t>
      </w:r>
      <w:r>
        <w:t>for</w:t>
      </w:r>
      <w:r>
        <w:rPr>
          <w:spacing w:val="1"/>
        </w:rPr>
        <w:t xml:space="preserve"> </w:t>
      </w:r>
      <w:r>
        <w:t>a</w:t>
      </w:r>
      <w:r>
        <w:rPr>
          <w:spacing w:val="1"/>
        </w:rPr>
        <w:t xml:space="preserve"> </w:t>
      </w:r>
      <w:r>
        <w:t>variety</w:t>
      </w:r>
      <w:r>
        <w:rPr>
          <w:spacing w:val="1"/>
        </w:rPr>
        <w:t xml:space="preserve"> </w:t>
      </w:r>
      <w:r>
        <w:t>of</w:t>
      </w:r>
      <w:r>
        <w:rPr>
          <w:spacing w:val="1"/>
        </w:rPr>
        <w:t xml:space="preserve"> </w:t>
      </w:r>
      <w:r>
        <w:t>purposes,</w:t>
      </w:r>
      <w:r>
        <w:rPr>
          <w:spacing w:val="1"/>
        </w:rPr>
        <w:t xml:space="preserve"> </w:t>
      </w:r>
      <w:r>
        <w:t>including</w:t>
      </w:r>
      <w:r>
        <w:rPr>
          <w:spacing w:val="-57"/>
        </w:rPr>
        <w:t xml:space="preserve"> </w:t>
      </w:r>
      <w:r>
        <w:t>environmental monitoring, industrial automation, and home automation. For the development of complete</w:t>
      </w:r>
      <w:r>
        <w:rPr>
          <w:spacing w:val="1"/>
        </w:rPr>
        <w:t xml:space="preserve"> </w:t>
      </w:r>
      <w:r>
        <w:t>Bluetooth Low Energy (BLE) beacon applications, Amazon offers services. Small, battery-operated BLE</w:t>
      </w:r>
      <w:r>
        <w:rPr>
          <w:spacing w:val="1"/>
        </w:rPr>
        <w:t xml:space="preserve"> </w:t>
      </w:r>
      <w:r>
        <w:t>beacons send data to neighbouring devices using Bluetooth technology. Many uses for them exist, including</w:t>
      </w:r>
      <w:r>
        <w:rPr>
          <w:spacing w:val="1"/>
        </w:rPr>
        <w:t xml:space="preserve"> </w:t>
      </w:r>
      <w:r>
        <w:t>proximity</w:t>
      </w:r>
      <w:r>
        <w:rPr>
          <w:spacing w:val="-1"/>
        </w:rPr>
        <w:t xml:space="preserve"> </w:t>
      </w:r>
      <w:r>
        <w:t>marketing, asset</w:t>
      </w:r>
      <w:r>
        <w:rPr>
          <w:spacing w:val="2"/>
        </w:rPr>
        <w:t xml:space="preserve"> </w:t>
      </w:r>
      <w:r>
        <w:t>monitoring, and</w:t>
      </w:r>
      <w:r>
        <w:rPr>
          <w:spacing w:val="-1"/>
        </w:rPr>
        <w:t xml:space="preserve"> </w:t>
      </w:r>
      <w:r>
        <w:t>interior</w:t>
      </w:r>
      <w:r>
        <w:rPr>
          <w:spacing w:val="-2"/>
        </w:rPr>
        <w:t xml:space="preserve"> </w:t>
      </w:r>
      <w:r>
        <w:t>navigation.</w:t>
      </w:r>
    </w:p>
    <w:p>
      <w:pPr>
        <w:spacing w:after="0" w:line="360" w:lineRule="auto"/>
        <w:jc w:val="both"/>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rPr>
          <w:sz w:val="20"/>
        </w:rPr>
      </w:pPr>
    </w:p>
    <w:p>
      <w:pPr>
        <w:pStyle w:val="8"/>
        <w:rPr>
          <w:sz w:val="20"/>
        </w:rPr>
      </w:pPr>
    </w:p>
    <w:p>
      <w:pPr>
        <w:pStyle w:val="8"/>
        <w:spacing w:before="8"/>
        <w:rPr>
          <w:sz w:val="16"/>
        </w:rPr>
      </w:pPr>
    </w:p>
    <w:p>
      <w:pPr>
        <w:pStyle w:val="4"/>
        <w:numPr>
          <w:ilvl w:val="1"/>
          <w:numId w:val="4"/>
        </w:numPr>
        <w:tabs>
          <w:tab w:val="left" w:pos="1109"/>
        </w:tabs>
        <w:spacing w:before="89" w:after="0" w:line="240" w:lineRule="auto"/>
        <w:ind w:left="1108" w:right="0" w:hanging="490"/>
        <w:jc w:val="left"/>
      </w:pPr>
      <w:r>
        <w:t>EMQX</w:t>
      </w:r>
      <w:r>
        <w:rPr>
          <w:spacing w:val="-4"/>
        </w:rPr>
        <w:t xml:space="preserve"> </w:t>
      </w:r>
      <w:r>
        <w:t>Broker</w:t>
      </w:r>
    </w:p>
    <w:p>
      <w:pPr>
        <w:pStyle w:val="8"/>
        <w:rPr>
          <w:b/>
          <w:sz w:val="20"/>
        </w:rPr>
      </w:pPr>
    </w:p>
    <w:p>
      <w:pPr>
        <w:pStyle w:val="8"/>
        <w:rPr>
          <w:b/>
          <w:sz w:val="20"/>
        </w:rPr>
      </w:pPr>
    </w:p>
    <w:p>
      <w:pPr>
        <w:pStyle w:val="8"/>
        <w:rPr>
          <w:b/>
          <w:sz w:val="20"/>
        </w:rPr>
      </w:pPr>
    </w:p>
    <w:p>
      <w:pPr>
        <w:pStyle w:val="8"/>
        <w:spacing w:before="9"/>
        <w:rPr>
          <w:b/>
          <w:sz w:val="20"/>
        </w:rPr>
      </w:pPr>
      <w:r>
        <w:drawing>
          <wp:anchor distT="0" distB="0" distL="0" distR="0" simplePos="0" relativeHeight="251662336" behindDoc="0" locked="0" layoutInCell="1" allowOverlap="1">
            <wp:simplePos x="0" y="0"/>
            <wp:positionH relativeFrom="page">
              <wp:posOffset>750570</wp:posOffset>
            </wp:positionH>
            <wp:positionV relativeFrom="paragraph">
              <wp:posOffset>176530</wp:posOffset>
            </wp:positionV>
            <wp:extent cx="6732270" cy="2988310"/>
            <wp:effectExtent l="0" t="0" r="0" b="0"/>
            <wp:wrapTopAndBottom/>
            <wp:docPr id="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png"/>
                    <pic:cNvPicPr>
                      <a:picLocks noChangeAspect="1"/>
                    </pic:cNvPicPr>
                  </pic:nvPicPr>
                  <pic:blipFill>
                    <a:blip r:embed="rId19" cstate="print"/>
                    <a:stretch>
                      <a:fillRect/>
                    </a:stretch>
                  </pic:blipFill>
                  <pic:spPr>
                    <a:xfrm>
                      <a:off x="0" y="0"/>
                      <a:ext cx="6732270" cy="2988182"/>
                    </a:xfrm>
                    <a:prstGeom prst="rect">
                      <a:avLst/>
                    </a:prstGeom>
                  </pic:spPr>
                </pic:pic>
              </a:graphicData>
            </a:graphic>
          </wp:anchor>
        </w:drawing>
      </w:r>
    </w:p>
    <w:p>
      <w:pPr>
        <w:pStyle w:val="8"/>
        <w:rPr>
          <w:b/>
          <w:sz w:val="20"/>
        </w:rPr>
      </w:pPr>
    </w:p>
    <w:p>
      <w:pPr>
        <w:pStyle w:val="8"/>
        <w:rPr>
          <w:b/>
          <w:sz w:val="20"/>
        </w:rPr>
      </w:pPr>
    </w:p>
    <w:p>
      <w:pPr>
        <w:pStyle w:val="8"/>
        <w:spacing w:before="4"/>
        <w:rPr>
          <w:b/>
          <w:sz w:val="18"/>
        </w:rPr>
      </w:pPr>
    </w:p>
    <w:p>
      <w:pPr>
        <w:spacing w:before="92"/>
        <w:ind w:left="2725" w:right="2577" w:firstLine="0"/>
        <w:jc w:val="center"/>
        <w:rPr>
          <w:b/>
          <w:sz w:val="22"/>
        </w:rPr>
      </w:pPr>
      <w:r>
        <w:rPr>
          <w:b/>
          <w:sz w:val="22"/>
        </w:rPr>
        <w:t>Fig</w:t>
      </w:r>
      <w:r>
        <w:rPr>
          <w:b/>
          <w:spacing w:val="-4"/>
          <w:sz w:val="22"/>
        </w:rPr>
        <w:t xml:space="preserve"> </w:t>
      </w:r>
      <w:r>
        <w:rPr>
          <w:b/>
          <w:sz w:val="22"/>
        </w:rPr>
        <w:t>2.2.2:</w:t>
      </w:r>
      <w:r>
        <w:rPr>
          <w:b/>
          <w:spacing w:val="-5"/>
          <w:sz w:val="22"/>
        </w:rPr>
        <w:t xml:space="preserve"> </w:t>
      </w:r>
      <w:r>
        <w:rPr>
          <w:b/>
          <w:sz w:val="22"/>
        </w:rPr>
        <w:t>EMQX</w:t>
      </w:r>
      <w:r>
        <w:rPr>
          <w:b/>
          <w:spacing w:val="-1"/>
          <w:sz w:val="22"/>
        </w:rPr>
        <w:t xml:space="preserve"> </w:t>
      </w:r>
      <w:r>
        <w:rPr>
          <w:b/>
          <w:sz w:val="22"/>
        </w:rPr>
        <w:t>Model</w:t>
      </w:r>
    </w:p>
    <w:p>
      <w:pPr>
        <w:pStyle w:val="8"/>
        <w:rPr>
          <w:b/>
        </w:rPr>
      </w:pPr>
    </w:p>
    <w:p>
      <w:pPr>
        <w:pStyle w:val="8"/>
        <w:rPr>
          <w:b/>
          <w:sz w:val="20"/>
        </w:rPr>
      </w:pPr>
    </w:p>
    <w:p>
      <w:pPr>
        <w:pStyle w:val="8"/>
        <w:spacing w:line="360" w:lineRule="auto"/>
        <w:ind w:left="227" w:right="464"/>
        <w:jc w:val="both"/>
      </w:pPr>
      <w:r>
        <w:t>EMQ X is an open-source, highly scalable, distributed MQTT message broker for IoT, M2M, and mobile</w:t>
      </w:r>
      <w:r>
        <w:rPr>
          <w:spacing w:val="1"/>
        </w:rPr>
        <w:t xml:space="preserve"> </w:t>
      </w:r>
      <w:r>
        <w:t>applications.</w:t>
      </w:r>
      <w:r>
        <w:rPr>
          <w:spacing w:val="6"/>
        </w:rPr>
        <w:t xml:space="preserve"> </w:t>
      </w:r>
      <w:r>
        <w:t>In</w:t>
      </w:r>
      <w:r>
        <w:rPr>
          <w:spacing w:val="12"/>
        </w:rPr>
        <w:t xml:space="preserve"> </w:t>
      </w:r>
      <w:r>
        <w:t>IoT</w:t>
      </w:r>
      <w:r>
        <w:rPr>
          <w:spacing w:val="8"/>
        </w:rPr>
        <w:t xml:space="preserve"> </w:t>
      </w:r>
      <w:r>
        <w:t>applications</w:t>
      </w:r>
      <w:r>
        <w:rPr>
          <w:spacing w:val="7"/>
        </w:rPr>
        <w:t xml:space="preserve"> </w:t>
      </w:r>
      <w:r>
        <w:t>where</w:t>
      </w:r>
      <w:r>
        <w:rPr>
          <w:spacing w:val="11"/>
        </w:rPr>
        <w:t xml:space="preserve"> </w:t>
      </w:r>
      <w:r>
        <w:t>devices</w:t>
      </w:r>
      <w:r>
        <w:rPr>
          <w:spacing w:val="9"/>
        </w:rPr>
        <w:t xml:space="preserve"> </w:t>
      </w:r>
      <w:r>
        <w:t>have</w:t>
      </w:r>
      <w:r>
        <w:rPr>
          <w:spacing w:val="9"/>
        </w:rPr>
        <w:t xml:space="preserve"> </w:t>
      </w:r>
      <w:r>
        <w:t>constrained</w:t>
      </w:r>
      <w:r>
        <w:rPr>
          <w:spacing w:val="10"/>
        </w:rPr>
        <w:t xml:space="preserve"> </w:t>
      </w:r>
      <w:r>
        <w:t>processing</w:t>
      </w:r>
      <w:r>
        <w:rPr>
          <w:spacing w:val="9"/>
        </w:rPr>
        <w:t xml:space="preserve"> </w:t>
      </w:r>
      <w:r>
        <w:t>power</w:t>
      </w:r>
      <w:r>
        <w:rPr>
          <w:spacing w:val="9"/>
        </w:rPr>
        <w:t xml:space="preserve"> </w:t>
      </w:r>
      <w:r>
        <w:t>and</w:t>
      </w:r>
      <w:r>
        <w:rPr>
          <w:spacing w:val="6"/>
        </w:rPr>
        <w:t xml:space="preserve"> </w:t>
      </w:r>
      <w:r>
        <w:t>battery</w:t>
      </w:r>
      <w:r>
        <w:rPr>
          <w:spacing w:val="10"/>
        </w:rPr>
        <w:t xml:space="preserve"> </w:t>
      </w:r>
      <w:r>
        <w:t>life,</w:t>
      </w:r>
      <w:r>
        <w:rPr>
          <w:spacing w:val="10"/>
        </w:rPr>
        <w:t xml:space="preserve"> </w:t>
      </w:r>
      <w:r>
        <w:t>MQTT</w:t>
      </w:r>
      <w:r>
        <w:rPr>
          <w:spacing w:val="6"/>
        </w:rPr>
        <w:t xml:space="preserve"> </w:t>
      </w:r>
      <w:r>
        <w:t>is</w:t>
      </w:r>
      <w:r>
        <w:rPr>
          <w:spacing w:val="-57"/>
        </w:rPr>
        <w:t xml:space="preserve"> </w:t>
      </w:r>
      <w:r>
        <w:t>a messaging protocol that is created to be lightweight and effective. In order to enable millions of concurrent</w:t>
      </w:r>
      <w:r>
        <w:rPr>
          <w:spacing w:val="1"/>
        </w:rPr>
        <w:t xml:space="preserve"> </w:t>
      </w:r>
      <w:r>
        <w:t>connections and message transfers per second, EMQ X is built to be very scalable. It may be set up on a</w:t>
      </w:r>
      <w:r>
        <w:rPr>
          <w:spacing w:val="1"/>
        </w:rPr>
        <w:t xml:space="preserve"> </w:t>
      </w:r>
      <w:r>
        <w:t>solitary system or over a network. EMQ X allows automated fail over and clustering, making sure that MQTT</w:t>
      </w:r>
      <w:r>
        <w:rPr>
          <w:spacing w:val="1"/>
        </w:rPr>
        <w:t xml:space="preserve"> </w:t>
      </w:r>
      <w:r>
        <w:t>clients may connect to a broker even if one or more nodes fail. EMQ X supports widely used security</w:t>
      </w:r>
      <w:r>
        <w:rPr>
          <w:spacing w:val="1"/>
        </w:rPr>
        <w:t xml:space="preserve"> </w:t>
      </w:r>
      <w:r>
        <w:t>technologies including SSL/TLS encryption, as well as procedures for authentication and authorization. EMQ</w:t>
      </w:r>
      <w:r>
        <w:rPr>
          <w:spacing w:val="1"/>
        </w:rPr>
        <w:t xml:space="preserve"> </w:t>
      </w:r>
      <w:r>
        <w:t>X</w:t>
      </w:r>
      <w:r>
        <w:rPr>
          <w:spacing w:val="-2"/>
        </w:rPr>
        <w:t xml:space="preserve"> </w:t>
      </w:r>
      <w:r>
        <w:t>allows</w:t>
      </w:r>
      <w:r>
        <w:rPr>
          <w:spacing w:val="-1"/>
        </w:rPr>
        <w:t xml:space="preserve"> </w:t>
      </w:r>
      <w:r>
        <w:t>bridging</w:t>
      </w:r>
      <w:r>
        <w:rPr>
          <w:spacing w:val="-1"/>
        </w:rPr>
        <w:t xml:space="preserve"> </w:t>
      </w:r>
      <w:r>
        <w:t>between</w:t>
      </w:r>
      <w:r>
        <w:rPr>
          <w:spacing w:val="-1"/>
        </w:rPr>
        <w:t xml:space="preserve"> </w:t>
      </w:r>
      <w:r>
        <w:t>several</w:t>
      </w:r>
      <w:r>
        <w:rPr>
          <w:spacing w:val="1"/>
        </w:rPr>
        <w:t xml:space="preserve"> </w:t>
      </w:r>
      <w:r>
        <w:t>MQTT</w:t>
      </w:r>
      <w:r>
        <w:rPr>
          <w:spacing w:val="-1"/>
        </w:rPr>
        <w:t xml:space="preserve"> </w:t>
      </w:r>
      <w:r>
        <w:t>brokers</w:t>
      </w:r>
      <w:r>
        <w:rPr>
          <w:spacing w:val="1"/>
        </w:rPr>
        <w:t xml:space="preserve"> </w:t>
      </w:r>
      <w:r>
        <w:t>as</w:t>
      </w:r>
      <w:r>
        <w:rPr>
          <w:spacing w:val="-1"/>
        </w:rPr>
        <w:t xml:space="preserve"> </w:t>
      </w:r>
      <w:r>
        <w:t>well</w:t>
      </w:r>
      <w:r>
        <w:rPr>
          <w:spacing w:val="-1"/>
        </w:rPr>
        <w:t xml:space="preserve"> </w:t>
      </w:r>
      <w:r>
        <w:t>as</w:t>
      </w:r>
      <w:r>
        <w:rPr>
          <w:spacing w:val="1"/>
        </w:rPr>
        <w:t xml:space="preserve"> </w:t>
      </w:r>
      <w:r>
        <w:t>MQTT</w:t>
      </w:r>
      <w:r>
        <w:rPr>
          <w:spacing w:val="-1"/>
        </w:rPr>
        <w:t xml:space="preserve"> </w:t>
      </w:r>
      <w:r>
        <w:t>3.1,</w:t>
      </w:r>
      <w:r>
        <w:rPr>
          <w:spacing w:val="-1"/>
        </w:rPr>
        <w:t xml:space="preserve"> </w:t>
      </w:r>
      <w:r>
        <w:t>MQTT</w:t>
      </w:r>
      <w:r>
        <w:rPr>
          <w:spacing w:val="-2"/>
        </w:rPr>
        <w:t xml:space="preserve"> </w:t>
      </w:r>
      <w:r>
        <w:t>3.1.1,</w:t>
      </w:r>
      <w:r>
        <w:rPr>
          <w:spacing w:val="-1"/>
        </w:rPr>
        <w:t xml:space="preserve"> </w:t>
      </w:r>
      <w:r>
        <w:t>and</w:t>
      </w:r>
      <w:r>
        <w:rPr>
          <w:spacing w:val="1"/>
        </w:rPr>
        <w:t xml:space="preserve"> </w:t>
      </w:r>
      <w:r>
        <w:t>MQTT</w:t>
      </w:r>
      <w:r>
        <w:rPr>
          <w:spacing w:val="-1"/>
        </w:rPr>
        <w:t xml:space="preserve"> </w:t>
      </w:r>
      <w:r>
        <w:t>5.0.</w:t>
      </w:r>
    </w:p>
    <w:p>
      <w:pPr>
        <w:pStyle w:val="8"/>
        <w:spacing w:line="360" w:lineRule="auto"/>
        <w:ind w:left="227" w:right="465"/>
        <w:jc w:val="both"/>
      </w:pPr>
      <w:r>
        <w:t>Many IoT applications, including smart cities, industrial automation, and home automation, can make use of</w:t>
      </w:r>
      <w:r>
        <w:rPr>
          <w:spacing w:val="1"/>
        </w:rPr>
        <w:t xml:space="preserve"> </w:t>
      </w:r>
      <w:r>
        <w:t>EMQ X. It offers an effective, scalable, and secure messaging infrastructure that makes it possible for IoT</w:t>
      </w:r>
      <w:r>
        <w:rPr>
          <w:spacing w:val="1"/>
        </w:rPr>
        <w:t xml:space="preserve"> </w:t>
      </w:r>
      <w:r>
        <w:t>devices to interact with cloud services as well as one another. Moreover, EMQ X makes it simpler to create</w:t>
      </w:r>
      <w:r>
        <w:rPr>
          <w:spacing w:val="1"/>
        </w:rPr>
        <w:t xml:space="preserve"> </w:t>
      </w:r>
      <w:r>
        <w:t>and manage IoT applications by offering an intuitive interface for managing and watching MQTT connections</w:t>
      </w:r>
      <w:r>
        <w:rPr>
          <w:spacing w:val="-57"/>
        </w:rPr>
        <w:t xml:space="preserve"> </w:t>
      </w:r>
      <w:r>
        <w:t>and</w:t>
      </w:r>
      <w:r>
        <w:rPr>
          <w:spacing w:val="1"/>
        </w:rPr>
        <w:t xml:space="preserve"> </w:t>
      </w:r>
      <w:r>
        <w:t>messages.</w:t>
      </w:r>
    </w:p>
    <w:p>
      <w:pPr>
        <w:spacing w:after="0" w:line="360" w:lineRule="auto"/>
        <w:jc w:val="both"/>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spacing w:before="3"/>
        <w:rPr>
          <w:sz w:val="17"/>
        </w:rPr>
      </w:pPr>
    </w:p>
    <w:p>
      <w:pPr>
        <w:spacing w:after="0"/>
        <w:rPr>
          <w:sz w:val="17"/>
        </w:rPr>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spacing w:before="86"/>
        <w:ind w:left="227" w:right="0" w:firstLine="0"/>
        <w:jc w:val="left"/>
        <w:rPr>
          <w:b/>
          <w:sz w:val="32"/>
        </w:rPr>
      </w:pPr>
      <w:r>
        <w:rPr>
          <w:b/>
          <w:sz w:val="32"/>
        </w:rPr>
        <w:t>CHAPTER</w:t>
      </w:r>
      <w:r>
        <w:rPr>
          <w:b/>
          <w:spacing w:val="-3"/>
          <w:sz w:val="32"/>
        </w:rPr>
        <w:t xml:space="preserve"> </w:t>
      </w:r>
      <w:r>
        <w:rPr>
          <w:b/>
          <w:sz w:val="32"/>
        </w:rPr>
        <w:t>3</w:t>
      </w:r>
    </w:p>
    <w:p>
      <w:pPr>
        <w:pStyle w:val="8"/>
        <w:rPr>
          <w:b/>
          <w:sz w:val="40"/>
        </w:rPr>
      </w:pPr>
      <w:r>
        <w:br w:type="column"/>
      </w:r>
    </w:p>
    <w:p>
      <w:pPr>
        <w:pStyle w:val="2"/>
        <w:spacing w:before="246"/>
      </w:pPr>
      <w:r>
        <w:t>Design</w:t>
      </w:r>
      <w:r>
        <w:rPr>
          <w:spacing w:val="-2"/>
        </w:rPr>
        <w:t xml:space="preserve"> </w:t>
      </w:r>
      <w:r>
        <w:t>and</w:t>
      </w:r>
      <w:r>
        <w:rPr>
          <w:spacing w:val="-2"/>
        </w:rPr>
        <w:t xml:space="preserve"> </w:t>
      </w:r>
      <w:r>
        <w:t>Implementation</w:t>
      </w:r>
    </w:p>
    <w:p>
      <w:pPr>
        <w:spacing w:after="0"/>
        <w:sectPr>
          <w:type w:val="continuous"/>
          <w:pgSz w:w="11910" w:h="16840"/>
          <w:pgMar w:top="600" w:right="100" w:bottom="280" w:left="480" w:header="720" w:footer="720" w:gutter="0"/>
          <w:pgBorders>
            <w:top w:val="none" w:sz="0" w:space="0"/>
            <w:left w:val="none" w:sz="0" w:space="0"/>
            <w:bottom w:val="none" w:sz="0" w:space="0"/>
            <w:right w:val="none" w:sz="0" w:space="0"/>
          </w:pgBorders>
          <w:cols w:equalWidth="0" w:num="2">
            <w:col w:w="2072" w:space="1115"/>
            <w:col w:w="8143"/>
          </w:cols>
        </w:sectPr>
      </w:pPr>
    </w:p>
    <w:p>
      <w:pPr>
        <w:pStyle w:val="8"/>
        <w:spacing w:before="1"/>
        <w:rPr>
          <w:b/>
          <w:sz w:val="20"/>
        </w:rPr>
      </w:pPr>
    </w:p>
    <w:p>
      <w:pPr>
        <w:pStyle w:val="4"/>
        <w:numPr>
          <w:ilvl w:val="1"/>
          <w:numId w:val="5"/>
        </w:numPr>
        <w:tabs>
          <w:tab w:val="left" w:pos="648"/>
        </w:tabs>
        <w:spacing w:before="90" w:after="0" w:line="240" w:lineRule="auto"/>
        <w:ind w:left="648" w:right="0" w:hanging="421"/>
        <w:jc w:val="left"/>
      </w:pPr>
      <w:r>
        <w:t>Introduction</w:t>
      </w:r>
    </w:p>
    <w:p>
      <w:pPr>
        <w:pStyle w:val="8"/>
        <w:spacing w:before="11"/>
        <w:rPr>
          <w:b/>
          <w:sz w:val="35"/>
        </w:rPr>
      </w:pPr>
    </w:p>
    <w:p>
      <w:pPr>
        <w:pStyle w:val="8"/>
        <w:spacing w:line="360" w:lineRule="auto"/>
        <w:ind w:left="227" w:right="1415" w:firstLine="718" w:firstLineChars="0"/>
        <w:jc w:val="both"/>
      </w:pPr>
      <w:r>
        <w:t>Every living creature on this earth has an important role in the ecosystem. Livestock management is</w:t>
      </w:r>
      <w:r>
        <w:rPr>
          <w:spacing w:val="1"/>
        </w:rPr>
        <w:t xml:space="preserve"> </w:t>
      </w:r>
      <w:r>
        <w:t>a very essential part of animal husbandry. This project attempts to propose an</w:t>
      </w:r>
      <w:r>
        <w:rPr>
          <w:rFonts w:hint="default"/>
          <w:lang w:val="en-US"/>
        </w:rPr>
        <w:t xml:space="preserve"> </w:t>
      </w:r>
      <w:r>
        <w:t>advanced animal track-</w:t>
      </w:r>
      <w:r>
        <w:rPr>
          <w:spacing w:val="-57"/>
        </w:rPr>
        <w:t xml:space="preserve"> </w:t>
      </w:r>
      <w:r>
        <w:t>&amp;-trace Supply-Chain Management (SCM) network for activities and</w:t>
      </w:r>
      <w:r>
        <w:rPr>
          <w:rFonts w:hint="default"/>
          <w:lang w:val="en-US"/>
        </w:rPr>
        <w:t xml:space="preserve"> </w:t>
      </w:r>
      <w:r>
        <w:t>real-time data collection and</w:t>
      </w:r>
      <w:r>
        <w:rPr>
          <w:spacing w:val="1"/>
        </w:rPr>
        <w:t xml:space="preserve"> </w:t>
      </w:r>
      <w:r>
        <w:t>storage by employing certain Internet of Things' solutions, such</w:t>
      </w:r>
      <w:r>
        <w:rPr>
          <w:rFonts w:hint="default"/>
          <w:lang w:val="en-US"/>
        </w:rPr>
        <w:t xml:space="preserve"> </w:t>
      </w:r>
      <w:r>
        <w:t>as AWS IoT core using BLE Beacon</w:t>
      </w:r>
      <w:r>
        <w:rPr>
          <w:spacing w:val="-57"/>
        </w:rPr>
        <w:t xml:space="preserve"> </w:t>
      </w:r>
      <w:r>
        <w:t xml:space="preserve">and Raspberry Pi. Bluetooth beacons are hardware transmitters, a class of </w:t>
      </w:r>
      <w:r>
        <w:fldChar w:fldCharType="begin"/>
      </w:r>
      <w:r>
        <w:instrText xml:space="preserve"> HYPERLINK "https://en.wikipedia.org/wiki/Bluetooth_Low_Energy" \h </w:instrText>
      </w:r>
      <w:r>
        <w:fldChar w:fldCharType="separate"/>
      </w:r>
      <w:r>
        <w:t>Bluetooth Low Energy</w:t>
      </w:r>
      <w:r>
        <w:fldChar w:fldCharType="end"/>
      </w:r>
      <w:r>
        <w:rPr>
          <w:spacing w:val="1"/>
        </w:rPr>
        <w:t xml:space="preserve"> </w:t>
      </w:r>
      <w:r>
        <w:t>(BLE) devices that</w:t>
      </w:r>
      <w:r>
        <w:rPr>
          <w:spacing w:val="-1"/>
        </w:rPr>
        <w:t xml:space="preserve"> </w:t>
      </w:r>
      <w:r>
        <w:t>broadcast</w:t>
      </w:r>
      <w:r>
        <w:rPr>
          <w:spacing w:val="2"/>
        </w:rPr>
        <w:t xml:space="preserve"> </w:t>
      </w:r>
      <w:r>
        <w:t>their</w:t>
      </w:r>
      <w:r>
        <w:rPr>
          <w:spacing w:val="-2"/>
        </w:rPr>
        <w:t xml:space="preserve"> </w:t>
      </w:r>
      <w:r>
        <w:t>identifier</w:t>
      </w:r>
      <w:r>
        <w:rPr>
          <w:spacing w:val="-1"/>
        </w:rPr>
        <w:t xml:space="preserve"> </w:t>
      </w:r>
      <w:r>
        <w:t>to</w:t>
      </w:r>
      <w:r>
        <w:rPr>
          <w:rFonts w:hint="default"/>
          <w:lang w:val="en-US"/>
        </w:rPr>
        <w:t xml:space="preserve"> </w:t>
      </w:r>
      <w:r>
        <w:t>nearby</w:t>
      </w:r>
      <w:r>
        <w:rPr>
          <w:spacing w:val="-6"/>
        </w:rPr>
        <w:t xml:space="preserve"> </w:t>
      </w:r>
      <w:r>
        <w:fldChar w:fldCharType="begin"/>
      </w:r>
      <w:r>
        <w:instrText xml:space="preserve"> HYPERLINK "https://en.wikipedia.org/wiki/Mobile_computing" \h </w:instrText>
      </w:r>
      <w:r>
        <w:fldChar w:fldCharType="separate"/>
      </w:r>
      <w:r>
        <w:t>portable</w:t>
      </w:r>
      <w:r>
        <w:rPr>
          <w:spacing w:val="1"/>
        </w:rPr>
        <w:t xml:space="preserve"> </w:t>
      </w:r>
      <w:r>
        <w:t xml:space="preserve">electronic </w:t>
      </w:r>
      <w:r>
        <w:fldChar w:fldCharType="end"/>
      </w:r>
      <w:r>
        <w:t>devices.</w:t>
      </w:r>
    </w:p>
    <w:p>
      <w:pPr>
        <w:pStyle w:val="8"/>
        <w:spacing w:before="161" w:line="360" w:lineRule="auto"/>
        <w:ind w:left="227" w:right="1277" w:firstLine="718" w:firstLineChars="0"/>
        <w:jc w:val="both"/>
        <w:rPr>
          <w:rFonts w:hint="default"/>
          <w:lang w:val="en-US"/>
        </w:rPr>
        <w:sectPr>
          <w:type w:val="continuous"/>
          <w:pgSz w:w="11910" w:h="16840"/>
          <w:pgMar w:top="600" w:right="100" w:bottom="280" w:left="480" w:header="720" w:footer="720" w:gutter="0"/>
          <w:pgBorders>
            <w:top w:val="none" w:sz="0" w:space="0"/>
            <w:left w:val="none" w:sz="0" w:space="0"/>
            <w:bottom w:val="none" w:sz="0" w:space="0"/>
            <w:right w:val="none" w:sz="0" w:space="0"/>
          </w:pgBorders>
          <w:cols w:space="720" w:num="1"/>
        </w:sectPr>
      </w:pPr>
      <w:r>
        <w:t>Amazon Web Services has developed AWS IoT Core which is a fully managed IoT cloud platform</w:t>
      </w:r>
      <w:r>
        <w:rPr>
          <w:spacing w:val="1"/>
        </w:rPr>
        <w:t xml:space="preserve"> </w:t>
      </w:r>
      <w:r>
        <w:t>that lets connected devices to interact with cloud services and other devices securely</w:t>
      </w:r>
      <w:r>
        <w:rPr>
          <w:rFonts w:hint="default"/>
          <w:lang w:val="en-US"/>
        </w:rPr>
        <w:t xml:space="preserve"> </w:t>
      </w:r>
      <w:r>
        <w:t>and conveniently.</w:t>
      </w:r>
      <w:r>
        <w:rPr>
          <w:spacing w:val="-57"/>
        </w:rPr>
        <w:t xml:space="preserve"> </w:t>
      </w:r>
      <w:r>
        <w:t>The Core allows users to easily connect to other AWS services - AWS Lambda, AWS Kinesis, AWS</w:t>
      </w:r>
      <w:r>
        <w:rPr>
          <w:spacing w:val="1"/>
        </w:rPr>
        <w:t xml:space="preserve"> </w:t>
      </w:r>
      <w:r>
        <w:rPr>
          <w:spacing w:val="-1"/>
        </w:rPr>
        <w:t xml:space="preserve">IoT Analytics and many more that </w:t>
      </w:r>
      <w:r>
        <w:t>provides a range of compute, storage, networking, management,</w:t>
      </w:r>
      <w:r>
        <w:rPr>
          <w:spacing w:val="1"/>
        </w:rPr>
        <w:t xml:space="preserve"> </w:t>
      </w:r>
      <w:r>
        <w:t>analytics</w:t>
      </w:r>
      <w:r>
        <w:rPr>
          <w:spacing w:val="-7"/>
        </w:rPr>
        <w:t xml:space="preserve"> </w:t>
      </w:r>
      <w:r>
        <w:t>and</w:t>
      </w:r>
      <w:r>
        <w:rPr>
          <w:spacing w:val="-6"/>
        </w:rPr>
        <w:t xml:space="preserve"> </w:t>
      </w:r>
      <w:r>
        <w:t>other</w:t>
      </w:r>
      <w:r>
        <w:rPr>
          <w:spacing w:val="-12"/>
        </w:rPr>
        <w:t xml:space="preserve"> </w:t>
      </w:r>
      <w:r>
        <w:t>capabilities,</w:t>
      </w:r>
      <w:r>
        <w:rPr>
          <w:spacing w:val="-11"/>
        </w:rPr>
        <w:t xml:space="preserve"> </w:t>
      </w:r>
      <w:r>
        <w:t>as</w:t>
      </w:r>
      <w:r>
        <w:rPr>
          <w:spacing w:val="-8"/>
        </w:rPr>
        <w:t xml:space="preserve"> </w:t>
      </w:r>
      <w:r>
        <w:t>shown</w:t>
      </w:r>
      <w:r>
        <w:rPr>
          <w:spacing w:val="-6"/>
        </w:rPr>
        <w:t xml:space="preserve"> </w:t>
      </w:r>
      <w:r>
        <w:t>in</w:t>
      </w:r>
      <w:r>
        <w:rPr>
          <w:spacing w:val="-11"/>
        </w:rPr>
        <w:t xml:space="preserve"> </w:t>
      </w:r>
      <w:r>
        <w:t>Fig</w:t>
      </w:r>
      <w:r>
        <w:rPr>
          <w:spacing w:val="-6"/>
        </w:rPr>
        <w:t xml:space="preserve"> </w:t>
      </w:r>
      <w:r>
        <w:t>2.1.1.</w:t>
      </w:r>
      <w:r>
        <w:rPr>
          <w:spacing w:val="-6"/>
        </w:rPr>
        <w:t xml:space="preserve"> </w:t>
      </w:r>
      <w:r>
        <w:t>AWS</w:t>
      </w:r>
      <w:r>
        <w:rPr>
          <w:rFonts w:hint="default"/>
          <w:lang w:val="en-US"/>
        </w:rPr>
        <w:t xml:space="preserve"> </w:t>
      </w:r>
      <w:r>
        <w:t>with</w:t>
      </w:r>
      <w:r>
        <w:rPr>
          <w:spacing w:val="3"/>
        </w:rPr>
        <w:t xml:space="preserve"> </w:t>
      </w:r>
      <w:r>
        <w:t>its</w:t>
      </w:r>
      <w:r>
        <w:rPr>
          <w:spacing w:val="3"/>
        </w:rPr>
        <w:t xml:space="preserve"> </w:t>
      </w:r>
      <w:r>
        <w:t>huge</w:t>
      </w:r>
      <w:r>
        <w:rPr>
          <w:spacing w:val="5"/>
        </w:rPr>
        <w:t xml:space="preserve"> </w:t>
      </w:r>
      <w:r>
        <w:t>computing</w:t>
      </w:r>
      <w:r>
        <w:rPr>
          <w:spacing w:val="3"/>
        </w:rPr>
        <w:t xml:space="preserve"> </w:t>
      </w:r>
      <w:r>
        <w:t>space</w:t>
      </w:r>
      <w:r>
        <w:rPr>
          <w:spacing w:val="4"/>
        </w:rPr>
        <w:t xml:space="preserve"> </w:t>
      </w:r>
      <w:r>
        <w:t>and</w:t>
      </w:r>
      <w:r>
        <w:rPr>
          <w:spacing w:val="6"/>
        </w:rPr>
        <w:t xml:space="preserve"> </w:t>
      </w:r>
      <w:r>
        <w:t>variety</w:t>
      </w:r>
      <w:r>
        <w:rPr>
          <w:spacing w:val="-57"/>
        </w:rPr>
        <w:t xml:space="preserve"> </w:t>
      </w:r>
      <w:r>
        <w:t>of processing capabilities provide a low-cost scalable infrastructure as a service model. Its massive</w:t>
      </w:r>
      <w:r>
        <w:rPr>
          <w:spacing w:val="1"/>
        </w:rPr>
        <w:t xml:space="preserve"> </w:t>
      </w:r>
      <w:r>
        <w:t>global presence with servers scattered widely and pricing policies which include an entry level free</w:t>
      </w:r>
      <w:r>
        <w:rPr>
          <w:spacing w:val="1"/>
        </w:rPr>
        <w:t xml:space="preserve"> </w:t>
      </w:r>
      <w:r>
        <w:rPr>
          <w:spacing w:val="-1"/>
        </w:rPr>
        <w:t xml:space="preserve">tier, charge by usage and literally </w:t>
      </w:r>
      <w:r>
        <w:t>no fixed charges makes it convenient for start-ups and growing</w:t>
      </w:r>
      <w:r>
        <w:rPr>
          <w:spacing w:val="1"/>
        </w:rPr>
        <w:t xml:space="preserve"> </w:t>
      </w:r>
      <w:r>
        <w:t>businesses. AWS IoT Core architecture lets users connect to server without the hassle of managing or</w:t>
      </w:r>
      <w:r>
        <w:rPr>
          <w:spacing w:val="1"/>
        </w:rPr>
        <w:t xml:space="preserve"> </w:t>
      </w:r>
      <w:r>
        <w:t>updating it in addition to providing security and reliability to data transfer. It can support a billion of</w:t>
      </w:r>
      <w:r>
        <w:rPr>
          <w:spacing w:val="1"/>
        </w:rPr>
        <w:t xml:space="preserve"> </w:t>
      </w:r>
      <w:r>
        <w:t>devices</w:t>
      </w:r>
      <w:r>
        <w:rPr>
          <w:rFonts w:hint="default"/>
          <w:lang w:val="en-US"/>
        </w:rPr>
        <w:t xml:space="preserve"> </w:t>
      </w:r>
      <w:r>
        <w:t>at a time and save its current state as a shadow profile and update it continuously so that users</w:t>
      </w:r>
      <w:r>
        <w:rPr>
          <w:spacing w:val="1"/>
        </w:rPr>
        <w:t xml:space="preserve"> </w:t>
      </w:r>
      <w:r>
        <w:t>can connect to it even when the device is offline. The Core provides end to end encryption on</w:t>
      </w:r>
      <w:r>
        <w:rPr>
          <w:rFonts w:hint="default"/>
          <w:lang w:val="en-US"/>
        </w:rPr>
        <w:t xml:space="preserve"> </w:t>
      </w:r>
      <w:r>
        <w:t>the data</w:t>
      </w:r>
      <w:r>
        <w:rPr>
          <w:spacing w:val="1"/>
        </w:rPr>
        <w:t xml:space="preserve"> </w:t>
      </w:r>
      <w:r>
        <w:t>and</w:t>
      </w:r>
      <w:r>
        <w:rPr>
          <w:spacing w:val="-5"/>
        </w:rPr>
        <w:t xml:space="preserve"> </w:t>
      </w:r>
      <w:r>
        <w:t>can</w:t>
      </w:r>
      <w:r>
        <w:rPr>
          <w:spacing w:val="-5"/>
        </w:rPr>
        <w:t xml:space="preserve"> </w:t>
      </w:r>
      <w:r>
        <w:t>control</w:t>
      </w:r>
      <w:r>
        <w:rPr>
          <w:spacing w:val="-4"/>
        </w:rPr>
        <w:t xml:space="preserve"> </w:t>
      </w:r>
      <w:r>
        <w:t>access</w:t>
      </w:r>
      <w:r>
        <w:rPr>
          <w:spacing w:val="-4"/>
        </w:rPr>
        <w:t xml:space="preserve"> </w:t>
      </w:r>
      <w:r>
        <w:t>permission</w:t>
      </w:r>
      <w:r>
        <w:rPr>
          <w:spacing w:val="-7"/>
        </w:rPr>
        <w:t xml:space="preserve"> </w:t>
      </w:r>
      <w:r>
        <w:t>by</w:t>
      </w:r>
      <w:r>
        <w:rPr>
          <w:spacing w:val="-11"/>
        </w:rPr>
        <w:t xml:space="preserve"> </w:t>
      </w:r>
      <w:r>
        <w:t>means</w:t>
      </w:r>
      <w:r>
        <w:rPr>
          <w:spacing w:val="-5"/>
        </w:rPr>
        <w:t xml:space="preserve"> </w:t>
      </w:r>
      <w:r>
        <w:t>of</w:t>
      </w:r>
      <w:r>
        <w:rPr>
          <w:spacing w:val="-8"/>
        </w:rPr>
        <w:t xml:space="preserve"> </w:t>
      </w:r>
      <w:r>
        <w:t>policies.</w:t>
      </w:r>
      <w:r>
        <w:rPr>
          <w:spacing w:val="-6"/>
        </w:rPr>
        <w:t xml:space="preserve"> </w:t>
      </w:r>
      <w:r>
        <w:t>Simple</w:t>
      </w:r>
      <w:r>
        <w:rPr>
          <w:spacing w:val="-8"/>
        </w:rPr>
        <w:t xml:space="preserve"> </w:t>
      </w:r>
      <w:r>
        <w:t>condition</w:t>
      </w:r>
      <w:r>
        <w:rPr>
          <w:spacing w:val="-6"/>
        </w:rPr>
        <w:t xml:space="preserve"> </w:t>
      </w:r>
      <w:r>
        <w:t>matching</w:t>
      </w:r>
      <w:r>
        <w:rPr>
          <w:spacing w:val="-7"/>
        </w:rPr>
        <w:t xml:space="preserve"> </w:t>
      </w:r>
      <w:r>
        <w:t>to</w:t>
      </w:r>
      <w:r>
        <w:rPr>
          <w:rFonts w:hint="default"/>
          <w:lang w:val="en-US"/>
        </w:rPr>
        <w:t xml:space="preserve"> </w:t>
      </w:r>
      <w:r>
        <w:t>control</w:t>
      </w:r>
      <w:r>
        <w:rPr>
          <w:spacing w:val="-4"/>
        </w:rPr>
        <w:t xml:space="preserve"> </w:t>
      </w:r>
      <w:r>
        <w:t>actuators</w:t>
      </w:r>
      <w:r>
        <w:rPr>
          <w:spacing w:val="-57"/>
        </w:rPr>
        <w:t xml:space="preserve"> </w:t>
      </w:r>
      <w:r>
        <w:rPr>
          <w:spacing w:val="-1"/>
        </w:rPr>
        <w:t xml:space="preserve">can be done on the data through </w:t>
      </w:r>
      <w:r>
        <w:t>use of IoT rules and it can also be connected to other services for</w:t>
      </w:r>
      <w:r>
        <w:rPr>
          <w:spacing w:val="1"/>
        </w:rPr>
        <w:t xml:space="preserve"> </w:t>
      </w:r>
      <w:r>
        <w:t>higher</w:t>
      </w:r>
      <w:r>
        <w:rPr>
          <w:spacing w:val="-5"/>
        </w:rPr>
        <w:t xml:space="preserve"> </w:t>
      </w:r>
      <w:r>
        <w:t>processing.</w:t>
      </w:r>
      <w:r>
        <w:rPr>
          <w:spacing w:val="-4"/>
        </w:rPr>
        <w:t xml:space="preserve"> </w:t>
      </w:r>
      <w:r>
        <w:t>IoT</w:t>
      </w:r>
      <w:r>
        <w:rPr>
          <w:spacing w:val="-4"/>
        </w:rPr>
        <w:t xml:space="preserve"> </w:t>
      </w:r>
      <w:r>
        <w:t>Core</w:t>
      </w:r>
      <w:r>
        <w:rPr>
          <w:spacing w:val="-7"/>
        </w:rPr>
        <w:t xml:space="preserve"> </w:t>
      </w:r>
      <w:r>
        <w:t>supports</w:t>
      </w:r>
      <w:r>
        <w:rPr>
          <w:spacing w:val="-6"/>
        </w:rPr>
        <w:t xml:space="preserve"> </w:t>
      </w:r>
      <w:r>
        <w:t>HTTP,</w:t>
      </w:r>
      <w:r>
        <w:rPr>
          <w:spacing w:val="-1"/>
        </w:rPr>
        <w:t xml:space="preserve"> </w:t>
      </w:r>
      <w:r>
        <w:t>WebSocket,</w:t>
      </w:r>
      <w:r>
        <w:rPr>
          <w:spacing w:val="-6"/>
        </w:rPr>
        <w:t xml:space="preserve"> </w:t>
      </w:r>
      <w:r>
        <w:t>and</w:t>
      </w:r>
      <w:r>
        <w:rPr>
          <w:spacing w:val="-4"/>
        </w:rPr>
        <w:t xml:space="preserve"> </w:t>
      </w:r>
      <w:r>
        <w:t>MQTT-</w:t>
      </w:r>
      <w:r>
        <w:rPr>
          <w:spacing w:val="-7"/>
        </w:rPr>
        <w:t xml:space="preserve"> </w:t>
      </w:r>
      <w:r>
        <w:t>the</w:t>
      </w:r>
      <w:r>
        <w:rPr>
          <w:rFonts w:hint="default"/>
          <w:lang w:val="en-US"/>
        </w:rPr>
        <w:t xml:space="preserve"> </w:t>
      </w:r>
      <w:r>
        <w:t>light</w:t>
      </w:r>
      <w:r>
        <w:rPr>
          <w:rFonts w:hint="default"/>
          <w:lang w:val="en-US"/>
        </w:rPr>
        <w:t xml:space="preserve"> </w:t>
      </w:r>
      <w:r>
        <w:t>weight</w:t>
      </w:r>
      <w:r>
        <w:rPr>
          <w:spacing w:val="1"/>
        </w:rPr>
        <w:t xml:space="preserve"> </w:t>
      </w:r>
      <w:r>
        <w:t>IoT</w:t>
      </w:r>
      <w:r>
        <w:rPr>
          <w:spacing w:val="1"/>
        </w:rPr>
        <w:t xml:space="preserve"> </w:t>
      </w:r>
      <w:r>
        <w:t>prot</w:t>
      </w:r>
      <w:r>
        <w:rPr>
          <w:rFonts w:hint="default"/>
          <w:lang w:val="en-US"/>
        </w:rPr>
        <w:t>ocol.</w:t>
      </w:r>
    </w:p>
    <w:p>
      <w:pPr>
        <w:pStyle w:val="8"/>
        <w:rPr>
          <w:sz w:val="20"/>
        </w:rPr>
      </w:pPr>
    </w:p>
    <w:p>
      <w:pPr>
        <w:pStyle w:val="8"/>
        <w:spacing w:before="7"/>
      </w:pPr>
    </w:p>
    <w:p>
      <w:pPr>
        <w:pStyle w:val="4"/>
        <w:numPr>
          <w:ilvl w:val="2"/>
          <w:numId w:val="5"/>
        </w:numPr>
        <w:tabs>
          <w:tab w:val="left" w:pos="929"/>
        </w:tabs>
        <w:spacing w:before="89" w:after="0" w:line="240" w:lineRule="auto"/>
        <w:ind w:left="928" w:right="0" w:hanging="702"/>
        <w:jc w:val="left"/>
      </w:pPr>
      <w:bookmarkStart w:id="18" w:name="3.1.1  System Design"/>
      <w:bookmarkEnd w:id="18"/>
      <w:bookmarkStart w:id="19" w:name="3.1.1  System Design"/>
      <w:bookmarkEnd w:id="19"/>
      <w:r>
        <w:t>System</w:t>
      </w:r>
      <w:r>
        <w:rPr>
          <w:spacing w:val="-6"/>
        </w:rPr>
        <w:t xml:space="preserve"> </w:t>
      </w:r>
      <w:r>
        <w:t>Design</w:t>
      </w:r>
    </w:p>
    <w:p>
      <w:pPr>
        <w:pStyle w:val="8"/>
        <w:rPr>
          <w:b/>
          <w:sz w:val="20"/>
        </w:rPr>
      </w:pPr>
    </w:p>
    <w:p>
      <w:pPr>
        <w:pStyle w:val="8"/>
        <w:rPr>
          <w:b/>
          <w:sz w:val="20"/>
        </w:rPr>
      </w:pPr>
    </w:p>
    <w:p>
      <w:pPr>
        <w:pStyle w:val="8"/>
        <w:rPr>
          <w:b/>
          <w:sz w:val="20"/>
        </w:rPr>
      </w:pPr>
    </w:p>
    <w:p>
      <w:pPr>
        <w:pStyle w:val="8"/>
        <w:rPr>
          <w:b/>
          <w:sz w:val="20"/>
        </w:rPr>
      </w:pPr>
    </w:p>
    <w:p>
      <w:pPr>
        <w:pStyle w:val="8"/>
        <w:rPr>
          <w:b/>
          <w:sz w:val="20"/>
        </w:rPr>
      </w:pPr>
      <w:r>
        <w:drawing>
          <wp:anchor distT="0" distB="0" distL="0" distR="0" simplePos="0" relativeHeight="251662336" behindDoc="0" locked="0" layoutInCell="1" allowOverlap="1">
            <wp:simplePos x="0" y="0"/>
            <wp:positionH relativeFrom="page">
              <wp:posOffset>847725</wp:posOffset>
            </wp:positionH>
            <wp:positionV relativeFrom="paragraph">
              <wp:posOffset>74295</wp:posOffset>
            </wp:positionV>
            <wp:extent cx="6570345" cy="3005455"/>
            <wp:effectExtent l="0" t="0" r="1905" b="4445"/>
            <wp:wrapTopAndBottom/>
            <wp:docPr id="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jpeg"/>
                    <pic:cNvPicPr>
                      <a:picLocks noChangeAspect="1"/>
                    </pic:cNvPicPr>
                  </pic:nvPicPr>
                  <pic:blipFill>
                    <a:blip r:embed="rId20" cstate="print"/>
                    <a:stretch>
                      <a:fillRect/>
                    </a:stretch>
                  </pic:blipFill>
                  <pic:spPr>
                    <a:xfrm>
                      <a:off x="0" y="0"/>
                      <a:ext cx="6570345" cy="3005455"/>
                    </a:xfrm>
                    <a:prstGeom prst="rect">
                      <a:avLst/>
                    </a:prstGeom>
                  </pic:spPr>
                </pic:pic>
              </a:graphicData>
            </a:graphic>
          </wp:anchor>
        </w:drawing>
      </w:r>
    </w:p>
    <w:p>
      <w:pPr>
        <w:pStyle w:val="8"/>
        <w:spacing w:before="4"/>
        <w:rPr>
          <w:b/>
          <w:sz w:val="17"/>
        </w:rPr>
      </w:pPr>
    </w:p>
    <w:p>
      <w:pPr>
        <w:pStyle w:val="8"/>
        <w:spacing w:before="5"/>
        <w:rPr>
          <w:b/>
          <w:sz w:val="16"/>
        </w:rPr>
      </w:pPr>
    </w:p>
    <w:p>
      <w:pPr>
        <w:spacing w:before="92"/>
        <w:ind w:left="1929" w:right="2685" w:firstLine="0"/>
        <w:jc w:val="center"/>
        <w:rPr>
          <w:b/>
          <w:sz w:val="22"/>
        </w:rPr>
      </w:pPr>
      <w:r>
        <w:rPr>
          <w:b/>
          <w:sz w:val="22"/>
        </w:rPr>
        <w:t>Fig</w:t>
      </w:r>
      <w:r>
        <w:rPr>
          <w:b/>
          <w:spacing w:val="-4"/>
          <w:sz w:val="22"/>
        </w:rPr>
        <w:t xml:space="preserve"> </w:t>
      </w:r>
      <w:r>
        <w:rPr>
          <w:b/>
          <w:sz w:val="22"/>
        </w:rPr>
        <w:t>3.1.1</w:t>
      </w:r>
      <w:r>
        <w:rPr>
          <w:b/>
          <w:spacing w:val="-3"/>
          <w:sz w:val="22"/>
        </w:rPr>
        <w:t xml:space="preserve"> </w:t>
      </w:r>
      <w:r>
        <w:rPr>
          <w:b/>
          <w:sz w:val="22"/>
        </w:rPr>
        <w:t>AWS</w:t>
      </w:r>
      <w:r>
        <w:rPr>
          <w:b/>
          <w:spacing w:val="-7"/>
          <w:sz w:val="22"/>
        </w:rPr>
        <w:t xml:space="preserve"> </w:t>
      </w:r>
      <w:r>
        <w:rPr>
          <w:b/>
          <w:sz w:val="22"/>
        </w:rPr>
        <w:t>IoT</w:t>
      </w:r>
      <w:r>
        <w:rPr>
          <w:b/>
          <w:spacing w:val="-4"/>
          <w:sz w:val="22"/>
        </w:rPr>
        <w:t xml:space="preserve"> </w:t>
      </w:r>
      <w:r>
        <w:rPr>
          <w:b/>
          <w:sz w:val="22"/>
        </w:rPr>
        <w:t>core</w:t>
      </w:r>
      <w:r>
        <w:rPr>
          <w:b/>
          <w:spacing w:val="-6"/>
          <w:sz w:val="22"/>
        </w:rPr>
        <w:t xml:space="preserve"> </w:t>
      </w:r>
      <w:r>
        <w:rPr>
          <w:b/>
          <w:sz w:val="22"/>
        </w:rPr>
        <w:t>services</w:t>
      </w:r>
    </w:p>
    <w:p>
      <w:pPr>
        <w:pStyle w:val="8"/>
        <w:rPr>
          <w:b/>
        </w:rPr>
      </w:pPr>
    </w:p>
    <w:p>
      <w:pPr>
        <w:pStyle w:val="8"/>
        <w:rPr>
          <w:b/>
        </w:rPr>
      </w:pPr>
    </w:p>
    <w:p>
      <w:pPr>
        <w:pStyle w:val="8"/>
        <w:spacing w:before="180" w:line="360" w:lineRule="auto"/>
        <w:ind w:left="688" w:right="1477"/>
        <w:jc w:val="both"/>
      </w:pPr>
      <w:r>
        <w:t>There are various advantages to the proposed animal track-and-trace SCM network that uses</w:t>
      </w:r>
      <w:r>
        <w:rPr>
          <w:spacing w:val="1"/>
        </w:rPr>
        <w:t xml:space="preserve"> </w:t>
      </w:r>
      <w:r>
        <w:t>Amazon IoT Core and BLE Beacon. It enables real-time livestock tracking and data collecting,</w:t>
      </w:r>
      <w:r>
        <w:rPr>
          <w:spacing w:val="-57"/>
        </w:rPr>
        <w:t xml:space="preserve"> </w:t>
      </w:r>
      <w:r>
        <w:t>which</w:t>
      </w:r>
      <w:r>
        <w:rPr>
          <w:spacing w:val="1"/>
        </w:rPr>
        <w:t xml:space="preserve"> </w:t>
      </w:r>
      <w:r>
        <w:t>may</w:t>
      </w:r>
      <w:r>
        <w:rPr>
          <w:spacing w:val="1"/>
        </w:rPr>
        <w:t xml:space="preserve"> </w:t>
      </w:r>
      <w:r>
        <w:t>be</w:t>
      </w:r>
      <w:r>
        <w:rPr>
          <w:spacing w:val="1"/>
        </w:rPr>
        <w:t xml:space="preserve"> </w:t>
      </w:r>
      <w:r>
        <w:t>utilised</w:t>
      </w:r>
      <w:r>
        <w:rPr>
          <w:spacing w:val="1"/>
        </w:rPr>
        <w:t xml:space="preserve"> </w:t>
      </w:r>
      <w:r>
        <w:t>for</w:t>
      </w:r>
      <w:r>
        <w:rPr>
          <w:spacing w:val="1"/>
        </w:rPr>
        <w:t xml:space="preserve"> </w:t>
      </w:r>
      <w:r>
        <w:t>a</w:t>
      </w:r>
      <w:r>
        <w:rPr>
          <w:spacing w:val="1"/>
        </w:rPr>
        <w:t xml:space="preserve"> </w:t>
      </w:r>
      <w:r>
        <w:t>variety</w:t>
      </w:r>
      <w:r>
        <w:rPr>
          <w:spacing w:val="1"/>
        </w:rPr>
        <w:t xml:space="preserve"> </w:t>
      </w:r>
      <w:r>
        <w:t>of</w:t>
      </w:r>
      <w:r>
        <w:rPr>
          <w:spacing w:val="1"/>
        </w:rPr>
        <w:t xml:space="preserve"> </w:t>
      </w:r>
      <w:r>
        <w:t>objectives</w:t>
      </w:r>
      <w:r>
        <w:rPr>
          <w:spacing w:val="1"/>
        </w:rPr>
        <w:t xml:space="preserve"> </w:t>
      </w:r>
      <w:r>
        <w:t>such</w:t>
      </w:r>
      <w:r>
        <w:rPr>
          <w:spacing w:val="1"/>
        </w:rPr>
        <w:t xml:space="preserve"> </w:t>
      </w:r>
      <w:r>
        <w:t>as</w:t>
      </w:r>
      <w:r>
        <w:rPr>
          <w:spacing w:val="1"/>
        </w:rPr>
        <w:t xml:space="preserve"> </w:t>
      </w:r>
      <w:r>
        <w:t>guaranteeing</w:t>
      </w:r>
      <w:r>
        <w:rPr>
          <w:spacing w:val="1"/>
        </w:rPr>
        <w:t xml:space="preserve"> </w:t>
      </w:r>
      <w:r>
        <w:t>their</w:t>
      </w:r>
      <w:r>
        <w:rPr>
          <w:spacing w:val="1"/>
        </w:rPr>
        <w:t xml:space="preserve"> </w:t>
      </w:r>
      <w:r>
        <w:t>health</w:t>
      </w:r>
      <w:r>
        <w:rPr>
          <w:spacing w:val="1"/>
        </w:rPr>
        <w:t xml:space="preserve"> </w:t>
      </w:r>
      <w:r>
        <w:t>and</w:t>
      </w:r>
      <w:r>
        <w:rPr>
          <w:spacing w:val="1"/>
        </w:rPr>
        <w:t xml:space="preserve"> </w:t>
      </w:r>
      <w:r>
        <w:t>wellbeing, monitoring their movement, and controlling their supply chain. Because the beacon</w:t>
      </w:r>
      <w:r>
        <w:rPr>
          <w:spacing w:val="1"/>
        </w:rPr>
        <w:t xml:space="preserve"> </w:t>
      </w:r>
      <w:r>
        <w:t>may be connected to the animal and transmit its identity to adjacent devices, it enables for</w:t>
      </w:r>
      <w:r>
        <w:rPr>
          <w:spacing w:val="1"/>
        </w:rPr>
        <w:t xml:space="preserve"> </w:t>
      </w:r>
      <w:r>
        <w:t>simple</w:t>
      </w:r>
      <w:r>
        <w:rPr>
          <w:spacing w:val="-5"/>
        </w:rPr>
        <w:t xml:space="preserve"> </w:t>
      </w:r>
      <w:r>
        <w:t>and</w:t>
      </w:r>
      <w:r>
        <w:rPr>
          <w:spacing w:val="2"/>
        </w:rPr>
        <w:t xml:space="preserve"> </w:t>
      </w:r>
      <w:r>
        <w:t>convenient</w:t>
      </w:r>
      <w:r>
        <w:rPr>
          <w:spacing w:val="2"/>
        </w:rPr>
        <w:t xml:space="preserve"> </w:t>
      </w:r>
      <w:r>
        <w:t>tracking.</w:t>
      </w:r>
    </w:p>
    <w:p>
      <w:pPr>
        <w:pStyle w:val="8"/>
        <w:spacing w:before="161" w:line="360" w:lineRule="auto"/>
        <w:ind w:left="688" w:right="1550"/>
        <w:jc w:val="both"/>
      </w:pPr>
      <w:r>
        <w:t>A safe and dependable platform for handling and storing the acquired data is provided through</w:t>
      </w:r>
      <w:r>
        <w:rPr>
          <w:spacing w:val="-57"/>
        </w:rPr>
        <w:t xml:space="preserve"> </w:t>
      </w:r>
      <w:r>
        <w:t>the usage of Amazon IoT Core. Moreover, it provides a variety of computation, storage, and</w:t>
      </w:r>
      <w:r>
        <w:rPr>
          <w:spacing w:val="1"/>
        </w:rPr>
        <w:t xml:space="preserve"> </w:t>
      </w:r>
      <w:r>
        <w:t>networking capabilities, enabling additional data processing and analysis. The Core supports</w:t>
      </w:r>
      <w:r>
        <w:rPr>
          <w:spacing w:val="1"/>
        </w:rPr>
        <w:t xml:space="preserve"> </w:t>
      </w:r>
      <w:r>
        <w:t>MQTT, a simple IoT protocol that makes it possible for devices to communicate and transmit</w:t>
      </w:r>
      <w:r>
        <w:rPr>
          <w:spacing w:val="1"/>
        </w:rPr>
        <w:t xml:space="preserve"> </w:t>
      </w:r>
      <w:r>
        <w:t>data quickly.Using Amazon IoT Core and BLE Beacon, the proposed animal track-and-trace</w:t>
      </w:r>
      <w:r>
        <w:rPr>
          <w:spacing w:val="1"/>
        </w:rPr>
        <w:t xml:space="preserve"> </w:t>
      </w:r>
      <w:r>
        <w:t>SCM network provides a complete solution for monitoring and tracking animals in a supply</w:t>
      </w:r>
      <w:r>
        <w:rPr>
          <w:spacing w:val="1"/>
        </w:rPr>
        <w:t xml:space="preserve"> </w:t>
      </w:r>
      <w:r>
        <w:t>chain. It enables the collecting and storing of data in real-time and the connection to other</w:t>
      </w:r>
      <w:r>
        <w:rPr>
          <w:spacing w:val="1"/>
        </w:rPr>
        <w:t xml:space="preserve"> </w:t>
      </w:r>
      <w:r>
        <w:t>services</w:t>
      </w:r>
      <w:r>
        <w:rPr>
          <w:spacing w:val="-1"/>
        </w:rPr>
        <w:t xml:space="preserve"> </w:t>
      </w:r>
      <w:r>
        <w:t>for</w:t>
      </w:r>
      <w:r>
        <w:rPr>
          <w:spacing w:val="-1"/>
        </w:rPr>
        <w:t xml:space="preserve"> </w:t>
      </w:r>
      <w:r>
        <w:t>additional processing and analysis.</w:t>
      </w:r>
    </w:p>
    <w:p>
      <w:pPr>
        <w:spacing w:after="0" w:line="360" w:lineRule="auto"/>
        <w:jc w:val="both"/>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spacing w:before="6"/>
        <w:rPr>
          <w:sz w:val="13"/>
        </w:rPr>
      </w:pPr>
    </w:p>
    <w:p>
      <w:pPr>
        <w:pStyle w:val="4"/>
        <w:numPr>
          <w:ilvl w:val="1"/>
          <w:numId w:val="5"/>
        </w:numPr>
        <w:tabs>
          <w:tab w:val="left" w:pos="490"/>
        </w:tabs>
        <w:spacing w:before="89" w:after="0" w:line="240" w:lineRule="auto"/>
        <w:ind w:left="1178" w:right="8341" w:hanging="1179"/>
        <w:jc w:val="right"/>
      </w:pPr>
      <w:bookmarkStart w:id="20" w:name="3.2  Block Diagram"/>
      <w:bookmarkEnd w:id="20"/>
      <w:bookmarkStart w:id="21" w:name="3.2  Block Diagram"/>
      <w:bookmarkEnd w:id="21"/>
      <w:r>
        <w:t>Block</w:t>
      </w:r>
      <w:r>
        <w:rPr>
          <w:spacing w:val="-8"/>
        </w:rPr>
        <w:t xml:space="preserve"> </w:t>
      </w:r>
      <w:r>
        <w:t>Diagram</w:t>
      </w:r>
    </w:p>
    <w:p>
      <w:pPr>
        <w:pStyle w:val="8"/>
        <w:rPr>
          <w:b/>
          <w:sz w:val="20"/>
        </w:rPr>
      </w:pPr>
    </w:p>
    <w:p>
      <w:pPr>
        <w:pStyle w:val="8"/>
        <w:rPr>
          <w:b/>
          <w:sz w:val="20"/>
        </w:rPr>
      </w:pPr>
      <w:r>
        <w:drawing>
          <wp:anchor distT="0" distB="0" distL="0" distR="0" simplePos="0" relativeHeight="251662336" behindDoc="0" locked="0" layoutInCell="1" allowOverlap="1">
            <wp:simplePos x="0" y="0"/>
            <wp:positionH relativeFrom="page">
              <wp:posOffset>1884045</wp:posOffset>
            </wp:positionH>
            <wp:positionV relativeFrom="paragraph">
              <wp:posOffset>82550</wp:posOffset>
            </wp:positionV>
            <wp:extent cx="3597910" cy="3267075"/>
            <wp:effectExtent l="0" t="0" r="2540" b="9525"/>
            <wp:wrapTopAndBottom/>
            <wp:docPr id="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jpeg"/>
                    <pic:cNvPicPr>
                      <a:picLocks noChangeAspect="1"/>
                    </pic:cNvPicPr>
                  </pic:nvPicPr>
                  <pic:blipFill>
                    <a:blip r:embed="rId21" cstate="print"/>
                    <a:stretch>
                      <a:fillRect/>
                    </a:stretch>
                  </pic:blipFill>
                  <pic:spPr>
                    <a:xfrm>
                      <a:off x="0" y="0"/>
                      <a:ext cx="3597910" cy="3267075"/>
                    </a:xfrm>
                    <a:prstGeom prst="rect">
                      <a:avLst/>
                    </a:prstGeom>
                  </pic:spPr>
                </pic:pic>
              </a:graphicData>
            </a:graphic>
          </wp:anchor>
        </w:drawing>
      </w:r>
    </w:p>
    <w:p>
      <w:pPr>
        <w:pStyle w:val="8"/>
        <w:rPr>
          <w:b/>
          <w:sz w:val="20"/>
        </w:rPr>
      </w:pPr>
    </w:p>
    <w:p>
      <w:pPr>
        <w:pStyle w:val="8"/>
        <w:spacing w:before="8"/>
        <w:rPr>
          <w:b/>
          <w:sz w:val="22"/>
        </w:rPr>
      </w:pPr>
    </w:p>
    <w:p>
      <w:pPr>
        <w:spacing w:before="231"/>
        <w:ind w:left="688" w:right="0" w:firstLine="0"/>
        <w:jc w:val="center"/>
        <w:rPr>
          <w:b/>
          <w:sz w:val="22"/>
        </w:rPr>
      </w:pPr>
      <w:r>
        <w:rPr>
          <w:b/>
          <w:sz w:val="22"/>
        </w:rPr>
        <w:t>Fig</w:t>
      </w:r>
      <w:r>
        <w:rPr>
          <w:b/>
          <w:spacing w:val="-5"/>
          <w:sz w:val="22"/>
        </w:rPr>
        <w:t xml:space="preserve"> </w:t>
      </w:r>
      <w:r>
        <w:rPr>
          <w:b/>
          <w:sz w:val="22"/>
        </w:rPr>
        <w:t>3.2.1:</w:t>
      </w:r>
      <w:r>
        <w:rPr>
          <w:b/>
          <w:spacing w:val="-6"/>
          <w:sz w:val="22"/>
        </w:rPr>
        <w:t xml:space="preserve"> </w:t>
      </w:r>
      <w:r>
        <w:rPr>
          <w:b/>
          <w:sz w:val="22"/>
        </w:rPr>
        <w:t>Block</w:t>
      </w:r>
      <w:r>
        <w:rPr>
          <w:b/>
          <w:spacing w:val="-10"/>
          <w:sz w:val="22"/>
        </w:rPr>
        <w:t xml:space="preserve"> </w:t>
      </w:r>
      <w:r>
        <w:rPr>
          <w:b/>
          <w:sz w:val="22"/>
        </w:rPr>
        <w:t>Diagram</w:t>
      </w:r>
      <w:r>
        <w:rPr>
          <w:b/>
          <w:spacing w:val="-8"/>
          <w:sz w:val="22"/>
        </w:rPr>
        <w:t xml:space="preserve"> </w:t>
      </w:r>
      <w:r>
        <w:rPr>
          <w:b/>
          <w:sz w:val="22"/>
        </w:rPr>
        <w:t>of</w:t>
      </w:r>
      <w:r>
        <w:rPr>
          <w:b/>
          <w:spacing w:val="-4"/>
          <w:sz w:val="22"/>
        </w:rPr>
        <w:t xml:space="preserve"> </w:t>
      </w:r>
      <w:r>
        <w:rPr>
          <w:b/>
          <w:sz w:val="22"/>
        </w:rPr>
        <w:t>Livestock</w:t>
      </w:r>
      <w:r>
        <w:rPr>
          <w:b/>
          <w:spacing w:val="-8"/>
          <w:sz w:val="22"/>
        </w:rPr>
        <w:t xml:space="preserve"> </w:t>
      </w:r>
      <w:r>
        <w:rPr>
          <w:b/>
          <w:sz w:val="22"/>
        </w:rPr>
        <w:t>Management</w:t>
      </w:r>
    </w:p>
    <w:p>
      <w:pPr>
        <w:pStyle w:val="8"/>
        <w:rPr>
          <w:b/>
        </w:rPr>
      </w:pPr>
    </w:p>
    <w:p>
      <w:pPr>
        <w:pStyle w:val="8"/>
        <w:rPr>
          <w:b/>
        </w:rPr>
      </w:pPr>
    </w:p>
    <w:p>
      <w:pPr>
        <w:pStyle w:val="8"/>
        <w:rPr>
          <w:b/>
        </w:rPr>
      </w:pPr>
    </w:p>
    <w:p>
      <w:pPr>
        <w:pStyle w:val="8"/>
        <w:rPr>
          <w:b/>
        </w:rPr>
      </w:pPr>
    </w:p>
    <w:p>
      <w:pPr>
        <w:pStyle w:val="8"/>
        <w:spacing w:before="11"/>
        <w:rPr>
          <w:b/>
          <w:sz w:val="20"/>
        </w:rPr>
      </w:pPr>
    </w:p>
    <w:p>
      <w:pPr>
        <w:pStyle w:val="4"/>
        <w:numPr>
          <w:ilvl w:val="1"/>
          <w:numId w:val="5"/>
        </w:numPr>
        <w:tabs>
          <w:tab w:val="left" w:pos="420"/>
        </w:tabs>
        <w:spacing w:before="0" w:after="0" w:line="240" w:lineRule="auto"/>
        <w:ind w:left="789" w:right="8306" w:hanging="790"/>
        <w:jc w:val="right"/>
      </w:pPr>
      <w:bookmarkStart w:id="22" w:name="3.3 Working Principle"/>
      <w:bookmarkEnd w:id="22"/>
      <w:bookmarkStart w:id="23" w:name="3.3 Working Principle"/>
      <w:bookmarkEnd w:id="23"/>
      <w:r>
        <w:t>Working</w:t>
      </w:r>
      <w:r>
        <w:rPr>
          <w:spacing w:val="-8"/>
        </w:rPr>
        <w:t xml:space="preserve"> </w:t>
      </w:r>
      <w:r>
        <w:t>Principle</w:t>
      </w:r>
    </w:p>
    <w:p>
      <w:pPr>
        <w:pStyle w:val="8"/>
        <w:rPr>
          <w:b/>
          <w:sz w:val="30"/>
        </w:rPr>
      </w:pPr>
    </w:p>
    <w:p>
      <w:pPr>
        <w:pStyle w:val="8"/>
        <w:spacing w:before="9"/>
        <w:rPr>
          <w:b/>
          <w:sz w:val="35"/>
        </w:rPr>
      </w:pPr>
    </w:p>
    <w:p>
      <w:pPr>
        <w:pStyle w:val="8"/>
        <w:spacing w:before="1" w:line="360" w:lineRule="auto"/>
        <w:ind w:left="688" w:right="1276"/>
        <w:jc w:val="both"/>
        <w:rPr>
          <w:sz w:val="24"/>
          <w:szCs w:val="24"/>
        </w:rPr>
      </w:pPr>
      <w:r>
        <w:t>The Raspberry Pi serves as the system's brain in this project. The AWS IoT core is linked to the</w:t>
      </w:r>
      <w:r>
        <w:rPr>
          <w:spacing w:val="1"/>
        </w:rPr>
        <w:t xml:space="preserve"> </w:t>
      </w:r>
      <w:r>
        <w:t>Raspberry Pi via MQTT, which allows for bidirectional machine-to-machine communication.</w:t>
      </w:r>
      <w:r>
        <w:rPr>
          <w:spacing w:val="1"/>
        </w:rPr>
        <w:t xml:space="preserve"> </w:t>
      </w:r>
      <w:r>
        <w:t>Furthermore,</w:t>
      </w:r>
      <w:r>
        <w:rPr>
          <w:spacing w:val="-8"/>
        </w:rPr>
        <w:t xml:space="preserve"> </w:t>
      </w:r>
      <w:r>
        <w:t>the</w:t>
      </w:r>
      <w:r>
        <w:rPr>
          <w:spacing w:val="-10"/>
        </w:rPr>
        <w:t xml:space="preserve"> </w:t>
      </w:r>
      <w:r>
        <w:t>raspberry</w:t>
      </w:r>
      <w:r>
        <w:rPr>
          <w:spacing w:val="-10"/>
        </w:rPr>
        <w:t xml:space="preserve"> </w:t>
      </w:r>
      <w:r>
        <w:t>pi</w:t>
      </w:r>
      <w:r>
        <w:rPr>
          <w:spacing w:val="-9"/>
        </w:rPr>
        <w:t xml:space="preserve"> </w:t>
      </w:r>
      <w:r>
        <w:t>is</w:t>
      </w:r>
      <w:r>
        <w:rPr>
          <w:spacing w:val="-7"/>
        </w:rPr>
        <w:t xml:space="preserve"> </w:t>
      </w:r>
      <w:r>
        <w:t>Bluetooth-connected</w:t>
      </w:r>
      <w:r>
        <w:rPr>
          <w:spacing w:val="-10"/>
        </w:rPr>
        <w:t xml:space="preserve"> </w:t>
      </w:r>
      <w:r>
        <w:t>to</w:t>
      </w:r>
      <w:r>
        <w:rPr>
          <w:spacing w:val="-7"/>
        </w:rPr>
        <w:t xml:space="preserve"> </w:t>
      </w:r>
      <w:r>
        <w:t>the</w:t>
      </w:r>
      <w:r>
        <w:rPr>
          <w:spacing w:val="-11"/>
        </w:rPr>
        <w:t xml:space="preserve"> </w:t>
      </w:r>
      <w:r>
        <w:t>BLE</w:t>
      </w:r>
      <w:r>
        <w:rPr>
          <w:spacing w:val="-3"/>
        </w:rPr>
        <w:t xml:space="preserve"> </w:t>
      </w:r>
      <w:r>
        <w:t>Beacon.</w:t>
      </w:r>
      <w:r>
        <w:rPr>
          <w:spacing w:val="-7"/>
        </w:rPr>
        <w:t xml:space="preserve"> </w:t>
      </w:r>
      <w:r>
        <w:t>TheBLE</w:t>
      </w:r>
      <w:r>
        <w:rPr>
          <w:spacing w:val="-6"/>
        </w:rPr>
        <w:t xml:space="preserve"> </w:t>
      </w:r>
      <w:r>
        <w:t>Beacon</w:t>
      </w:r>
      <w:r>
        <w:rPr>
          <w:spacing w:val="-9"/>
        </w:rPr>
        <w:t xml:space="preserve"> </w:t>
      </w:r>
      <w:r>
        <w:t>is</w:t>
      </w:r>
      <w:r>
        <w:rPr>
          <w:spacing w:val="-9"/>
        </w:rPr>
        <w:t xml:space="preserve"> </w:t>
      </w:r>
      <w:r>
        <w:t>used</w:t>
      </w:r>
      <w:r>
        <w:rPr>
          <w:spacing w:val="-58"/>
        </w:rPr>
        <w:t xml:space="preserve"> </w:t>
      </w:r>
      <w:r>
        <w:rPr>
          <w:spacing w:val="-1"/>
        </w:rPr>
        <w:t xml:space="preserve">to locate livestock. Bluetooth beacons </w:t>
      </w:r>
      <w:r>
        <w:t>are a type of Bluetooth Low Energy (BLE) device that</w:t>
      </w:r>
      <w:r>
        <w:rPr>
          <w:spacing w:val="1"/>
        </w:rPr>
        <w:t xml:space="preserve"> </w:t>
      </w:r>
      <w:r>
        <w:t>broadcasts its identifier to nearby portable electronic devices. When smartphones, tablets, and</w:t>
      </w:r>
      <w:r>
        <w:rPr>
          <w:spacing w:val="1"/>
        </w:rPr>
        <w:t xml:space="preserve"> </w:t>
      </w:r>
      <w:r>
        <w:t>other devices are in close proximity to a beacon, the technology allows them to perform actions.</w:t>
      </w:r>
      <w:r>
        <w:rPr>
          <w:spacing w:val="1"/>
        </w:rPr>
        <w:t xml:space="preserve"> </w:t>
      </w:r>
      <w:r>
        <w:t>AWS IoT offers cloud services for connecting your IoT devicesto other devices and AWS cloud</w:t>
      </w:r>
      <w:r>
        <w:rPr>
          <w:spacing w:val="1"/>
        </w:rPr>
        <w:t xml:space="preserve"> </w:t>
      </w:r>
      <w:r>
        <w:rPr>
          <w:spacing w:val="-1"/>
        </w:rPr>
        <w:t xml:space="preserve">services. AWS IoT device software assists </w:t>
      </w:r>
      <w:r>
        <w:t>you in integrating your IoT devices into AWS IoT-</w:t>
      </w:r>
      <w:r>
        <w:rPr>
          <w:spacing w:val="1"/>
        </w:rPr>
        <w:t xml:space="preserve"> </w:t>
      </w:r>
      <w:r>
        <w:rPr>
          <w:sz w:val="24"/>
          <w:szCs w:val="24"/>
        </w:rPr>
        <w:t>based</w:t>
      </w:r>
      <w:r>
        <w:rPr>
          <w:spacing w:val="-1"/>
          <w:sz w:val="24"/>
          <w:szCs w:val="24"/>
        </w:rPr>
        <w:t xml:space="preserve"> </w:t>
      </w:r>
      <w:r>
        <w:rPr>
          <w:sz w:val="24"/>
          <w:szCs w:val="24"/>
        </w:rPr>
        <w:t>solutions.</w:t>
      </w:r>
    </w:p>
    <w:p>
      <w:pPr>
        <w:spacing w:after="0" w:line="360" w:lineRule="auto"/>
        <w:jc w:val="both"/>
        <w:rPr>
          <w:sz w:val="24"/>
          <w:szCs w:val="24"/>
        </w:rPr>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rPr>
          <w:sz w:val="20"/>
        </w:rPr>
      </w:pPr>
    </w:p>
    <w:p>
      <w:pPr>
        <w:pStyle w:val="8"/>
        <w:spacing w:before="10"/>
      </w:pPr>
    </w:p>
    <w:p>
      <w:pPr>
        <w:pStyle w:val="5"/>
        <w:numPr>
          <w:ilvl w:val="0"/>
          <w:numId w:val="6"/>
        </w:numPr>
        <w:tabs>
          <w:tab w:val="left" w:pos="468"/>
        </w:tabs>
        <w:spacing w:before="90" w:after="0" w:line="240" w:lineRule="auto"/>
        <w:ind w:left="468" w:right="0" w:hanging="241"/>
        <w:jc w:val="left"/>
      </w:pPr>
      <w:r>
        <w:t>AWS</w:t>
      </w:r>
      <w:r>
        <w:rPr>
          <w:spacing w:val="-1"/>
        </w:rPr>
        <w:t xml:space="preserve"> </w:t>
      </w:r>
      <w:r>
        <w:t>IoT</w:t>
      </w:r>
      <w:r>
        <w:rPr>
          <w:spacing w:val="-1"/>
        </w:rPr>
        <w:t xml:space="preserve"> </w:t>
      </w:r>
      <w:r>
        <w:t>Setup</w:t>
      </w:r>
    </w:p>
    <w:p>
      <w:pPr>
        <w:pStyle w:val="8"/>
        <w:rPr>
          <w:b/>
          <w:sz w:val="26"/>
        </w:rPr>
      </w:pPr>
    </w:p>
    <w:p>
      <w:pPr>
        <w:pStyle w:val="8"/>
        <w:rPr>
          <w:b/>
          <w:sz w:val="26"/>
        </w:rPr>
      </w:pPr>
    </w:p>
    <w:p>
      <w:pPr>
        <w:pStyle w:val="8"/>
        <w:spacing w:before="10"/>
        <w:rPr>
          <w:b/>
          <w:sz w:val="31"/>
        </w:rPr>
      </w:pPr>
    </w:p>
    <w:p>
      <w:pPr>
        <w:pStyle w:val="8"/>
        <w:spacing w:line="360" w:lineRule="auto"/>
        <w:ind w:left="227" w:right="1278"/>
        <w:jc w:val="both"/>
        <w:rPr>
          <w:sz w:val="24"/>
          <w:szCs w:val="24"/>
        </w:rPr>
      </w:pPr>
      <w:r>
        <w:t>AWS</w:t>
      </w:r>
      <w:r>
        <w:rPr>
          <w:spacing w:val="1"/>
        </w:rPr>
        <w:t xml:space="preserve"> </w:t>
      </w:r>
      <w:r>
        <w:t>IoT</w:t>
      </w:r>
      <w:r>
        <w:rPr>
          <w:spacing w:val="1"/>
        </w:rPr>
        <w:t xml:space="preserve"> </w:t>
      </w:r>
      <w:r>
        <w:t>Core</w:t>
      </w:r>
      <w:r>
        <w:rPr>
          <w:spacing w:val="1"/>
        </w:rPr>
        <w:t xml:space="preserve"> </w:t>
      </w:r>
      <w:r>
        <w:t>supports</w:t>
      </w:r>
      <w:r>
        <w:rPr>
          <w:spacing w:val="1"/>
        </w:rPr>
        <w:t xml:space="preserve"> </w:t>
      </w:r>
      <w:r>
        <w:t>connections</w:t>
      </w:r>
      <w:r>
        <w:rPr>
          <w:spacing w:val="1"/>
        </w:rPr>
        <w:t xml:space="preserve"> </w:t>
      </w:r>
      <w:r>
        <w:t>with</w:t>
      </w:r>
      <w:r>
        <w:rPr>
          <w:spacing w:val="1"/>
        </w:rPr>
        <w:t xml:space="preserve"> </w:t>
      </w:r>
      <w:r>
        <w:rPr>
          <w:sz w:val="24"/>
          <w:szCs w:val="24"/>
        </w:rPr>
        <w:t>IoT</w:t>
      </w:r>
      <w:r>
        <w:rPr>
          <w:spacing w:val="1"/>
          <w:sz w:val="24"/>
          <w:szCs w:val="24"/>
        </w:rPr>
        <w:t xml:space="preserve"> </w:t>
      </w:r>
      <w:r>
        <w:rPr>
          <w:sz w:val="24"/>
          <w:szCs w:val="24"/>
        </w:rPr>
        <w:t>devices,</w:t>
      </w:r>
      <w:r>
        <w:rPr>
          <w:spacing w:val="1"/>
          <w:sz w:val="24"/>
          <w:szCs w:val="24"/>
        </w:rPr>
        <w:t xml:space="preserve"> </w:t>
      </w:r>
      <w:r>
        <w:rPr>
          <w:sz w:val="24"/>
          <w:szCs w:val="24"/>
        </w:rPr>
        <w:t>wireless</w:t>
      </w:r>
      <w:r>
        <w:rPr>
          <w:spacing w:val="1"/>
          <w:sz w:val="24"/>
          <w:szCs w:val="24"/>
        </w:rPr>
        <w:t xml:space="preserve"> </w:t>
      </w:r>
      <w:r>
        <w:rPr>
          <w:sz w:val="24"/>
          <w:szCs w:val="24"/>
        </w:rPr>
        <w:t>gateways,</w:t>
      </w:r>
      <w:r>
        <w:rPr>
          <w:spacing w:val="1"/>
          <w:sz w:val="24"/>
          <w:szCs w:val="24"/>
        </w:rPr>
        <w:t xml:space="preserve"> </w:t>
      </w:r>
      <w:r>
        <w:rPr>
          <w:sz w:val="24"/>
          <w:szCs w:val="24"/>
        </w:rPr>
        <w:t>services,</w:t>
      </w:r>
      <w:r>
        <w:rPr>
          <w:spacing w:val="1"/>
          <w:sz w:val="24"/>
          <w:szCs w:val="24"/>
        </w:rPr>
        <w:t xml:space="preserve"> </w:t>
      </w:r>
      <w:r>
        <w:rPr>
          <w:sz w:val="24"/>
          <w:szCs w:val="24"/>
        </w:rPr>
        <w:t>and</w:t>
      </w:r>
      <w:r>
        <w:rPr>
          <w:spacing w:val="60"/>
          <w:sz w:val="24"/>
          <w:szCs w:val="24"/>
        </w:rPr>
        <w:t xml:space="preserve"> </w:t>
      </w:r>
      <w:r>
        <w:rPr>
          <w:sz w:val="24"/>
          <w:szCs w:val="24"/>
        </w:rPr>
        <w:t>apps.</w:t>
      </w:r>
      <w:r>
        <w:rPr>
          <w:spacing w:val="1"/>
          <w:sz w:val="24"/>
          <w:szCs w:val="24"/>
        </w:rPr>
        <w:t xml:space="preserve"> </w:t>
      </w:r>
      <w:r>
        <w:rPr>
          <w:sz w:val="24"/>
          <w:szCs w:val="24"/>
        </w:rPr>
        <w:t>Devices connect to AWS IoT Core, so they can send data to and receive data from AWS IoT services</w:t>
      </w:r>
      <w:r>
        <w:rPr>
          <w:spacing w:val="1"/>
          <w:sz w:val="24"/>
          <w:szCs w:val="24"/>
        </w:rPr>
        <w:t xml:space="preserve"> </w:t>
      </w:r>
      <w:r>
        <w:rPr>
          <w:sz w:val="24"/>
          <w:szCs w:val="24"/>
        </w:rPr>
        <w:t>and other devices. Apps and other services also connect to AWS IoT Core to control and manage the</w:t>
      </w:r>
      <w:r>
        <w:rPr>
          <w:spacing w:val="1"/>
          <w:sz w:val="24"/>
          <w:szCs w:val="24"/>
        </w:rPr>
        <w:t xml:space="preserve"> </w:t>
      </w:r>
      <w:r>
        <w:rPr>
          <w:sz w:val="24"/>
          <w:szCs w:val="24"/>
        </w:rPr>
        <w:t>IoT</w:t>
      </w:r>
      <w:r>
        <w:rPr>
          <w:spacing w:val="26"/>
          <w:sz w:val="24"/>
          <w:szCs w:val="24"/>
        </w:rPr>
        <w:t xml:space="preserve"> </w:t>
      </w:r>
      <w:r>
        <w:rPr>
          <w:sz w:val="24"/>
          <w:szCs w:val="24"/>
        </w:rPr>
        <w:t>devices</w:t>
      </w:r>
      <w:r>
        <w:rPr>
          <w:spacing w:val="28"/>
          <w:sz w:val="24"/>
          <w:szCs w:val="24"/>
        </w:rPr>
        <w:t xml:space="preserve"> </w:t>
      </w:r>
      <w:r>
        <w:rPr>
          <w:sz w:val="24"/>
          <w:szCs w:val="24"/>
        </w:rPr>
        <w:t>and</w:t>
      </w:r>
      <w:r>
        <w:rPr>
          <w:spacing w:val="27"/>
          <w:sz w:val="24"/>
          <w:szCs w:val="24"/>
        </w:rPr>
        <w:t xml:space="preserve"> </w:t>
      </w:r>
      <w:r>
        <w:rPr>
          <w:sz w:val="24"/>
          <w:szCs w:val="24"/>
        </w:rPr>
        <w:t>process</w:t>
      </w:r>
      <w:r>
        <w:rPr>
          <w:spacing w:val="28"/>
          <w:sz w:val="24"/>
          <w:szCs w:val="24"/>
        </w:rPr>
        <w:t xml:space="preserve"> </w:t>
      </w:r>
      <w:r>
        <w:rPr>
          <w:sz w:val="24"/>
          <w:szCs w:val="24"/>
        </w:rPr>
        <w:t>the</w:t>
      </w:r>
      <w:r>
        <w:rPr>
          <w:spacing w:val="24"/>
          <w:sz w:val="24"/>
          <w:szCs w:val="24"/>
        </w:rPr>
        <w:t xml:space="preserve"> </w:t>
      </w:r>
      <w:r>
        <w:rPr>
          <w:sz w:val="24"/>
          <w:szCs w:val="24"/>
        </w:rPr>
        <w:t>data</w:t>
      </w:r>
      <w:r>
        <w:rPr>
          <w:spacing w:val="28"/>
          <w:sz w:val="24"/>
          <w:szCs w:val="24"/>
        </w:rPr>
        <w:t xml:space="preserve"> </w:t>
      </w:r>
      <w:r>
        <w:rPr>
          <w:sz w:val="24"/>
          <w:szCs w:val="24"/>
        </w:rPr>
        <w:t>from</w:t>
      </w:r>
      <w:r>
        <w:rPr>
          <w:spacing w:val="25"/>
          <w:sz w:val="24"/>
          <w:szCs w:val="24"/>
        </w:rPr>
        <w:t xml:space="preserve"> </w:t>
      </w:r>
      <w:r>
        <w:rPr>
          <w:sz w:val="24"/>
          <w:szCs w:val="24"/>
        </w:rPr>
        <w:t>IoT</w:t>
      </w:r>
      <w:r>
        <w:rPr>
          <w:spacing w:val="27"/>
          <w:sz w:val="24"/>
          <w:szCs w:val="24"/>
        </w:rPr>
        <w:t xml:space="preserve"> </w:t>
      </w:r>
      <w:r>
        <w:rPr>
          <w:sz w:val="24"/>
          <w:szCs w:val="24"/>
        </w:rPr>
        <w:t>solution.</w:t>
      </w:r>
      <w:r>
        <w:rPr>
          <w:spacing w:val="25"/>
          <w:sz w:val="24"/>
          <w:szCs w:val="24"/>
        </w:rPr>
        <w:t xml:space="preserve"> </w:t>
      </w:r>
      <w:r>
        <w:rPr>
          <w:sz w:val="24"/>
          <w:szCs w:val="24"/>
        </w:rPr>
        <w:t>This</w:t>
      </w:r>
      <w:r>
        <w:rPr>
          <w:spacing w:val="25"/>
          <w:sz w:val="24"/>
          <w:szCs w:val="24"/>
        </w:rPr>
        <w:t xml:space="preserve"> </w:t>
      </w:r>
      <w:r>
        <w:rPr>
          <w:sz w:val="24"/>
          <w:szCs w:val="24"/>
        </w:rPr>
        <w:t>section</w:t>
      </w:r>
      <w:r>
        <w:rPr>
          <w:spacing w:val="27"/>
          <w:sz w:val="24"/>
          <w:szCs w:val="24"/>
        </w:rPr>
        <w:t xml:space="preserve"> </w:t>
      </w:r>
      <w:r>
        <w:rPr>
          <w:sz w:val="24"/>
          <w:szCs w:val="24"/>
        </w:rPr>
        <w:t>describes</w:t>
      </w:r>
      <w:r>
        <w:rPr>
          <w:spacing w:val="27"/>
          <w:sz w:val="24"/>
          <w:szCs w:val="24"/>
        </w:rPr>
        <w:t xml:space="preserve"> </w:t>
      </w:r>
      <w:r>
        <w:rPr>
          <w:sz w:val="24"/>
          <w:szCs w:val="24"/>
        </w:rPr>
        <w:t>how</w:t>
      </w:r>
      <w:r>
        <w:rPr>
          <w:spacing w:val="24"/>
          <w:sz w:val="24"/>
          <w:szCs w:val="24"/>
        </w:rPr>
        <w:t xml:space="preserve"> </w:t>
      </w:r>
      <w:r>
        <w:rPr>
          <w:sz w:val="24"/>
          <w:szCs w:val="24"/>
        </w:rPr>
        <w:t>to</w:t>
      </w:r>
      <w:r>
        <w:rPr>
          <w:spacing w:val="27"/>
          <w:sz w:val="24"/>
          <w:szCs w:val="24"/>
        </w:rPr>
        <w:t xml:space="preserve"> </w:t>
      </w:r>
      <w:r>
        <w:rPr>
          <w:sz w:val="24"/>
          <w:szCs w:val="24"/>
        </w:rPr>
        <w:t>choose</w:t>
      </w:r>
      <w:r>
        <w:rPr>
          <w:spacing w:val="26"/>
          <w:sz w:val="24"/>
          <w:szCs w:val="24"/>
        </w:rPr>
        <w:t xml:space="preserve"> </w:t>
      </w:r>
      <w:r>
        <w:rPr>
          <w:sz w:val="24"/>
          <w:szCs w:val="24"/>
        </w:rPr>
        <w:t>the</w:t>
      </w:r>
      <w:r>
        <w:rPr>
          <w:spacing w:val="24"/>
          <w:sz w:val="24"/>
          <w:szCs w:val="24"/>
        </w:rPr>
        <w:t xml:space="preserve"> </w:t>
      </w:r>
      <w:r>
        <w:rPr>
          <w:sz w:val="24"/>
          <w:szCs w:val="24"/>
        </w:rPr>
        <w:t>best</w:t>
      </w:r>
      <w:r>
        <w:rPr>
          <w:spacing w:val="-58"/>
          <w:sz w:val="24"/>
          <w:szCs w:val="24"/>
        </w:rPr>
        <w:t xml:space="preserve"> </w:t>
      </w:r>
      <w:r>
        <w:rPr>
          <w:sz w:val="24"/>
          <w:szCs w:val="24"/>
        </w:rPr>
        <w:t>way</w:t>
      </w:r>
      <w:r>
        <w:rPr>
          <w:spacing w:val="1"/>
          <w:sz w:val="24"/>
          <w:szCs w:val="24"/>
        </w:rPr>
        <w:t xml:space="preserve"> </w:t>
      </w:r>
      <w:r>
        <w:rPr>
          <w:sz w:val="24"/>
          <w:szCs w:val="24"/>
        </w:rPr>
        <w:t>to</w:t>
      </w:r>
      <w:r>
        <w:rPr>
          <w:spacing w:val="-1"/>
          <w:sz w:val="24"/>
          <w:szCs w:val="24"/>
        </w:rPr>
        <w:t xml:space="preserve"> </w:t>
      </w:r>
      <w:r>
        <w:rPr>
          <w:sz w:val="24"/>
          <w:szCs w:val="24"/>
        </w:rPr>
        <w:t>connect and</w:t>
      </w:r>
      <w:r>
        <w:rPr>
          <w:spacing w:val="1"/>
          <w:sz w:val="24"/>
          <w:szCs w:val="24"/>
        </w:rPr>
        <w:t xml:space="preserve"> </w:t>
      </w:r>
      <w:r>
        <w:rPr>
          <w:sz w:val="24"/>
          <w:szCs w:val="24"/>
        </w:rPr>
        <w:t>communicate with</w:t>
      </w:r>
      <w:r>
        <w:rPr>
          <w:spacing w:val="-3"/>
          <w:sz w:val="24"/>
          <w:szCs w:val="24"/>
        </w:rPr>
        <w:t xml:space="preserve"> </w:t>
      </w:r>
      <w:r>
        <w:rPr>
          <w:sz w:val="24"/>
          <w:szCs w:val="24"/>
        </w:rPr>
        <w:t>AWS</w:t>
      </w:r>
      <w:r>
        <w:rPr>
          <w:spacing w:val="-1"/>
          <w:sz w:val="24"/>
          <w:szCs w:val="24"/>
        </w:rPr>
        <w:t xml:space="preserve"> </w:t>
      </w:r>
      <w:r>
        <w:rPr>
          <w:sz w:val="24"/>
          <w:szCs w:val="24"/>
        </w:rPr>
        <w:t>IoT</w:t>
      </w:r>
      <w:r>
        <w:rPr>
          <w:spacing w:val="-2"/>
          <w:sz w:val="24"/>
          <w:szCs w:val="24"/>
        </w:rPr>
        <w:t xml:space="preserve"> </w:t>
      </w:r>
      <w:r>
        <w:rPr>
          <w:sz w:val="24"/>
          <w:szCs w:val="24"/>
        </w:rPr>
        <w:t>Core</w:t>
      </w:r>
      <w:r>
        <w:rPr>
          <w:spacing w:val="-1"/>
          <w:sz w:val="24"/>
          <w:szCs w:val="24"/>
        </w:rPr>
        <w:t xml:space="preserve"> </w:t>
      </w:r>
      <w:r>
        <w:rPr>
          <w:sz w:val="24"/>
          <w:szCs w:val="24"/>
        </w:rPr>
        <w:t>for each</w:t>
      </w:r>
      <w:r>
        <w:rPr>
          <w:spacing w:val="-1"/>
          <w:sz w:val="24"/>
          <w:szCs w:val="24"/>
        </w:rPr>
        <w:t xml:space="preserve"> </w:t>
      </w:r>
      <w:r>
        <w:rPr>
          <w:sz w:val="24"/>
          <w:szCs w:val="24"/>
        </w:rPr>
        <w:t>aspect of</w:t>
      </w:r>
      <w:r>
        <w:rPr>
          <w:spacing w:val="-2"/>
          <w:sz w:val="24"/>
          <w:szCs w:val="24"/>
        </w:rPr>
        <w:t xml:space="preserve"> </w:t>
      </w:r>
      <w:r>
        <w:rPr>
          <w:sz w:val="24"/>
          <w:szCs w:val="24"/>
        </w:rPr>
        <w:t>your</w:t>
      </w:r>
      <w:r>
        <w:rPr>
          <w:spacing w:val="3"/>
          <w:sz w:val="24"/>
          <w:szCs w:val="24"/>
        </w:rPr>
        <w:t xml:space="preserve"> </w:t>
      </w:r>
      <w:r>
        <w:rPr>
          <w:sz w:val="24"/>
          <w:szCs w:val="24"/>
        </w:rPr>
        <w:t>IoT</w:t>
      </w:r>
      <w:r>
        <w:rPr>
          <w:spacing w:val="-1"/>
          <w:sz w:val="24"/>
          <w:szCs w:val="24"/>
        </w:rPr>
        <w:t xml:space="preserve"> </w:t>
      </w:r>
      <w:r>
        <w:rPr>
          <w:sz w:val="24"/>
          <w:szCs w:val="24"/>
        </w:rPr>
        <w:t>solution.</w:t>
      </w:r>
    </w:p>
    <w:p>
      <w:pPr>
        <w:pStyle w:val="8"/>
        <w:rPr>
          <w:sz w:val="24"/>
          <w:szCs w:val="24"/>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7"/>
        <w:rPr>
          <w:sz w:val="16"/>
        </w:rPr>
      </w:pPr>
      <w:r>
        <w:drawing>
          <wp:anchor distT="0" distB="0" distL="0" distR="0" simplePos="0" relativeHeight="251662336" behindDoc="0" locked="0" layoutInCell="1" allowOverlap="1">
            <wp:simplePos x="0" y="0"/>
            <wp:positionH relativeFrom="page">
              <wp:posOffset>449580</wp:posOffset>
            </wp:positionH>
            <wp:positionV relativeFrom="paragraph">
              <wp:posOffset>146050</wp:posOffset>
            </wp:positionV>
            <wp:extent cx="5709920" cy="2187575"/>
            <wp:effectExtent l="0" t="0" r="0" b="0"/>
            <wp:wrapTopAndBottom/>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jpeg"/>
                    <pic:cNvPicPr>
                      <a:picLocks noChangeAspect="1"/>
                    </pic:cNvPicPr>
                  </pic:nvPicPr>
                  <pic:blipFill>
                    <a:blip r:embed="rId22" cstate="print"/>
                    <a:stretch>
                      <a:fillRect/>
                    </a:stretch>
                  </pic:blipFill>
                  <pic:spPr>
                    <a:xfrm>
                      <a:off x="0" y="0"/>
                      <a:ext cx="5709887" cy="2187702"/>
                    </a:xfrm>
                    <a:prstGeom prst="rect">
                      <a:avLst/>
                    </a:prstGeom>
                  </pic:spPr>
                </pic:pic>
              </a:graphicData>
            </a:graphic>
          </wp:anchor>
        </w:drawing>
      </w:r>
    </w:p>
    <w:p>
      <w:pPr>
        <w:pStyle w:val="8"/>
        <w:rPr>
          <w:sz w:val="20"/>
        </w:rPr>
      </w:pPr>
    </w:p>
    <w:p>
      <w:pPr>
        <w:pStyle w:val="8"/>
        <w:spacing w:before="8"/>
        <w:rPr>
          <w:sz w:val="20"/>
        </w:rPr>
      </w:pPr>
    </w:p>
    <w:p>
      <w:pPr>
        <w:pStyle w:val="5"/>
        <w:ind w:left="2725" w:right="2498"/>
        <w:jc w:val="center"/>
      </w:pPr>
      <w:bookmarkStart w:id="24" w:name="             Fig 3.1.1: AWS IoT core set"/>
      <w:bookmarkEnd w:id="24"/>
      <w:r>
        <w:t>Fig</w:t>
      </w:r>
      <w:r>
        <w:rPr>
          <w:spacing w:val="-2"/>
        </w:rPr>
        <w:t xml:space="preserve"> </w:t>
      </w:r>
      <w:r>
        <w:t>3.1.1:</w:t>
      </w:r>
      <w:r>
        <w:rPr>
          <w:spacing w:val="-2"/>
        </w:rPr>
        <w:t xml:space="preserve"> </w:t>
      </w:r>
      <w:r>
        <w:t>AWS</w:t>
      </w:r>
      <w:r>
        <w:rPr>
          <w:spacing w:val="-1"/>
        </w:rPr>
        <w:t xml:space="preserve"> </w:t>
      </w:r>
      <w:r>
        <w:t>IoT</w:t>
      </w:r>
      <w:r>
        <w:rPr>
          <w:spacing w:val="-3"/>
        </w:rPr>
        <w:t xml:space="preserve"> </w:t>
      </w:r>
      <w:r>
        <w:t>core</w:t>
      </w:r>
      <w:r>
        <w:rPr>
          <w:spacing w:val="2"/>
        </w:rPr>
        <w:t xml:space="preserve"> </w:t>
      </w:r>
      <w:r>
        <w:t>setup</w:t>
      </w:r>
    </w:p>
    <w:p>
      <w:pPr>
        <w:spacing w:after="0"/>
        <w:jc w:val="center"/>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spacing w:before="4"/>
        <w:rPr>
          <w:b/>
          <w:sz w:val="13"/>
        </w:rPr>
      </w:pPr>
    </w:p>
    <w:p>
      <w:pPr>
        <w:pStyle w:val="14"/>
        <w:numPr>
          <w:ilvl w:val="0"/>
          <w:numId w:val="6"/>
        </w:numPr>
        <w:tabs>
          <w:tab w:val="left" w:pos="468"/>
        </w:tabs>
        <w:spacing w:before="90" w:after="0" w:line="360" w:lineRule="auto"/>
        <w:ind w:left="948" w:right="7441" w:hanging="720"/>
        <w:jc w:val="left"/>
        <w:rPr>
          <w:b/>
          <w:sz w:val="24"/>
        </w:rPr>
      </w:pPr>
      <w:r>
        <w:rPr>
          <w:b/>
          <w:sz w:val="24"/>
        </w:rPr>
        <w:t>Connect</w:t>
      </w:r>
      <w:r>
        <w:rPr>
          <w:b/>
          <w:spacing w:val="-1"/>
          <w:sz w:val="24"/>
        </w:rPr>
        <w:t xml:space="preserve"> </w:t>
      </w:r>
      <w:r>
        <w:rPr>
          <w:b/>
          <w:sz w:val="24"/>
        </w:rPr>
        <w:t>device</w:t>
      </w:r>
      <w:r>
        <w:rPr>
          <w:b/>
          <w:spacing w:val="-3"/>
          <w:sz w:val="24"/>
        </w:rPr>
        <w:t xml:space="preserve"> </w:t>
      </w:r>
      <w:r>
        <w:rPr>
          <w:b/>
          <w:sz w:val="24"/>
        </w:rPr>
        <w:t>to</w:t>
      </w:r>
      <w:r>
        <w:rPr>
          <w:b/>
          <w:spacing w:val="-2"/>
          <w:sz w:val="24"/>
        </w:rPr>
        <w:t xml:space="preserve"> </w:t>
      </w:r>
      <w:r>
        <w:rPr>
          <w:b/>
          <w:sz w:val="24"/>
        </w:rPr>
        <w:t>AWS</w:t>
      </w:r>
      <w:r>
        <w:rPr>
          <w:b/>
          <w:spacing w:val="-1"/>
          <w:sz w:val="24"/>
        </w:rPr>
        <w:t xml:space="preserve"> </w:t>
      </w:r>
      <w:r>
        <w:rPr>
          <w:b/>
          <w:sz w:val="24"/>
        </w:rPr>
        <w:t>IoT</w:t>
      </w:r>
      <w:r>
        <w:rPr>
          <w:b/>
          <w:spacing w:val="-2"/>
          <w:sz w:val="24"/>
        </w:rPr>
        <w:t xml:space="preserve"> </w:t>
      </w:r>
      <w:r>
        <w:rPr>
          <w:b/>
          <w:sz w:val="24"/>
        </w:rPr>
        <w:t>Core</w:t>
      </w:r>
      <w:r>
        <w:rPr>
          <w:b/>
          <w:spacing w:val="-57"/>
          <w:sz w:val="24"/>
        </w:rPr>
        <w:t xml:space="preserve"> </w:t>
      </w:r>
      <w:r>
        <w:rPr>
          <w:b/>
          <w:sz w:val="24"/>
        </w:rPr>
        <w:t>Step</w:t>
      </w:r>
      <w:r>
        <w:rPr>
          <w:b/>
          <w:spacing w:val="-2"/>
          <w:sz w:val="24"/>
        </w:rPr>
        <w:t xml:space="preserve"> </w:t>
      </w:r>
      <w:r>
        <w:rPr>
          <w:b/>
          <w:sz w:val="24"/>
        </w:rPr>
        <w:t>1</w:t>
      </w:r>
      <w:r>
        <w:rPr>
          <w:b/>
          <w:spacing w:val="-2"/>
          <w:sz w:val="24"/>
        </w:rPr>
        <w:t xml:space="preserve"> </w:t>
      </w:r>
      <w:r>
        <w:rPr>
          <w:b/>
          <w:sz w:val="24"/>
        </w:rPr>
        <w:t>:-</w:t>
      </w:r>
      <w:r>
        <w:rPr>
          <w:b/>
          <w:spacing w:val="-1"/>
          <w:sz w:val="24"/>
        </w:rPr>
        <w:t xml:space="preserve"> </w:t>
      </w:r>
      <w:r>
        <w:rPr>
          <w:b/>
          <w:sz w:val="24"/>
        </w:rPr>
        <w:t>Prepare</w:t>
      </w:r>
      <w:r>
        <w:rPr>
          <w:b/>
          <w:spacing w:val="-1"/>
          <w:sz w:val="24"/>
        </w:rPr>
        <w:t xml:space="preserve"> </w:t>
      </w:r>
      <w:r>
        <w:rPr>
          <w:b/>
          <w:sz w:val="24"/>
        </w:rPr>
        <w:t>IoT</w:t>
      </w:r>
      <w:r>
        <w:rPr>
          <w:b/>
          <w:spacing w:val="-3"/>
          <w:sz w:val="24"/>
        </w:rPr>
        <w:t xml:space="preserve"> </w:t>
      </w:r>
      <w:r>
        <w:rPr>
          <w:b/>
          <w:sz w:val="24"/>
        </w:rPr>
        <w:t>Device</w:t>
      </w:r>
    </w:p>
    <w:p>
      <w:pPr>
        <w:pStyle w:val="8"/>
        <w:rPr>
          <w:b/>
          <w:sz w:val="20"/>
        </w:rPr>
      </w:pPr>
    </w:p>
    <w:p>
      <w:pPr>
        <w:pStyle w:val="8"/>
        <w:rPr>
          <w:b/>
          <w:sz w:val="20"/>
        </w:rPr>
      </w:pPr>
    </w:p>
    <w:p>
      <w:pPr>
        <w:pStyle w:val="8"/>
        <w:rPr>
          <w:b/>
          <w:sz w:val="20"/>
        </w:rPr>
      </w:pPr>
    </w:p>
    <w:p>
      <w:pPr>
        <w:pStyle w:val="8"/>
        <w:rPr>
          <w:b/>
          <w:sz w:val="20"/>
        </w:rPr>
      </w:pPr>
    </w:p>
    <w:p>
      <w:pPr>
        <w:pStyle w:val="8"/>
        <w:spacing w:before="11"/>
        <w:rPr>
          <w:b/>
          <w:sz w:val="15"/>
        </w:rPr>
      </w:pPr>
      <w:r>
        <w:drawing>
          <wp:anchor distT="0" distB="0" distL="0" distR="0" simplePos="0" relativeHeight="251662336" behindDoc="0" locked="0" layoutInCell="1" allowOverlap="1">
            <wp:simplePos x="0" y="0"/>
            <wp:positionH relativeFrom="page">
              <wp:posOffset>449580</wp:posOffset>
            </wp:positionH>
            <wp:positionV relativeFrom="paragraph">
              <wp:posOffset>140970</wp:posOffset>
            </wp:positionV>
            <wp:extent cx="5697855" cy="2434590"/>
            <wp:effectExtent l="0" t="0" r="0" b="0"/>
            <wp:wrapTopAndBottom/>
            <wp:docPr id="1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jpeg"/>
                    <pic:cNvPicPr>
                      <a:picLocks noChangeAspect="1"/>
                    </pic:cNvPicPr>
                  </pic:nvPicPr>
                  <pic:blipFill>
                    <a:blip r:embed="rId23" cstate="print"/>
                    <a:stretch>
                      <a:fillRect/>
                    </a:stretch>
                  </pic:blipFill>
                  <pic:spPr>
                    <a:xfrm>
                      <a:off x="0" y="0"/>
                      <a:ext cx="5697879" cy="2434590"/>
                    </a:xfrm>
                    <a:prstGeom prst="rect">
                      <a:avLst/>
                    </a:prstGeom>
                  </pic:spPr>
                </pic:pic>
              </a:graphicData>
            </a:graphic>
          </wp:anchor>
        </w:drawing>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7"/>
        <w:rPr>
          <w:b/>
          <w:sz w:val="15"/>
        </w:rPr>
      </w:pPr>
    </w:p>
    <w:p>
      <w:pPr>
        <w:pStyle w:val="5"/>
      </w:pPr>
      <w:bookmarkStart w:id="25" w:name="Step 2 :- Register and Secure IoT device"/>
      <w:bookmarkEnd w:id="25"/>
      <w:r>
        <w:t>Step</w:t>
      </w:r>
      <w:r>
        <w:rPr>
          <w:spacing w:val="-2"/>
        </w:rPr>
        <w:t xml:space="preserve"> </w:t>
      </w:r>
      <w:r>
        <w:t>2</w:t>
      </w:r>
      <w:r>
        <w:rPr>
          <w:spacing w:val="-2"/>
        </w:rPr>
        <w:t xml:space="preserve"> </w:t>
      </w:r>
      <w:r>
        <w:t>:-</w:t>
      </w:r>
      <w:r>
        <w:rPr>
          <w:spacing w:val="-1"/>
        </w:rPr>
        <w:t xml:space="preserve"> </w:t>
      </w:r>
      <w:r>
        <w:t>Register and</w:t>
      </w:r>
      <w:r>
        <w:rPr>
          <w:spacing w:val="-4"/>
        </w:rPr>
        <w:t xml:space="preserve"> </w:t>
      </w:r>
      <w:r>
        <w:t>Secure</w:t>
      </w:r>
      <w:r>
        <w:rPr>
          <w:spacing w:val="-1"/>
        </w:rPr>
        <w:t xml:space="preserve"> </w:t>
      </w:r>
      <w:r>
        <w:t>IoT</w:t>
      </w:r>
      <w:r>
        <w:rPr>
          <w:spacing w:val="-1"/>
        </w:rPr>
        <w:t xml:space="preserve"> </w:t>
      </w:r>
      <w:r>
        <w:t>device</w:t>
      </w:r>
    </w:p>
    <w:p>
      <w:pPr>
        <w:pStyle w:val="8"/>
        <w:spacing w:before="8"/>
        <w:rPr>
          <w:b/>
          <w:sz w:val="18"/>
        </w:rPr>
      </w:pPr>
      <w:r>
        <w:drawing>
          <wp:anchor distT="0" distB="0" distL="0" distR="0" simplePos="0" relativeHeight="251662336" behindDoc="0" locked="0" layoutInCell="1" allowOverlap="1">
            <wp:simplePos x="0" y="0"/>
            <wp:positionH relativeFrom="page">
              <wp:posOffset>659765</wp:posOffset>
            </wp:positionH>
            <wp:positionV relativeFrom="paragraph">
              <wp:posOffset>161290</wp:posOffset>
            </wp:positionV>
            <wp:extent cx="5685155" cy="2108835"/>
            <wp:effectExtent l="0" t="0" r="0" b="0"/>
            <wp:wrapTopAndBottom/>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jpeg"/>
                    <pic:cNvPicPr>
                      <a:picLocks noChangeAspect="1"/>
                    </pic:cNvPicPr>
                  </pic:nvPicPr>
                  <pic:blipFill>
                    <a:blip r:embed="rId24" cstate="print"/>
                    <a:stretch>
                      <a:fillRect/>
                    </a:stretch>
                  </pic:blipFill>
                  <pic:spPr>
                    <a:xfrm>
                      <a:off x="0" y="0"/>
                      <a:ext cx="5685352" cy="2108835"/>
                    </a:xfrm>
                    <a:prstGeom prst="rect">
                      <a:avLst/>
                    </a:prstGeom>
                  </pic:spPr>
                </pic:pic>
              </a:graphicData>
            </a:graphic>
          </wp:anchor>
        </w:drawing>
      </w:r>
    </w:p>
    <w:p>
      <w:pPr>
        <w:spacing w:after="0"/>
        <w:rPr>
          <w:sz w:val="18"/>
        </w:rPr>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rPr>
          <w:b/>
          <w:sz w:val="20"/>
        </w:rPr>
      </w:pPr>
    </w:p>
    <w:p>
      <w:pPr>
        <w:pStyle w:val="8"/>
        <w:spacing w:before="8"/>
        <w:rPr>
          <w:b/>
          <w:sz w:val="20"/>
        </w:rPr>
      </w:pPr>
    </w:p>
    <w:p>
      <w:pPr>
        <w:spacing w:before="90"/>
        <w:ind w:left="227" w:right="0" w:firstLine="0"/>
        <w:jc w:val="left"/>
        <w:rPr>
          <w:b/>
          <w:sz w:val="24"/>
        </w:rPr>
      </w:pPr>
      <w:r>
        <w:rPr>
          <w:b/>
          <w:sz w:val="24"/>
        </w:rPr>
        <w:t>Step</w:t>
      </w:r>
      <w:r>
        <w:rPr>
          <w:b/>
          <w:spacing w:val="-2"/>
          <w:sz w:val="24"/>
        </w:rPr>
        <w:t xml:space="preserve"> </w:t>
      </w:r>
      <w:r>
        <w:rPr>
          <w:b/>
          <w:sz w:val="24"/>
        </w:rPr>
        <w:t>4</w:t>
      </w:r>
      <w:r>
        <w:rPr>
          <w:b/>
          <w:spacing w:val="-1"/>
          <w:sz w:val="24"/>
        </w:rPr>
        <w:t xml:space="preserve"> </w:t>
      </w:r>
      <w:r>
        <w:rPr>
          <w:b/>
          <w:sz w:val="24"/>
        </w:rPr>
        <w:t>:-</w:t>
      </w:r>
      <w:r>
        <w:rPr>
          <w:b/>
          <w:spacing w:val="-1"/>
          <w:sz w:val="24"/>
        </w:rPr>
        <w:t xml:space="preserve"> </w:t>
      </w:r>
      <w:r>
        <w:rPr>
          <w:b/>
          <w:sz w:val="24"/>
        </w:rPr>
        <w:t>Download</w:t>
      </w:r>
      <w:r>
        <w:rPr>
          <w:b/>
          <w:spacing w:val="-3"/>
          <w:sz w:val="24"/>
        </w:rPr>
        <w:t xml:space="preserve"> </w:t>
      </w:r>
      <w:r>
        <w:rPr>
          <w:b/>
          <w:sz w:val="24"/>
        </w:rPr>
        <w:t>connection</w:t>
      </w:r>
      <w:r>
        <w:rPr>
          <w:b/>
          <w:spacing w:val="-2"/>
          <w:sz w:val="24"/>
        </w:rPr>
        <w:t xml:space="preserve"> </w:t>
      </w:r>
      <w:r>
        <w:rPr>
          <w:b/>
          <w:sz w:val="24"/>
        </w:rPr>
        <w:t>kit</w:t>
      </w:r>
    </w:p>
    <w:p>
      <w:pPr>
        <w:pStyle w:val="8"/>
        <w:spacing w:before="8"/>
        <w:rPr>
          <w:b/>
          <w:sz w:val="18"/>
        </w:rPr>
      </w:pPr>
      <w:r>
        <w:drawing>
          <wp:anchor distT="0" distB="0" distL="0" distR="0" simplePos="0" relativeHeight="251662336" behindDoc="0" locked="0" layoutInCell="1" allowOverlap="1">
            <wp:simplePos x="0" y="0"/>
            <wp:positionH relativeFrom="page">
              <wp:posOffset>449580</wp:posOffset>
            </wp:positionH>
            <wp:positionV relativeFrom="paragraph">
              <wp:posOffset>161290</wp:posOffset>
            </wp:positionV>
            <wp:extent cx="5690870" cy="1234440"/>
            <wp:effectExtent l="0" t="0" r="0" b="0"/>
            <wp:wrapTopAndBottom/>
            <wp:docPr id="1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jpeg"/>
                    <pic:cNvPicPr>
                      <a:picLocks noChangeAspect="1"/>
                    </pic:cNvPicPr>
                  </pic:nvPicPr>
                  <pic:blipFill>
                    <a:blip r:embed="rId25" cstate="print"/>
                    <a:stretch>
                      <a:fillRect/>
                    </a:stretch>
                  </pic:blipFill>
                  <pic:spPr>
                    <a:xfrm>
                      <a:off x="0" y="0"/>
                      <a:ext cx="5691002" cy="1234440"/>
                    </a:xfrm>
                    <a:prstGeom prst="rect">
                      <a:avLst/>
                    </a:prstGeom>
                  </pic:spPr>
                </pic:pic>
              </a:graphicData>
            </a:graphic>
          </wp:anchor>
        </w:drawing>
      </w:r>
    </w:p>
    <w:p>
      <w:pPr>
        <w:pStyle w:val="8"/>
        <w:rPr>
          <w:b/>
          <w:sz w:val="26"/>
        </w:rPr>
      </w:pPr>
    </w:p>
    <w:p>
      <w:pPr>
        <w:pStyle w:val="8"/>
        <w:rPr>
          <w:b/>
          <w:sz w:val="26"/>
        </w:rPr>
      </w:pPr>
    </w:p>
    <w:p>
      <w:pPr>
        <w:pStyle w:val="8"/>
        <w:spacing w:before="6"/>
        <w:rPr>
          <w:b/>
          <w:sz w:val="23"/>
        </w:rPr>
      </w:pPr>
    </w:p>
    <w:p>
      <w:pPr>
        <w:pStyle w:val="5"/>
        <w:spacing w:before="0"/>
      </w:pPr>
      <w:bookmarkStart w:id="26" w:name="Step 5 :- Run Connection Kit "/>
      <w:bookmarkEnd w:id="26"/>
      <w:r>
        <w:t>Step</w:t>
      </w:r>
      <w:r>
        <w:rPr>
          <w:spacing w:val="-2"/>
        </w:rPr>
        <w:t xml:space="preserve"> </w:t>
      </w:r>
      <w:r>
        <w:t>5</w:t>
      </w:r>
      <w:r>
        <w:rPr>
          <w:spacing w:val="-3"/>
        </w:rPr>
        <w:t xml:space="preserve"> </w:t>
      </w:r>
      <w:r>
        <w:t>:-</w:t>
      </w:r>
      <w:r>
        <w:rPr>
          <w:spacing w:val="-1"/>
        </w:rPr>
        <w:t xml:space="preserve"> </w:t>
      </w:r>
      <w:r>
        <w:t>Run</w:t>
      </w:r>
      <w:r>
        <w:rPr>
          <w:spacing w:val="-3"/>
        </w:rPr>
        <w:t xml:space="preserve"> </w:t>
      </w:r>
      <w:r>
        <w:t>Connection</w:t>
      </w:r>
      <w:r>
        <w:rPr>
          <w:spacing w:val="-2"/>
        </w:rPr>
        <w:t xml:space="preserve"> </w:t>
      </w:r>
      <w:r>
        <w:t>Kit</w:t>
      </w:r>
    </w:p>
    <w:p>
      <w:pPr>
        <w:spacing w:before="93"/>
        <w:ind w:left="227" w:right="452" w:firstLine="0"/>
        <w:jc w:val="left"/>
        <w:rPr>
          <w:sz w:val="24"/>
          <w:szCs w:val="24"/>
        </w:rPr>
      </w:pPr>
      <w:r>
        <w:rPr>
          <w:color w:val="15181F"/>
          <w:sz w:val="24"/>
          <w:szCs w:val="24"/>
        </w:rPr>
        <w:t>After running the start script, return to this screen to see the messages between your device and AWS IoT. The messages</w:t>
      </w:r>
      <w:r>
        <w:rPr>
          <w:color w:val="15181F"/>
          <w:spacing w:val="-52"/>
          <w:sz w:val="24"/>
          <w:szCs w:val="24"/>
        </w:rPr>
        <w:t xml:space="preserve"> </w:t>
      </w:r>
      <w:r>
        <w:rPr>
          <w:color w:val="15181F"/>
          <w:sz w:val="24"/>
          <w:szCs w:val="24"/>
        </w:rPr>
        <w:t>from</w:t>
      </w:r>
      <w:r>
        <w:rPr>
          <w:color w:val="15181F"/>
          <w:spacing w:val="-3"/>
          <w:sz w:val="24"/>
          <w:szCs w:val="24"/>
        </w:rPr>
        <w:t xml:space="preserve"> </w:t>
      </w:r>
      <w:r>
        <w:rPr>
          <w:color w:val="15181F"/>
          <w:sz w:val="24"/>
          <w:szCs w:val="24"/>
        </w:rPr>
        <w:t>your</w:t>
      </w:r>
      <w:r>
        <w:rPr>
          <w:color w:val="15181F"/>
          <w:spacing w:val="1"/>
          <w:sz w:val="24"/>
          <w:szCs w:val="24"/>
        </w:rPr>
        <w:t xml:space="preserve"> </w:t>
      </w:r>
      <w:r>
        <w:rPr>
          <w:color w:val="15181F"/>
          <w:sz w:val="24"/>
          <w:szCs w:val="24"/>
        </w:rPr>
        <w:t>device</w:t>
      </w:r>
      <w:r>
        <w:rPr>
          <w:color w:val="15181F"/>
          <w:spacing w:val="-2"/>
          <w:sz w:val="24"/>
          <w:szCs w:val="24"/>
        </w:rPr>
        <w:t xml:space="preserve"> </w:t>
      </w:r>
      <w:r>
        <w:rPr>
          <w:color w:val="15181F"/>
          <w:sz w:val="24"/>
          <w:szCs w:val="24"/>
        </w:rPr>
        <w:t>appear</w:t>
      </w:r>
      <w:r>
        <w:rPr>
          <w:color w:val="15181F"/>
          <w:spacing w:val="1"/>
          <w:sz w:val="24"/>
          <w:szCs w:val="24"/>
        </w:rPr>
        <w:t xml:space="preserve"> </w:t>
      </w:r>
      <w:r>
        <w:rPr>
          <w:color w:val="15181F"/>
          <w:sz w:val="24"/>
          <w:szCs w:val="24"/>
        </w:rPr>
        <w:t>in</w:t>
      </w:r>
      <w:r>
        <w:rPr>
          <w:color w:val="15181F"/>
          <w:spacing w:val="-3"/>
          <w:sz w:val="24"/>
          <w:szCs w:val="24"/>
        </w:rPr>
        <w:t xml:space="preserve"> </w:t>
      </w:r>
      <w:r>
        <w:rPr>
          <w:color w:val="15181F"/>
          <w:sz w:val="24"/>
          <w:szCs w:val="24"/>
        </w:rPr>
        <w:t>the</w:t>
      </w:r>
      <w:r>
        <w:rPr>
          <w:color w:val="15181F"/>
          <w:spacing w:val="-2"/>
          <w:sz w:val="24"/>
          <w:szCs w:val="24"/>
        </w:rPr>
        <w:t xml:space="preserve"> </w:t>
      </w:r>
      <w:r>
        <w:rPr>
          <w:color w:val="15181F"/>
          <w:sz w:val="24"/>
          <w:szCs w:val="24"/>
        </w:rPr>
        <w:t>following</w:t>
      </w:r>
      <w:r>
        <w:rPr>
          <w:color w:val="15181F"/>
          <w:spacing w:val="-3"/>
          <w:sz w:val="24"/>
          <w:szCs w:val="24"/>
        </w:rPr>
        <w:t xml:space="preserve"> </w:t>
      </w:r>
      <w:r>
        <w:rPr>
          <w:color w:val="15181F"/>
          <w:sz w:val="24"/>
          <w:szCs w:val="24"/>
        </w:rPr>
        <w:t>list.</w:t>
      </w:r>
    </w:p>
    <w:p>
      <w:pPr>
        <w:pStyle w:val="8"/>
        <w:rPr>
          <w:sz w:val="20"/>
        </w:rPr>
      </w:pPr>
    </w:p>
    <w:p>
      <w:pPr>
        <w:pStyle w:val="8"/>
        <w:rPr>
          <w:sz w:val="20"/>
        </w:rPr>
      </w:pPr>
    </w:p>
    <w:p>
      <w:pPr>
        <w:pStyle w:val="8"/>
        <w:spacing w:before="7"/>
        <w:rPr>
          <w:sz w:val="22"/>
        </w:rPr>
      </w:pPr>
      <w:r>
        <w:drawing>
          <wp:anchor distT="0" distB="0" distL="0" distR="0" simplePos="0" relativeHeight="251662336" behindDoc="0" locked="0" layoutInCell="1" allowOverlap="1">
            <wp:simplePos x="0" y="0"/>
            <wp:positionH relativeFrom="page">
              <wp:posOffset>449580</wp:posOffset>
            </wp:positionH>
            <wp:positionV relativeFrom="paragraph">
              <wp:posOffset>189865</wp:posOffset>
            </wp:positionV>
            <wp:extent cx="5358765" cy="3676650"/>
            <wp:effectExtent l="0" t="0" r="0" b="0"/>
            <wp:wrapTopAndBottom/>
            <wp:docPr id="1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jpeg"/>
                    <pic:cNvPicPr>
                      <a:picLocks noChangeAspect="1"/>
                    </pic:cNvPicPr>
                  </pic:nvPicPr>
                  <pic:blipFill>
                    <a:blip r:embed="rId26" cstate="print"/>
                    <a:stretch>
                      <a:fillRect/>
                    </a:stretch>
                  </pic:blipFill>
                  <pic:spPr>
                    <a:xfrm>
                      <a:off x="0" y="0"/>
                      <a:ext cx="5358926" cy="3676650"/>
                    </a:xfrm>
                    <a:prstGeom prst="rect">
                      <a:avLst/>
                    </a:prstGeom>
                  </pic:spPr>
                </pic:pic>
              </a:graphicData>
            </a:graphic>
          </wp:anchor>
        </w:drawing>
      </w:r>
    </w:p>
    <w:p>
      <w:pPr>
        <w:pStyle w:val="8"/>
        <w:rPr>
          <w:sz w:val="25"/>
        </w:rPr>
      </w:pPr>
    </w:p>
    <w:p>
      <w:pPr>
        <w:spacing w:before="92"/>
        <w:ind w:left="1579" w:right="0" w:firstLine="0"/>
        <w:jc w:val="left"/>
        <w:rPr>
          <w:b/>
          <w:sz w:val="22"/>
        </w:rPr>
      </w:pPr>
      <w:r>
        <w:rPr>
          <w:b/>
          <w:sz w:val="22"/>
        </w:rPr>
        <w:t>Fig</w:t>
      </w:r>
      <w:r>
        <w:rPr>
          <w:b/>
          <w:spacing w:val="-4"/>
          <w:sz w:val="22"/>
        </w:rPr>
        <w:t xml:space="preserve"> </w:t>
      </w:r>
      <w:r>
        <w:rPr>
          <w:b/>
          <w:sz w:val="22"/>
        </w:rPr>
        <w:t>3.3.1: Message</w:t>
      </w:r>
      <w:r>
        <w:rPr>
          <w:b/>
          <w:spacing w:val="-3"/>
          <w:sz w:val="22"/>
        </w:rPr>
        <w:t xml:space="preserve"> </w:t>
      </w:r>
      <w:r>
        <w:rPr>
          <w:b/>
          <w:sz w:val="22"/>
        </w:rPr>
        <w:t>sent</w:t>
      </w:r>
      <w:r>
        <w:rPr>
          <w:b/>
          <w:spacing w:val="-2"/>
          <w:sz w:val="22"/>
        </w:rPr>
        <w:t xml:space="preserve"> </w:t>
      </w:r>
      <w:r>
        <w:rPr>
          <w:b/>
          <w:sz w:val="22"/>
        </w:rPr>
        <w:t>from</w:t>
      </w:r>
      <w:r>
        <w:rPr>
          <w:b/>
          <w:spacing w:val="-5"/>
          <w:sz w:val="22"/>
        </w:rPr>
        <w:t xml:space="preserve"> </w:t>
      </w:r>
      <w:r>
        <w:rPr>
          <w:b/>
          <w:sz w:val="22"/>
        </w:rPr>
        <w:t>Raspberry</w:t>
      </w:r>
      <w:r>
        <w:rPr>
          <w:b/>
          <w:spacing w:val="-1"/>
          <w:sz w:val="22"/>
        </w:rPr>
        <w:t xml:space="preserve"> </w:t>
      </w:r>
      <w:r>
        <w:rPr>
          <w:b/>
          <w:sz w:val="22"/>
        </w:rPr>
        <w:t>Pi</w:t>
      </w:r>
      <w:r>
        <w:rPr>
          <w:b/>
          <w:spacing w:val="-3"/>
          <w:sz w:val="22"/>
        </w:rPr>
        <w:t xml:space="preserve"> </w:t>
      </w:r>
      <w:r>
        <w:rPr>
          <w:b/>
          <w:sz w:val="22"/>
        </w:rPr>
        <w:t>to AWS</w:t>
      </w:r>
      <w:r>
        <w:rPr>
          <w:b/>
          <w:spacing w:val="-2"/>
          <w:sz w:val="22"/>
        </w:rPr>
        <w:t xml:space="preserve"> </w:t>
      </w:r>
      <w:r>
        <w:rPr>
          <w:b/>
          <w:sz w:val="22"/>
        </w:rPr>
        <w:t>IoT</w:t>
      </w:r>
      <w:r>
        <w:rPr>
          <w:b/>
          <w:spacing w:val="-5"/>
          <w:sz w:val="22"/>
        </w:rPr>
        <w:t xml:space="preserve"> </w:t>
      </w:r>
      <w:r>
        <w:rPr>
          <w:b/>
          <w:sz w:val="22"/>
        </w:rPr>
        <w:t>Core</w:t>
      </w:r>
      <w:r>
        <w:rPr>
          <w:b/>
          <w:spacing w:val="-3"/>
          <w:sz w:val="22"/>
        </w:rPr>
        <w:t xml:space="preserve"> </w:t>
      </w:r>
      <w:r>
        <w:rPr>
          <w:b/>
          <w:sz w:val="22"/>
        </w:rPr>
        <w:t>via</w:t>
      </w:r>
      <w:r>
        <w:rPr>
          <w:b/>
          <w:spacing w:val="-3"/>
          <w:sz w:val="22"/>
        </w:rPr>
        <w:t xml:space="preserve"> </w:t>
      </w:r>
      <w:r>
        <w:rPr>
          <w:b/>
          <w:sz w:val="22"/>
        </w:rPr>
        <w:t>MQTT Protocol</w:t>
      </w:r>
    </w:p>
    <w:p>
      <w:pPr>
        <w:spacing w:after="0"/>
        <w:jc w:val="left"/>
        <w:rPr>
          <w:sz w:val="22"/>
        </w:rPr>
      </w:pPr>
    </w:p>
    <w:p>
      <w:pPr>
        <w:pStyle w:val="4"/>
        <w:numPr>
          <w:numId w:val="0"/>
        </w:numPr>
        <w:tabs>
          <w:tab w:val="left" w:pos="648"/>
        </w:tabs>
        <w:spacing w:before="156" w:after="0" w:line="240" w:lineRule="auto"/>
        <w:ind w:right="0" w:rightChars="0"/>
        <w:jc w:val="left"/>
      </w:pPr>
    </w:p>
    <w:p/>
    <w:p/>
    <w:p/>
    <w:p/>
    <w:p/>
    <w:p/>
    <w:p>
      <w:pPr>
        <w:pStyle w:val="4"/>
        <w:numPr>
          <w:ilvl w:val="1"/>
          <w:numId w:val="5"/>
        </w:numPr>
        <w:tabs>
          <w:tab w:val="left" w:pos="648"/>
        </w:tabs>
        <w:spacing w:before="156" w:after="0" w:line="240" w:lineRule="auto"/>
        <w:ind w:left="648" w:right="0" w:hanging="421"/>
        <w:jc w:val="left"/>
      </w:pPr>
      <w:r>
        <w:t>System</w:t>
      </w:r>
      <w:r>
        <w:rPr>
          <w:spacing w:val="-3"/>
        </w:rPr>
        <w:t xml:space="preserve"> </w:t>
      </w:r>
      <w:r>
        <w:t>flowchart</w:t>
      </w:r>
    </w:p>
    <w:p>
      <w:pPr>
        <w:pStyle w:val="8"/>
        <w:rPr>
          <w:b/>
          <w:sz w:val="20"/>
        </w:rPr>
      </w:pPr>
    </w:p>
    <w:p>
      <w:pPr>
        <w:pStyle w:val="8"/>
        <w:rPr>
          <w:b/>
          <w:sz w:val="20"/>
        </w:rPr>
      </w:pPr>
    </w:p>
    <w:p>
      <w:pPr>
        <w:pStyle w:val="8"/>
        <w:rPr>
          <w:rFonts w:hint="default"/>
          <w:b/>
          <w:sz w:val="20"/>
          <w:highlight w:val="yellow"/>
          <w:lang w:val="en-US"/>
        </w:rPr>
      </w:pPr>
    </w:p>
    <w:p>
      <w:pPr>
        <w:pStyle w:val="8"/>
        <w:rPr>
          <w:b/>
          <w:sz w:val="20"/>
        </w:rPr>
      </w:pPr>
    </w:p>
    <w:p>
      <w:pPr>
        <w:pStyle w:val="8"/>
        <w:spacing w:before="7"/>
        <w:rPr>
          <w:b/>
          <w:sz w:val="26"/>
        </w:rPr>
      </w:pPr>
      <w:r>
        <w:rPr>
          <w:b/>
          <w:bCs/>
          <w:sz w:val="28"/>
          <w:szCs w:val="28"/>
        </w:rPr>
        <w:drawing>
          <wp:anchor distT="0" distB="0" distL="114300" distR="114300" simplePos="0" relativeHeight="251660288" behindDoc="0" locked="0" layoutInCell="1" allowOverlap="1">
            <wp:simplePos x="0" y="0"/>
            <wp:positionH relativeFrom="column">
              <wp:posOffset>2133600</wp:posOffset>
            </wp:positionH>
            <wp:positionV relativeFrom="paragraph">
              <wp:posOffset>78105</wp:posOffset>
            </wp:positionV>
            <wp:extent cx="2247900" cy="4962525"/>
            <wp:effectExtent l="0" t="0" r="7620" b="5715"/>
            <wp:wrapSquare wrapText="bothSides"/>
            <wp:docPr id="1262802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02091" name="Picture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247900" cy="4962525"/>
                    </a:xfrm>
                    <a:prstGeom prst="rect">
                      <a:avLst/>
                    </a:prstGeom>
                  </pic:spPr>
                </pic:pic>
              </a:graphicData>
            </a:graphic>
          </wp:anchor>
        </w:drawing>
      </w:r>
    </w:p>
    <w:p>
      <w:pPr>
        <w:pStyle w:val="8"/>
        <w:rPr>
          <w:b/>
          <w:sz w:val="20"/>
        </w:rPr>
      </w:pPr>
    </w:p>
    <w:p>
      <w:pPr>
        <w:pStyle w:val="8"/>
        <w:rPr>
          <w:b/>
          <w:sz w:val="20"/>
        </w:rPr>
      </w:pPr>
    </w:p>
    <w:p>
      <w:pPr>
        <w:pStyle w:val="8"/>
        <w:rPr>
          <w:b/>
          <w:sz w:val="20"/>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spacing w:before="0"/>
        <w:ind w:left="2356" w:right="2685" w:firstLine="0"/>
        <w:jc w:val="center"/>
        <w:rPr>
          <w:b/>
          <w:sz w:val="22"/>
        </w:rPr>
      </w:pPr>
      <w:r>
        <w:rPr>
          <w:b/>
          <w:sz w:val="22"/>
        </w:rPr>
        <w:t>Fig</w:t>
      </w:r>
      <w:r>
        <w:rPr>
          <w:b/>
          <w:spacing w:val="-5"/>
          <w:sz w:val="22"/>
        </w:rPr>
        <w:t xml:space="preserve"> </w:t>
      </w:r>
      <w:r>
        <w:rPr>
          <w:b/>
          <w:sz w:val="22"/>
        </w:rPr>
        <w:t>3.4.1:</w:t>
      </w:r>
      <w:r>
        <w:rPr>
          <w:b/>
          <w:spacing w:val="-3"/>
          <w:sz w:val="22"/>
        </w:rPr>
        <w:t xml:space="preserve"> </w:t>
      </w:r>
      <w:r>
        <w:rPr>
          <w:rFonts w:hint="default"/>
          <w:b/>
          <w:spacing w:val="-3"/>
          <w:sz w:val="22"/>
          <w:lang w:val="en-IN"/>
        </w:rPr>
        <w:t>System</w:t>
      </w:r>
      <w:r>
        <w:rPr>
          <w:b/>
          <w:spacing w:val="-3"/>
          <w:sz w:val="22"/>
        </w:rPr>
        <w:t xml:space="preserve"> </w:t>
      </w:r>
      <w:r>
        <w:rPr>
          <w:b/>
          <w:sz w:val="22"/>
        </w:rPr>
        <w:t>Flowchart</w:t>
      </w:r>
    </w:p>
    <w:p>
      <w:pPr>
        <w:pStyle w:val="8"/>
        <w:rPr>
          <w:b/>
        </w:rPr>
      </w:pPr>
    </w:p>
    <w:p>
      <w:pPr>
        <w:pStyle w:val="8"/>
        <w:rPr>
          <w:b/>
          <w:sz w:val="20"/>
        </w:rPr>
      </w:pPr>
    </w:p>
    <w:p>
      <w:pPr>
        <w:pStyle w:val="8"/>
        <w:spacing w:line="360" w:lineRule="auto"/>
        <w:ind w:left="227" w:right="464"/>
      </w:pPr>
      <w:r>
        <w:t>Temperature,</w:t>
      </w:r>
      <w:r>
        <w:rPr>
          <w:spacing w:val="2"/>
        </w:rPr>
        <w:t xml:space="preserve"> </w:t>
      </w:r>
      <w:r>
        <w:t>humidity,</w:t>
      </w:r>
      <w:r>
        <w:rPr>
          <w:spacing w:val="5"/>
        </w:rPr>
        <w:t xml:space="preserve"> </w:t>
      </w:r>
      <w:r>
        <w:t>and</w:t>
      </w:r>
      <w:r>
        <w:rPr>
          <w:spacing w:val="3"/>
        </w:rPr>
        <w:t xml:space="preserve"> </w:t>
      </w:r>
      <w:r>
        <w:t>other environmental</w:t>
      </w:r>
      <w:r>
        <w:rPr>
          <w:spacing w:val="3"/>
        </w:rPr>
        <w:t xml:space="preserve"> </w:t>
      </w:r>
      <w:r>
        <w:t>data are</w:t>
      </w:r>
      <w:r>
        <w:rPr>
          <w:spacing w:val="2"/>
        </w:rPr>
        <w:t xml:space="preserve"> </w:t>
      </w:r>
      <w:r>
        <w:t>gathered</w:t>
      </w:r>
      <w:r>
        <w:rPr>
          <w:spacing w:val="1"/>
        </w:rPr>
        <w:t xml:space="preserve"> </w:t>
      </w:r>
      <w:r>
        <w:t>by</w:t>
      </w:r>
      <w:r>
        <w:rPr>
          <w:spacing w:val="1"/>
        </w:rPr>
        <w:t xml:space="preserve"> </w:t>
      </w:r>
      <w:r>
        <w:t>sensors</w:t>
      </w:r>
      <w:r>
        <w:rPr>
          <w:spacing w:val="3"/>
        </w:rPr>
        <w:t xml:space="preserve"> </w:t>
      </w:r>
      <w:r>
        <w:t>installed</w:t>
      </w:r>
      <w:r>
        <w:rPr>
          <w:spacing w:val="1"/>
        </w:rPr>
        <w:t xml:space="preserve"> </w:t>
      </w:r>
      <w:r>
        <w:t>in</w:t>
      </w:r>
      <w:r>
        <w:rPr>
          <w:spacing w:val="-2"/>
        </w:rPr>
        <w:t xml:space="preserve"> </w:t>
      </w:r>
      <w:r>
        <w:t>the</w:t>
      </w:r>
      <w:r>
        <w:rPr>
          <w:spacing w:val="2"/>
        </w:rPr>
        <w:t xml:space="preserve"> </w:t>
      </w:r>
      <w:r>
        <w:t>animal</w:t>
      </w:r>
      <w:r>
        <w:rPr>
          <w:spacing w:val="1"/>
        </w:rPr>
        <w:t xml:space="preserve"> </w:t>
      </w:r>
      <w:r>
        <w:t>areas.</w:t>
      </w:r>
      <w:r>
        <w:rPr>
          <w:spacing w:val="1"/>
        </w:rPr>
        <w:t xml:space="preserve"> </w:t>
      </w:r>
      <w:r>
        <w:t>The EMQ X Broker, which serves as a middleman between the devices and the cloud, receives the data after it</w:t>
      </w:r>
      <w:r>
        <w:rPr>
          <w:spacing w:val="-57"/>
        </w:rPr>
        <w:t xml:space="preserve"> </w:t>
      </w:r>
      <w:r>
        <w:t>has</w:t>
      </w:r>
      <w:r>
        <w:rPr>
          <w:spacing w:val="24"/>
        </w:rPr>
        <w:t xml:space="preserve"> </w:t>
      </w:r>
      <w:r>
        <w:t>been</w:t>
      </w:r>
      <w:r>
        <w:rPr>
          <w:spacing w:val="24"/>
        </w:rPr>
        <w:t xml:space="preserve"> </w:t>
      </w:r>
      <w:r>
        <w:t>gathered.The</w:t>
      </w:r>
      <w:r>
        <w:rPr>
          <w:spacing w:val="23"/>
        </w:rPr>
        <w:t xml:space="preserve"> </w:t>
      </w:r>
      <w:r>
        <w:t>data</w:t>
      </w:r>
      <w:r>
        <w:rPr>
          <w:spacing w:val="23"/>
        </w:rPr>
        <w:t xml:space="preserve"> </w:t>
      </w:r>
      <w:r>
        <w:t>is</w:t>
      </w:r>
      <w:r>
        <w:rPr>
          <w:spacing w:val="22"/>
        </w:rPr>
        <w:t xml:space="preserve"> </w:t>
      </w:r>
      <w:r>
        <w:t>sent</w:t>
      </w:r>
      <w:r>
        <w:rPr>
          <w:spacing w:val="24"/>
        </w:rPr>
        <w:t xml:space="preserve"> </w:t>
      </w:r>
      <w:r>
        <w:t>via</w:t>
      </w:r>
      <w:r>
        <w:rPr>
          <w:spacing w:val="23"/>
        </w:rPr>
        <w:t xml:space="preserve"> </w:t>
      </w:r>
      <w:r>
        <w:t>the</w:t>
      </w:r>
      <w:r>
        <w:rPr>
          <w:spacing w:val="23"/>
        </w:rPr>
        <w:t xml:space="preserve"> </w:t>
      </w:r>
      <w:r>
        <w:t>MQTT</w:t>
      </w:r>
      <w:r>
        <w:rPr>
          <w:spacing w:val="22"/>
        </w:rPr>
        <w:t xml:space="preserve"> </w:t>
      </w:r>
      <w:r>
        <w:t>protocol,</w:t>
      </w:r>
      <w:r>
        <w:rPr>
          <w:spacing w:val="24"/>
        </w:rPr>
        <w:t xml:space="preserve"> </w:t>
      </w:r>
      <w:r>
        <w:t>a</w:t>
      </w:r>
      <w:r>
        <w:rPr>
          <w:spacing w:val="23"/>
        </w:rPr>
        <w:t xml:space="preserve"> </w:t>
      </w:r>
      <w:r>
        <w:t>lightweight</w:t>
      </w:r>
      <w:r>
        <w:rPr>
          <w:spacing w:val="24"/>
        </w:rPr>
        <w:t xml:space="preserve"> </w:t>
      </w:r>
      <w:r>
        <w:t>messaging</w:t>
      </w:r>
      <w:r>
        <w:rPr>
          <w:spacing w:val="22"/>
        </w:rPr>
        <w:t xml:space="preserve"> </w:t>
      </w:r>
      <w:r>
        <w:t>system</w:t>
      </w:r>
      <w:r>
        <w:rPr>
          <w:spacing w:val="27"/>
        </w:rPr>
        <w:t xml:space="preserve"> </w:t>
      </w:r>
      <w:r>
        <w:t>appropriate</w:t>
      </w:r>
      <w:r>
        <w:rPr>
          <w:spacing w:val="25"/>
        </w:rPr>
        <w:t xml:space="preserve"> </w:t>
      </w:r>
      <w:r>
        <w:t>for</w:t>
      </w:r>
      <w:r>
        <w:rPr>
          <w:spacing w:val="-57"/>
        </w:rPr>
        <w:t xml:space="preserve"> </w:t>
      </w:r>
      <w:r>
        <w:t>IoT applications. The EMQ X Rules Engine may be used to process and filter data as it comes in. This enables</w:t>
      </w:r>
      <w:r>
        <w:rPr>
          <w:spacing w:val="-57"/>
        </w:rPr>
        <w:t xml:space="preserve"> </w:t>
      </w:r>
      <w:r>
        <w:t>real-time</w:t>
      </w:r>
      <w:r>
        <w:rPr>
          <w:spacing w:val="48"/>
        </w:rPr>
        <w:t xml:space="preserve"> </w:t>
      </w:r>
      <w:r>
        <w:t>data</w:t>
      </w:r>
      <w:r>
        <w:rPr>
          <w:spacing w:val="50"/>
        </w:rPr>
        <w:t xml:space="preserve"> </w:t>
      </w:r>
      <w:r>
        <w:t>analysis</w:t>
      </w:r>
      <w:r>
        <w:rPr>
          <w:spacing w:val="47"/>
        </w:rPr>
        <w:t xml:space="preserve"> </w:t>
      </w:r>
      <w:r>
        <w:t>and</w:t>
      </w:r>
      <w:r>
        <w:rPr>
          <w:spacing w:val="51"/>
        </w:rPr>
        <w:t xml:space="preserve"> </w:t>
      </w:r>
      <w:r>
        <w:t>the</w:t>
      </w:r>
      <w:r>
        <w:rPr>
          <w:spacing w:val="48"/>
        </w:rPr>
        <w:t xml:space="preserve"> </w:t>
      </w:r>
      <w:r>
        <w:t>ability</w:t>
      </w:r>
      <w:r>
        <w:rPr>
          <w:spacing w:val="47"/>
        </w:rPr>
        <w:t xml:space="preserve"> </w:t>
      </w:r>
      <w:r>
        <w:t>to</w:t>
      </w:r>
      <w:r>
        <w:rPr>
          <w:spacing w:val="49"/>
        </w:rPr>
        <w:t xml:space="preserve"> </w:t>
      </w:r>
      <w:r>
        <w:t>send</w:t>
      </w:r>
      <w:r>
        <w:rPr>
          <w:spacing w:val="49"/>
        </w:rPr>
        <w:t xml:space="preserve"> </w:t>
      </w:r>
      <w:r>
        <w:t>alerts</w:t>
      </w:r>
      <w:r>
        <w:rPr>
          <w:spacing w:val="52"/>
        </w:rPr>
        <w:t xml:space="preserve"> </w:t>
      </w:r>
      <w:r>
        <w:t>or</w:t>
      </w:r>
      <w:r>
        <w:rPr>
          <w:spacing w:val="48"/>
        </w:rPr>
        <w:t xml:space="preserve"> </w:t>
      </w:r>
      <w:r>
        <w:t>notifications</w:t>
      </w:r>
      <w:r>
        <w:rPr>
          <w:spacing w:val="49"/>
        </w:rPr>
        <w:t xml:space="preserve"> </w:t>
      </w:r>
      <w:r>
        <w:t>when</w:t>
      </w:r>
      <w:r>
        <w:rPr>
          <w:spacing w:val="51"/>
        </w:rPr>
        <w:t xml:space="preserve"> </w:t>
      </w:r>
      <w:r>
        <w:t>particular</w:t>
      </w:r>
      <w:r>
        <w:rPr>
          <w:spacing w:val="51"/>
        </w:rPr>
        <w:t xml:space="preserve"> </w:t>
      </w:r>
      <w:r>
        <w:t>criteria</w:t>
      </w:r>
      <w:r>
        <w:rPr>
          <w:spacing w:val="50"/>
        </w:rPr>
        <w:t xml:space="preserve"> </w:t>
      </w:r>
      <w:r>
        <w:t>are</w:t>
      </w:r>
      <w:r>
        <w:rPr>
          <w:spacing w:val="-57"/>
        </w:rPr>
        <w:t xml:space="preserve"> </w:t>
      </w:r>
      <w:r>
        <w:t>surpassed.Using</w:t>
      </w:r>
      <w:r>
        <w:rPr>
          <w:spacing w:val="29"/>
        </w:rPr>
        <w:t xml:space="preserve"> </w:t>
      </w:r>
      <w:r>
        <w:t>a</w:t>
      </w:r>
      <w:r>
        <w:rPr>
          <w:spacing w:val="29"/>
        </w:rPr>
        <w:t xml:space="preserve"> </w:t>
      </w:r>
      <w:r>
        <w:t>technology</w:t>
      </w:r>
      <w:r>
        <w:rPr>
          <w:spacing w:val="29"/>
        </w:rPr>
        <w:t xml:space="preserve"> </w:t>
      </w:r>
      <w:r>
        <w:t>like</w:t>
      </w:r>
      <w:r>
        <w:rPr>
          <w:spacing w:val="26"/>
        </w:rPr>
        <w:t xml:space="preserve"> </w:t>
      </w:r>
      <w:r>
        <w:t>Grafana,</w:t>
      </w:r>
      <w:r>
        <w:rPr>
          <w:spacing w:val="32"/>
        </w:rPr>
        <w:t xml:space="preserve"> </w:t>
      </w:r>
      <w:r>
        <w:t>a</w:t>
      </w:r>
      <w:r>
        <w:rPr>
          <w:spacing w:val="28"/>
        </w:rPr>
        <w:t xml:space="preserve"> </w:t>
      </w:r>
      <w:r>
        <w:t>dashboard</w:t>
      </w:r>
      <w:r>
        <w:rPr>
          <w:spacing w:val="32"/>
        </w:rPr>
        <w:t xml:space="preserve"> </w:t>
      </w:r>
      <w:r>
        <w:t>may</w:t>
      </w:r>
      <w:r>
        <w:rPr>
          <w:spacing w:val="27"/>
        </w:rPr>
        <w:t xml:space="preserve"> </w:t>
      </w:r>
      <w:r>
        <w:t>be</w:t>
      </w:r>
      <w:r>
        <w:rPr>
          <w:spacing w:val="30"/>
        </w:rPr>
        <w:t xml:space="preserve"> </w:t>
      </w:r>
      <w:r>
        <w:t>developed</w:t>
      </w:r>
      <w:r>
        <w:rPr>
          <w:spacing w:val="30"/>
        </w:rPr>
        <w:t xml:space="preserve"> </w:t>
      </w:r>
      <w:r>
        <w:t>to</w:t>
      </w:r>
      <w:r>
        <w:rPr>
          <w:spacing w:val="29"/>
        </w:rPr>
        <w:t xml:space="preserve"> </w:t>
      </w:r>
      <w:r>
        <w:t>display</w:t>
      </w:r>
      <w:r>
        <w:rPr>
          <w:spacing w:val="27"/>
        </w:rPr>
        <w:t xml:space="preserve"> </w:t>
      </w:r>
      <w:r>
        <w:t>the</w:t>
      </w:r>
      <w:r>
        <w:rPr>
          <w:spacing w:val="29"/>
        </w:rPr>
        <w:t xml:space="preserve"> </w:t>
      </w:r>
      <w:r>
        <w:t>data</w:t>
      </w:r>
      <w:r>
        <w:rPr>
          <w:spacing w:val="30"/>
        </w:rPr>
        <w:t xml:space="preserve"> </w:t>
      </w:r>
      <w:r>
        <w:t>collected</w:t>
      </w:r>
      <w:r>
        <w:rPr>
          <w:spacing w:val="30"/>
        </w:rPr>
        <w:t xml:space="preserve"> </w:t>
      </w:r>
      <w:r>
        <w:t>in</w:t>
      </w:r>
      <w:r>
        <w:rPr>
          <w:spacing w:val="-57"/>
        </w:rPr>
        <w:t xml:space="preserve"> </w:t>
      </w:r>
      <w:r>
        <w:t>real-time.</w:t>
      </w:r>
      <w:r>
        <w:rPr>
          <w:spacing w:val="50"/>
        </w:rPr>
        <w:t xml:space="preserve"> </w:t>
      </w:r>
      <w:r>
        <w:t>Farmers</w:t>
      </w:r>
      <w:r>
        <w:rPr>
          <w:spacing w:val="53"/>
        </w:rPr>
        <w:t xml:space="preserve"> </w:t>
      </w:r>
      <w:r>
        <w:t>and</w:t>
      </w:r>
      <w:r>
        <w:rPr>
          <w:spacing w:val="53"/>
        </w:rPr>
        <w:t xml:space="preserve"> </w:t>
      </w:r>
      <w:r>
        <w:t>managers</w:t>
      </w:r>
      <w:r>
        <w:rPr>
          <w:spacing w:val="53"/>
        </w:rPr>
        <w:t xml:space="preserve"> </w:t>
      </w:r>
      <w:r>
        <w:t>can</w:t>
      </w:r>
      <w:r>
        <w:rPr>
          <w:spacing w:val="53"/>
        </w:rPr>
        <w:t xml:space="preserve"> </w:t>
      </w:r>
      <w:r>
        <w:t>use</w:t>
      </w:r>
      <w:r>
        <w:rPr>
          <w:spacing w:val="49"/>
        </w:rPr>
        <w:t xml:space="preserve"> </w:t>
      </w:r>
      <w:r>
        <w:t>this</w:t>
      </w:r>
      <w:r>
        <w:rPr>
          <w:spacing w:val="51"/>
        </w:rPr>
        <w:t xml:space="preserve"> </w:t>
      </w:r>
      <w:r>
        <w:t>dashboard.Based</w:t>
      </w:r>
      <w:r>
        <w:rPr>
          <w:spacing w:val="50"/>
        </w:rPr>
        <w:t xml:space="preserve"> </w:t>
      </w:r>
      <w:r>
        <w:t>on</w:t>
      </w:r>
      <w:r>
        <w:rPr>
          <w:spacing w:val="50"/>
        </w:rPr>
        <w:t xml:space="preserve"> </w:t>
      </w:r>
      <w:r>
        <w:t>the</w:t>
      </w:r>
      <w:r>
        <w:rPr>
          <w:spacing w:val="53"/>
        </w:rPr>
        <w:t xml:space="preserve"> </w:t>
      </w:r>
      <w:r>
        <w:t>findings</w:t>
      </w:r>
      <w:r>
        <w:rPr>
          <w:spacing w:val="53"/>
        </w:rPr>
        <w:t xml:space="preserve"> </w:t>
      </w:r>
      <w:r>
        <w:t>of</w:t>
      </w:r>
      <w:r>
        <w:rPr>
          <w:spacing w:val="50"/>
        </w:rPr>
        <w:t xml:space="preserve"> </w:t>
      </w:r>
      <w:r>
        <w:t>the</w:t>
      </w:r>
      <w:r>
        <w:rPr>
          <w:spacing w:val="52"/>
        </w:rPr>
        <w:t xml:space="preserve"> </w:t>
      </w:r>
      <w:r>
        <w:t>study,</w:t>
      </w:r>
      <w:r>
        <w:rPr>
          <w:spacing w:val="53"/>
        </w:rPr>
        <w:t xml:space="preserve"> </w:t>
      </w:r>
      <w:r>
        <w:t>farmers</w:t>
      </w:r>
      <w:r>
        <w:rPr>
          <w:spacing w:val="53"/>
        </w:rPr>
        <w:t xml:space="preserve"> </w:t>
      </w:r>
      <w:r>
        <w:t>or</w:t>
      </w:r>
      <w:r>
        <w:rPr>
          <w:spacing w:val="-57"/>
        </w:rPr>
        <w:t xml:space="preserve"> </w:t>
      </w:r>
      <w:r>
        <w:t>managers</w:t>
      </w:r>
      <w:r>
        <w:rPr>
          <w:spacing w:val="19"/>
        </w:rPr>
        <w:t xml:space="preserve"> </w:t>
      </w:r>
      <w:r>
        <w:t>can</w:t>
      </w:r>
      <w:r>
        <w:rPr>
          <w:spacing w:val="23"/>
        </w:rPr>
        <w:t xml:space="preserve"> </w:t>
      </w:r>
      <w:r>
        <w:t>take</w:t>
      </w:r>
      <w:r>
        <w:rPr>
          <w:spacing w:val="21"/>
        </w:rPr>
        <w:t xml:space="preserve"> </w:t>
      </w:r>
      <w:r>
        <w:t>the</w:t>
      </w:r>
      <w:r>
        <w:rPr>
          <w:spacing w:val="19"/>
        </w:rPr>
        <w:t xml:space="preserve"> </w:t>
      </w:r>
      <w:r>
        <w:t>required</w:t>
      </w:r>
      <w:r>
        <w:rPr>
          <w:spacing w:val="19"/>
        </w:rPr>
        <w:t xml:space="preserve"> </w:t>
      </w:r>
      <w:r>
        <w:t>steps</w:t>
      </w:r>
      <w:r>
        <w:rPr>
          <w:spacing w:val="20"/>
        </w:rPr>
        <w:t xml:space="preserve"> </w:t>
      </w:r>
      <w:r>
        <w:t>to</w:t>
      </w:r>
      <w:r>
        <w:rPr>
          <w:spacing w:val="19"/>
        </w:rPr>
        <w:t xml:space="preserve"> </w:t>
      </w:r>
      <w:r>
        <w:t>improve</w:t>
      </w:r>
      <w:r>
        <w:rPr>
          <w:spacing w:val="19"/>
        </w:rPr>
        <w:t xml:space="preserve"> </w:t>
      </w:r>
      <w:r>
        <w:t>livestock</w:t>
      </w:r>
      <w:r>
        <w:rPr>
          <w:spacing w:val="19"/>
        </w:rPr>
        <w:t xml:space="preserve"> </w:t>
      </w:r>
      <w:r>
        <w:t>management,</w:t>
      </w:r>
      <w:r>
        <w:rPr>
          <w:spacing w:val="20"/>
        </w:rPr>
        <w:t xml:space="preserve"> </w:t>
      </w:r>
      <w:r>
        <w:t>such</w:t>
      </w:r>
      <w:r>
        <w:rPr>
          <w:spacing w:val="22"/>
        </w:rPr>
        <w:t xml:space="preserve"> </w:t>
      </w:r>
      <w:r>
        <w:t>as</w:t>
      </w:r>
      <w:r>
        <w:rPr>
          <w:spacing w:val="20"/>
        </w:rPr>
        <w:t xml:space="preserve"> </w:t>
      </w:r>
      <w:r>
        <w:t>revising</w:t>
      </w:r>
      <w:r>
        <w:rPr>
          <w:spacing w:val="20"/>
        </w:rPr>
        <w:t xml:space="preserve"> </w:t>
      </w:r>
      <w:r>
        <w:t>feeding</w:t>
      </w:r>
      <w:r>
        <w:rPr>
          <w:spacing w:val="19"/>
        </w:rPr>
        <w:t xml:space="preserve"> </w:t>
      </w:r>
      <w:r>
        <w:t>schedules,</w:t>
      </w:r>
      <w:r>
        <w:rPr>
          <w:spacing w:val="-57"/>
        </w:rPr>
        <w:t xml:space="preserve"> </w:t>
      </w:r>
      <w:r>
        <w:t>changing</w:t>
      </w:r>
      <w:r>
        <w:rPr>
          <w:spacing w:val="1"/>
        </w:rPr>
        <w:t xml:space="preserve"> </w:t>
      </w:r>
      <w:r>
        <w:t>the</w:t>
      </w:r>
      <w:r>
        <w:rPr>
          <w:spacing w:val="-1"/>
        </w:rPr>
        <w:t xml:space="preserve"> </w:t>
      </w:r>
      <w:r>
        <w:t>environment, or</w:t>
      </w:r>
      <w:r>
        <w:rPr>
          <w:spacing w:val="-1"/>
        </w:rPr>
        <w:t xml:space="preserve"> </w:t>
      </w:r>
      <w:r>
        <w:t>treating</w:t>
      </w:r>
      <w:r>
        <w:rPr>
          <w:spacing w:val="2"/>
        </w:rPr>
        <w:t xml:space="preserve"> </w:t>
      </w:r>
      <w:r>
        <w:t>any ill animals.</w:t>
      </w:r>
    </w:p>
    <w:p>
      <w:pPr>
        <w:spacing w:after="0" w:line="360" w:lineRule="auto"/>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spacing w:before="9"/>
        <w:rPr>
          <w:sz w:val="20"/>
        </w:rPr>
      </w:pPr>
    </w:p>
    <w:p>
      <w:pPr>
        <w:pStyle w:val="8"/>
        <w:spacing w:before="9"/>
        <w:rPr>
          <w:sz w:val="20"/>
        </w:rPr>
      </w:pPr>
      <w:r>
        <w:rPr>
          <w:sz w:val="20"/>
        </w:rPr>
        <w:drawing>
          <wp:anchor distT="0" distB="0" distL="114300" distR="114300" simplePos="0" relativeHeight="251661312" behindDoc="0" locked="0" layoutInCell="1" allowOverlap="1">
            <wp:simplePos x="0" y="0"/>
            <wp:positionH relativeFrom="column">
              <wp:posOffset>2236470</wp:posOffset>
            </wp:positionH>
            <wp:positionV relativeFrom="paragraph">
              <wp:posOffset>31115</wp:posOffset>
            </wp:positionV>
            <wp:extent cx="2057400" cy="3827145"/>
            <wp:effectExtent l="0" t="0" r="0" b="13335"/>
            <wp:wrapSquare wrapText="bothSides"/>
            <wp:docPr id="16441969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96932" name="Picture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057400" cy="3827145"/>
                    </a:xfrm>
                    <a:prstGeom prst="rect">
                      <a:avLst/>
                    </a:prstGeom>
                  </pic:spPr>
                </pic:pic>
              </a:graphicData>
            </a:graphic>
          </wp:anchor>
        </w:drawing>
      </w:r>
    </w:p>
    <w:p>
      <w:pPr>
        <w:pStyle w:val="8"/>
        <w:spacing w:before="9"/>
        <w:rPr>
          <w:sz w:val="20"/>
        </w:rPr>
      </w:pPr>
    </w:p>
    <w:p>
      <w:pPr>
        <w:pStyle w:val="8"/>
        <w:spacing w:before="9"/>
        <w:rPr>
          <w:sz w:val="20"/>
        </w:rPr>
      </w:pPr>
    </w:p>
    <w:p>
      <w:pPr>
        <w:pStyle w:val="8"/>
        <w:spacing w:before="9"/>
        <w:rPr>
          <w:sz w:val="20"/>
        </w:rPr>
      </w:pPr>
    </w:p>
    <w:p>
      <w:pPr>
        <w:pStyle w:val="4"/>
        <w:spacing w:before="90"/>
        <w:ind w:left="227"/>
        <w:jc w:val="left"/>
        <w:rPr>
          <w:rFonts w:hint="default"/>
          <w:highlight w:val="yellow"/>
          <w:lang w:val="en-US"/>
        </w:rPr>
      </w:pPr>
    </w:p>
    <w:p>
      <w:pPr>
        <w:pStyle w:val="4"/>
        <w:spacing w:before="90"/>
        <w:ind w:left="227"/>
        <w:jc w:val="left"/>
      </w:pPr>
    </w:p>
    <w:p>
      <w:pPr>
        <w:pStyle w:val="4"/>
        <w:spacing w:before="90"/>
        <w:ind w:left="227"/>
        <w:jc w:val="left"/>
      </w:pPr>
    </w:p>
    <w:p>
      <w:pPr>
        <w:pStyle w:val="4"/>
        <w:spacing w:before="90"/>
        <w:ind w:left="227"/>
        <w:jc w:val="left"/>
      </w:pPr>
    </w:p>
    <w:p>
      <w:pPr>
        <w:pStyle w:val="4"/>
        <w:spacing w:before="90"/>
        <w:ind w:left="227"/>
        <w:jc w:val="left"/>
      </w:pPr>
    </w:p>
    <w:p>
      <w:pPr>
        <w:pStyle w:val="4"/>
        <w:spacing w:before="90"/>
        <w:ind w:left="227"/>
        <w:jc w:val="left"/>
      </w:pPr>
    </w:p>
    <w:p>
      <w:pPr>
        <w:pStyle w:val="4"/>
        <w:spacing w:before="90"/>
        <w:ind w:left="227"/>
        <w:jc w:val="left"/>
      </w:pPr>
    </w:p>
    <w:p>
      <w:pPr>
        <w:pStyle w:val="4"/>
        <w:spacing w:before="90"/>
        <w:ind w:left="227"/>
        <w:jc w:val="left"/>
      </w:pPr>
    </w:p>
    <w:p>
      <w:pPr>
        <w:pStyle w:val="4"/>
        <w:spacing w:before="90"/>
        <w:ind w:left="227"/>
        <w:jc w:val="left"/>
      </w:pPr>
    </w:p>
    <w:p>
      <w:pPr>
        <w:pStyle w:val="4"/>
        <w:spacing w:before="90"/>
        <w:ind w:left="227"/>
        <w:jc w:val="left"/>
      </w:pPr>
    </w:p>
    <w:p>
      <w:pPr>
        <w:pStyle w:val="4"/>
        <w:spacing w:before="90"/>
        <w:jc w:val="left"/>
      </w:pPr>
    </w:p>
    <w:p/>
    <w:p>
      <w:pPr>
        <w:pStyle w:val="4"/>
        <w:spacing w:before="90"/>
        <w:ind w:left="227"/>
        <w:jc w:val="left"/>
      </w:pPr>
    </w:p>
    <w:p>
      <w:pPr>
        <w:ind w:left="426"/>
        <w:jc w:val="center"/>
        <w:rPr>
          <w:b/>
          <w:bCs/>
          <w:sz w:val="24"/>
          <w:szCs w:val="24"/>
        </w:rPr>
      </w:pPr>
      <w:r>
        <w:rPr>
          <w:b/>
          <w:bCs/>
          <w:sz w:val="24"/>
          <w:szCs w:val="24"/>
        </w:rPr>
        <w:t>Fig 3.4.2: BLE Beacon working flowchart</w:t>
      </w:r>
    </w:p>
    <w:p>
      <w:pPr>
        <w:pStyle w:val="4"/>
        <w:spacing w:before="90"/>
        <w:ind w:left="227"/>
        <w:jc w:val="left"/>
      </w:pPr>
    </w:p>
    <w:p>
      <w:pPr>
        <w:pStyle w:val="4"/>
        <w:numPr>
          <w:ilvl w:val="1"/>
          <w:numId w:val="5"/>
        </w:numPr>
        <w:tabs>
          <w:tab w:val="left" w:pos="648"/>
        </w:tabs>
        <w:spacing w:before="156"/>
        <w:ind w:left="426" w:hanging="421"/>
        <w:jc w:val="left"/>
      </w:pPr>
      <w:r>
        <w:t>Design flow</w:t>
      </w:r>
    </w:p>
    <w:p>
      <w:pPr>
        <w:pStyle w:val="4"/>
        <w:spacing w:before="90"/>
        <w:ind w:left="227"/>
        <w:jc w:val="left"/>
      </w:pPr>
      <w:r>
        <w:drawing>
          <wp:anchor distT="0" distB="0" distL="0" distR="0" simplePos="0" relativeHeight="251659264" behindDoc="0" locked="0" layoutInCell="1" allowOverlap="1">
            <wp:simplePos x="0" y="0"/>
            <wp:positionH relativeFrom="page">
              <wp:posOffset>2052955</wp:posOffset>
            </wp:positionH>
            <wp:positionV relativeFrom="paragraph">
              <wp:posOffset>114935</wp:posOffset>
            </wp:positionV>
            <wp:extent cx="2872740" cy="3366135"/>
            <wp:effectExtent l="0" t="0" r="7620" b="1905"/>
            <wp:wrapTopAndBottom/>
            <wp:docPr id="2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jpeg"/>
                    <pic:cNvPicPr>
                      <a:picLocks noChangeAspect="1"/>
                    </pic:cNvPicPr>
                  </pic:nvPicPr>
                  <pic:blipFill>
                    <a:blip r:embed="rId29" cstate="print"/>
                    <a:stretch>
                      <a:fillRect/>
                    </a:stretch>
                  </pic:blipFill>
                  <pic:spPr>
                    <a:xfrm>
                      <a:off x="0" y="0"/>
                      <a:ext cx="2872740" cy="3366135"/>
                    </a:xfrm>
                    <a:prstGeom prst="rect">
                      <a:avLst/>
                    </a:prstGeom>
                  </pic:spPr>
                </pic:pic>
              </a:graphicData>
            </a:graphic>
          </wp:anchor>
        </w:drawing>
      </w:r>
    </w:p>
    <w:p>
      <w:pPr>
        <w:pStyle w:val="4"/>
        <w:spacing w:before="90"/>
        <w:ind w:left="2880" w:leftChars="0" w:firstLine="720" w:firstLineChars="0"/>
        <w:jc w:val="left"/>
        <w:rPr>
          <w:rFonts w:hint="default"/>
          <w:lang w:val="en-IN"/>
        </w:rPr>
      </w:pPr>
      <w:r>
        <w:rPr>
          <w:rFonts w:hint="default"/>
          <w:lang w:val="en-IN"/>
        </w:rPr>
        <w:t>Fig 3.5: Design flow</w:t>
      </w:r>
    </w:p>
    <w:p>
      <w:pPr>
        <w:pStyle w:val="4"/>
        <w:spacing w:before="90"/>
        <w:ind w:left="227"/>
        <w:jc w:val="left"/>
      </w:pPr>
    </w:p>
    <w:p>
      <w:pPr>
        <w:pStyle w:val="4"/>
        <w:spacing w:before="90"/>
        <w:jc w:val="left"/>
      </w:pPr>
    </w:p>
    <w:p>
      <w:pPr>
        <w:pStyle w:val="4"/>
        <w:spacing w:before="90"/>
        <w:ind w:left="227"/>
        <w:jc w:val="left"/>
      </w:pPr>
      <w:r>
        <w:t>3.6</w:t>
      </w:r>
      <w:r>
        <w:rPr>
          <w:spacing w:val="-3"/>
        </w:rPr>
        <w:t xml:space="preserve"> </w:t>
      </w:r>
      <w:r>
        <w:t>Summary</w:t>
      </w:r>
    </w:p>
    <w:p>
      <w:pPr>
        <w:pStyle w:val="8"/>
        <w:rPr>
          <w:b/>
          <w:sz w:val="30"/>
        </w:rPr>
      </w:pPr>
    </w:p>
    <w:p>
      <w:pPr>
        <w:pStyle w:val="8"/>
        <w:spacing w:line="360" w:lineRule="auto"/>
        <w:jc w:val="left"/>
        <w:rPr>
          <w:b/>
          <w:sz w:val="24"/>
          <w:szCs w:val="24"/>
        </w:rPr>
      </w:pPr>
    </w:p>
    <w:p>
      <w:pPr>
        <w:pStyle w:val="8"/>
        <w:spacing w:line="360" w:lineRule="auto"/>
        <w:ind w:left="227" w:right="452"/>
        <w:jc w:val="both"/>
        <w:rPr>
          <w:sz w:val="24"/>
          <w:szCs w:val="24"/>
        </w:rPr>
      </w:pPr>
      <w:r>
        <w:rPr>
          <w:sz w:val="24"/>
          <w:szCs w:val="24"/>
        </w:rPr>
        <w:t>Using</w:t>
      </w:r>
      <w:r>
        <w:rPr>
          <w:spacing w:val="38"/>
          <w:sz w:val="24"/>
          <w:szCs w:val="24"/>
        </w:rPr>
        <w:t xml:space="preserve"> </w:t>
      </w:r>
      <w:r>
        <w:rPr>
          <w:sz w:val="24"/>
          <w:szCs w:val="24"/>
        </w:rPr>
        <w:t>AWS</w:t>
      </w:r>
      <w:r>
        <w:rPr>
          <w:spacing w:val="39"/>
          <w:sz w:val="24"/>
          <w:szCs w:val="24"/>
        </w:rPr>
        <w:t xml:space="preserve"> </w:t>
      </w:r>
      <w:r>
        <w:rPr>
          <w:sz w:val="24"/>
          <w:szCs w:val="24"/>
        </w:rPr>
        <w:t>IoT,</w:t>
      </w:r>
      <w:r>
        <w:rPr>
          <w:spacing w:val="38"/>
          <w:sz w:val="24"/>
          <w:szCs w:val="24"/>
        </w:rPr>
        <w:t xml:space="preserve"> </w:t>
      </w:r>
      <w:r>
        <w:rPr>
          <w:sz w:val="24"/>
          <w:szCs w:val="24"/>
        </w:rPr>
        <w:t>liv</w:t>
      </w:r>
      <w:r>
        <w:rPr>
          <w:rFonts w:ascii="Times New Roman" w:hAnsi="Times New Roman" w:eastAsia="Times New Roman" w:cs="Times New Roman"/>
          <w:color w:val="15181F"/>
          <w:sz w:val="24"/>
          <w:szCs w:val="24"/>
          <w:lang w:val="en-US" w:eastAsia="en-US" w:bidi="ar-SA"/>
        </w:rPr>
        <w:t>estock management involves gathering data from sensors installed in livestock areas, sending the data to AWS IoT Core. The proposed animal track-and-trace SCM network using AWS IoT Core and BLE Beacon offers a comprehensive solution for managing and tracking livestock. It allows for real-time data collection and storage, as well as the ability to connect to other services for further processing and analysis. The use of BLE Beacon allows for easy and convenient tracking, while the use of AWS IoT Core provides a secure and reliable platform for data manageme</w:t>
      </w:r>
      <w:r>
        <w:rPr>
          <w:sz w:val="24"/>
          <w:szCs w:val="24"/>
        </w:rPr>
        <w:t>nt.</w:t>
      </w:r>
    </w:p>
    <w:p>
      <w:pPr>
        <w:pStyle w:val="8"/>
        <w:spacing w:line="360" w:lineRule="auto"/>
        <w:ind w:left="227" w:right="452"/>
        <w:jc w:val="both"/>
        <w:rPr>
          <w:rFonts w:hint="default"/>
          <w:sz w:val="24"/>
          <w:szCs w:val="24"/>
        </w:rPr>
      </w:pPr>
      <w:r>
        <w:rPr>
          <w:rFonts w:hint="default"/>
          <w:sz w:val="24"/>
          <w:szCs w:val="24"/>
        </w:rPr>
        <w:t>In order to fulfil the rising demands on farms and enable them to run effectively and precisely using technology, AWS is collaborating with AGCO. Solutions for managing livestock that are IoT-enabled remove uncertainty regarding herd health. Battery-powered sensors that are attached to an animal's collar or tag track its location, temperature, blood pressure, and heart rate while wirelessly transmitting the information to a farmer's device in almost real-time.</w:t>
      </w:r>
    </w:p>
    <w:p>
      <w:pPr>
        <w:pStyle w:val="8"/>
        <w:spacing w:line="360" w:lineRule="auto"/>
        <w:ind w:left="227" w:right="452"/>
        <w:jc w:val="both"/>
        <w:rPr>
          <w:sz w:val="24"/>
          <w:szCs w:val="24"/>
        </w:rPr>
      </w:pPr>
    </w:p>
    <w:p>
      <w:pPr>
        <w:spacing w:after="0" w:line="360" w:lineRule="auto"/>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spacing w:before="1"/>
        <w:rPr>
          <w:sz w:val="13"/>
        </w:rPr>
      </w:pPr>
    </w:p>
    <w:p>
      <w:pPr>
        <w:spacing w:after="0"/>
        <w:rPr>
          <w:sz w:val="13"/>
        </w:rPr>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spacing w:before="86"/>
        <w:ind w:left="227" w:right="0" w:firstLine="0"/>
        <w:jc w:val="left"/>
        <w:rPr>
          <w:b/>
          <w:sz w:val="32"/>
        </w:rPr>
      </w:pPr>
      <w:r>
        <w:rPr>
          <w:b/>
          <w:sz w:val="32"/>
        </w:rPr>
        <w:t>CHAPTER</w:t>
      </w:r>
      <w:r>
        <w:rPr>
          <w:b/>
          <w:spacing w:val="-3"/>
          <w:sz w:val="32"/>
        </w:rPr>
        <w:t xml:space="preserve"> </w:t>
      </w:r>
      <w:r>
        <w:rPr>
          <w:b/>
          <w:sz w:val="32"/>
        </w:rPr>
        <w:t>4</w:t>
      </w:r>
    </w:p>
    <w:p>
      <w:pPr>
        <w:pStyle w:val="8"/>
        <w:spacing w:before="6"/>
        <w:rPr>
          <w:b/>
          <w:sz w:val="59"/>
        </w:rPr>
      </w:pPr>
      <w:r>
        <w:br w:type="column"/>
      </w:r>
    </w:p>
    <w:p>
      <w:pPr>
        <w:pStyle w:val="2"/>
        <w:spacing w:before="0"/>
      </w:pPr>
      <w:r>
        <w:t>Software</w:t>
      </w:r>
      <w:r>
        <w:rPr>
          <w:spacing w:val="-5"/>
        </w:rPr>
        <w:t xml:space="preserve"> </w:t>
      </w:r>
      <w:r>
        <w:t>Implementation</w:t>
      </w:r>
    </w:p>
    <w:p>
      <w:pPr>
        <w:spacing w:after="0"/>
        <w:sectPr>
          <w:type w:val="continuous"/>
          <w:pgSz w:w="11910" w:h="16840"/>
          <w:pgMar w:top="600" w:right="100" w:bottom="280" w:left="480" w:header="720" w:footer="720" w:gutter="0"/>
          <w:pgBorders>
            <w:top w:val="none" w:sz="0" w:space="0"/>
            <w:left w:val="none" w:sz="0" w:space="0"/>
            <w:bottom w:val="none" w:sz="0" w:space="0"/>
            <w:right w:val="none" w:sz="0" w:space="0"/>
          </w:pgBorders>
          <w:cols w:equalWidth="0" w:num="2">
            <w:col w:w="2072" w:space="1578"/>
            <w:col w:w="7680"/>
          </w:cols>
        </w:sectPr>
      </w:pPr>
    </w:p>
    <w:p>
      <w:pPr>
        <w:pStyle w:val="8"/>
        <w:rPr>
          <w:b/>
          <w:sz w:val="20"/>
        </w:rPr>
      </w:pPr>
    </w:p>
    <w:p>
      <w:pPr>
        <w:pStyle w:val="4"/>
        <w:numPr>
          <w:ilvl w:val="1"/>
          <w:numId w:val="7"/>
        </w:numPr>
        <w:tabs>
          <w:tab w:val="left" w:pos="648"/>
        </w:tabs>
        <w:spacing w:before="230" w:after="0" w:line="240" w:lineRule="auto"/>
        <w:ind w:left="648" w:right="0" w:hanging="421"/>
        <w:jc w:val="left"/>
      </w:pPr>
      <w:r>
        <w:t>AWS</w:t>
      </w:r>
      <w:r>
        <w:rPr>
          <w:spacing w:val="-1"/>
        </w:rPr>
        <w:t xml:space="preserve"> </w:t>
      </w:r>
      <w:r>
        <w:t>IoT</w:t>
      </w:r>
      <w:r>
        <w:rPr>
          <w:spacing w:val="-1"/>
        </w:rPr>
        <w:t xml:space="preserve"> </w:t>
      </w:r>
      <w:r>
        <w:t>Core</w:t>
      </w:r>
    </w:p>
    <w:p>
      <w:pPr>
        <w:pStyle w:val="8"/>
        <w:rPr>
          <w:b/>
          <w:sz w:val="20"/>
        </w:rPr>
      </w:pPr>
    </w:p>
    <w:p>
      <w:pPr>
        <w:pStyle w:val="8"/>
        <w:rPr>
          <w:b/>
          <w:sz w:val="20"/>
        </w:rPr>
      </w:pPr>
    </w:p>
    <w:p>
      <w:pPr>
        <w:pStyle w:val="8"/>
        <w:spacing w:before="7"/>
        <w:rPr>
          <w:b/>
          <w:sz w:val="18"/>
        </w:rPr>
      </w:pPr>
      <w:r>
        <w:drawing>
          <wp:anchor distT="0" distB="0" distL="0" distR="0" simplePos="0" relativeHeight="251662336" behindDoc="0" locked="0" layoutInCell="1" allowOverlap="1">
            <wp:simplePos x="0" y="0"/>
            <wp:positionH relativeFrom="page">
              <wp:posOffset>1339215</wp:posOffset>
            </wp:positionH>
            <wp:positionV relativeFrom="paragraph">
              <wp:posOffset>160655</wp:posOffset>
            </wp:positionV>
            <wp:extent cx="4733925" cy="2696210"/>
            <wp:effectExtent l="0" t="0" r="0" b="0"/>
            <wp:wrapTopAndBottom/>
            <wp:docPr id="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jpeg"/>
                    <pic:cNvPicPr>
                      <a:picLocks noChangeAspect="1"/>
                    </pic:cNvPicPr>
                  </pic:nvPicPr>
                  <pic:blipFill>
                    <a:blip r:embed="rId30" cstate="print"/>
                    <a:stretch>
                      <a:fillRect/>
                    </a:stretch>
                  </pic:blipFill>
                  <pic:spPr>
                    <a:xfrm>
                      <a:off x="0" y="0"/>
                      <a:ext cx="4734133" cy="2695955"/>
                    </a:xfrm>
                    <a:prstGeom prst="rect">
                      <a:avLst/>
                    </a:prstGeom>
                  </pic:spPr>
                </pic:pic>
              </a:graphicData>
            </a:graphic>
          </wp:anchor>
        </w:drawing>
      </w:r>
    </w:p>
    <w:p>
      <w:pPr>
        <w:pStyle w:val="8"/>
        <w:rPr>
          <w:b/>
          <w:sz w:val="20"/>
        </w:rPr>
      </w:pPr>
    </w:p>
    <w:p>
      <w:pPr>
        <w:pStyle w:val="8"/>
        <w:rPr>
          <w:b/>
          <w:sz w:val="20"/>
        </w:rPr>
      </w:pPr>
    </w:p>
    <w:p>
      <w:pPr>
        <w:pStyle w:val="5"/>
        <w:spacing w:before="224"/>
        <w:ind w:left="2725" w:right="2669"/>
        <w:jc w:val="center"/>
      </w:pPr>
      <w:bookmarkStart w:id="27" w:name="Fig 4.1.1: AWS IoT Core "/>
      <w:bookmarkEnd w:id="27"/>
      <w:r>
        <w:t>Fig</w:t>
      </w:r>
      <w:r>
        <w:rPr>
          <w:spacing w:val="-1"/>
        </w:rPr>
        <w:t xml:space="preserve"> </w:t>
      </w:r>
      <w:r>
        <w:t>4.1.1:</w:t>
      </w:r>
      <w:r>
        <w:rPr>
          <w:spacing w:val="-2"/>
        </w:rPr>
        <w:t xml:space="preserve"> </w:t>
      </w:r>
      <w:r>
        <w:t>AWS</w:t>
      </w:r>
      <w:r>
        <w:rPr>
          <w:spacing w:val="-1"/>
        </w:rPr>
        <w:t xml:space="preserve"> </w:t>
      </w:r>
      <w:r>
        <w:t>IoT</w:t>
      </w:r>
      <w:r>
        <w:rPr>
          <w:spacing w:val="-1"/>
        </w:rPr>
        <w:t xml:space="preserve"> </w:t>
      </w:r>
      <w:r>
        <w:t>Core</w:t>
      </w:r>
    </w:p>
    <w:p>
      <w:pPr>
        <w:pStyle w:val="8"/>
        <w:spacing w:before="2"/>
        <w:rPr>
          <w:b/>
          <w:sz w:val="29"/>
        </w:rPr>
      </w:pPr>
    </w:p>
    <w:p>
      <w:pPr>
        <w:spacing w:before="0" w:line="357" w:lineRule="auto"/>
        <w:ind w:left="227" w:right="1240" w:firstLine="0"/>
        <w:jc w:val="both"/>
        <w:rPr>
          <w:sz w:val="24"/>
          <w:szCs w:val="24"/>
        </w:rPr>
      </w:pPr>
      <w:r>
        <w:rPr>
          <w:color w:val="15181F"/>
          <w:sz w:val="24"/>
          <w:szCs w:val="24"/>
        </w:rPr>
        <w:t>AWS IoT provides the cloud services that connect your IoT devices to other devices and AWS cloud services.</w:t>
      </w:r>
      <w:r>
        <w:rPr>
          <w:color w:val="15181F"/>
          <w:spacing w:val="1"/>
          <w:sz w:val="24"/>
          <w:szCs w:val="24"/>
        </w:rPr>
        <w:t xml:space="preserve"> </w:t>
      </w:r>
      <w:r>
        <w:rPr>
          <w:color w:val="15181F"/>
          <w:sz w:val="24"/>
          <w:szCs w:val="24"/>
        </w:rPr>
        <w:t>AWS IoT provides device software that can help you integrate your IoT devices into AWS IoT-based solutions.</w:t>
      </w:r>
      <w:r>
        <w:rPr>
          <w:color w:val="15181F"/>
          <w:spacing w:val="-52"/>
          <w:sz w:val="24"/>
          <w:szCs w:val="24"/>
        </w:rPr>
        <w:t xml:space="preserve"> </w:t>
      </w:r>
      <w:r>
        <w:rPr>
          <w:color w:val="15181F"/>
          <w:sz w:val="24"/>
          <w:szCs w:val="24"/>
        </w:rPr>
        <w:t>If your devices can connect to AWS IoT, AWS IoT can connect them to the cloud services that AWS provides.</w:t>
      </w:r>
      <w:r>
        <w:rPr>
          <w:color w:val="15181F"/>
          <w:spacing w:val="1"/>
          <w:sz w:val="24"/>
          <w:szCs w:val="24"/>
        </w:rPr>
        <w:t xml:space="preserve"> </w:t>
      </w:r>
      <w:r>
        <w:rPr>
          <w:color w:val="15181F"/>
          <w:sz w:val="24"/>
          <w:szCs w:val="24"/>
        </w:rPr>
        <w:t>AWS IoT lets you select the most appropriate and up-to-date technologies for your solution. To manage and</w:t>
      </w:r>
      <w:r>
        <w:rPr>
          <w:color w:val="15181F"/>
          <w:spacing w:val="1"/>
          <w:sz w:val="24"/>
          <w:szCs w:val="24"/>
        </w:rPr>
        <w:t xml:space="preserve"> </w:t>
      </w:r>
      <w:r>
        <w:rPr>
          <w:color w:val="15181F"/>
          <w:sz w:val="24"/>
          <w:szCs w:val="24"/>
        </w:rPr>
        <w:t>support</w:t>
      </w:r>
      <w:r>
        <w:rPr>
          <w:color w:val="15181F"/>
          <w:spacing w:val="53"/>
          <w:sz w:val="24"/>
          <w:szCs w:val="24"/>
        </w:rPr>
        <w:t xml:space="preserve"> </w:t>
      </w:r>
      <w:r>
        <w:rPr>
          <w:color w:val="15181F"/>
          <w:sz w:val="24"/>
          <w:szCs w:val="24"/>
        </w:rPr>
        <w:t>IoT</w:t>
      </w:r>
      <w:r>
        <w:rPr>
          <w:color w:val="15181F"/>
          <w:spacing w:val="-1"/>
          <w:sz w:val="24"/>
          <w:szCs w:val="24"/>
        </w:rPr>
        <w:t xml:space="preserve"> </w:t>
      </w:r>
      <w:r>
        <w:rPr>
          <w:color w:val="15181F"/>
          <w:sz w:val="24"/>
          <w:szCs w:val="24"/>
        </w:rPr>
        <w:t>devices</w:t>
      </w:r>
      <w:r>
        <w:rPr>
          <w:color w:val="15181F"/>
          <w:spacing w:val="-2"/>
          <w:sz w:val="24"/>
          <w:szCs w:val="24"/>
        </w:rPr>
        <w:t xml:space="preserve"> </w:t>
      </w:r>
      <w:r>
        <w:rPr>
          <w:color w:val="15181F"/>
          <w:sz w:val="24"/>
          <w:szCs w:val="24"/>
        </w:rPr>
        <w:t>in</w:t>
      </w:r>
      <w:r>
        <w:rPr>
          <w:color w:val="15181F"/>
          <w:spacing w:val="-4"/>
          <w:sz w:val="24"/>
          <w:szCs w:val="24"/>
        </w:rPr>
        <w:t xml:space="preserve"> </w:t>
      </w:r>
      <w:r>
        <w:rPr>
          <w:color w:val="15181F"/>
          <w:sz w:val="24"/>
          <w:szCs w:val="24"/>
        </w:rPr>
        <w:t>the</w:t>
      </w:r>
      <w:r>
        <w:rPr>
          <w:color w:val="15181F"/>
          <w:spacing w:val="-2"/>
          <w:sz w:val="24"/>
          <w:szCs w:val="24"/>
        </w:rPr>
        <w:t xml:space="preserve"> </w:t>
      </w:r>
      <w:r>
        <w:rPr>
          <w:color w:val="15181F"/>
          <w:sz w:val="24"/>
          <w:szCs w:val="24"/>
        </w:rPr>
        <w:t>field, AWS</w:t>
      </w:r>
      <w:r>
        <w:rPr>
          <w:color w:val="15181F"/>
          <w:spacing w:val="-1"/>
          <w:sz w:val="24"/>
          <w:szCs w:val="24"/>
        </w:rPr>
        <w:t xml:space="preserve"> </w:t>
      </w:r>
      <w:r>
        <w:rPr>
          <w:color w:val="15181F"/>
          <w:sz w:val="24"/>
          <w:szCs w:val="24"/>
        </w:rPr>
        <w:t>IoT</w:t>
      </w:r>
      <w:r>
        <w:rPr>
          <w:color w:val="15181F"/>
          <w:spacing w:val="-1"/>
          <w:sz w:val="24"/>
          <w:szCs w:val="24"/>
        </w:rPr>
        <w:t xml:space="preserve"> </w:t>
      </w:r>
      <w:r>
        <w:rPr>
          <w:color w:val="15181F"/>
          <w:sz w:val="24"/>
          <w:szCs w:val="24"/>
        </w:rPr>
        <w:t>Core</w:t>
      </w:r>
      <w:r>
        <w:rPr>
          <w:color w:val="15181F"/>
          <w:spacing w:val="-3"/>
          <w:sz w:val="24"/>
          <w:szCs w:val="24"/>
        </w:rPr>
        <w:t xml:space="preserve"> </w:t>
      </w:r>
      <w:r>
        <w:rPr>
          <w:color w:val="15181F"/>
          <w:sz w:val="24"/>
          <w:szCs w:val="24"/>
        </w:rPr>
        <w:t>supports these</w:t>
      </w:r>
      <w:r>
        <w:rPr>
          <w:color w:val="15181F"/>
          <w:spacing w:val="-2"/>
          <w:sz w:val="24"/>
          <w:szCs w:val="24"/>
        </w:rPr>
        <w:t xml:space="preserve"> </w:t>
      </w:r>
      <w:r>
        <w:rPr>
          <w:color w:val="15181F"/>
          <w:sz w:val="24"/>
          <w:szCs w:val="24"/>
        </w:rPr>
        <w:t>protocols:</w:t>
      </w:r>
    </w:p>
    <w:p>
      <w:pPr>
        <w:pStyle w:val="8"/>
        <w:rPr>
          <w:sz w:val="21"/>
        </w:rPr>
      </w:pPr>
    </w:p>
    <w:p>
      <w:pPr>
        <w:pStyle w:val="14"/>
        <w:numPr>
          <w:ilvl w:val="0"/>
          <w:numId w:val="8"/>
        </w:numPr>
        <w:tabs>
          <w:tab w:val="left" w:pos="587"/>
          <w:tab w:val="left" w:pos="588"/>
        </w:tabs>
        <w:spacing w:before="0" w:after="0" w:line="240" w:lineRule="auto"/>
        <w:ind w:left="588" w:right="0" w:hanging="361"/>
        <w:jc w:val="left"/>
        <w:rPr>
          <w:rFonts w:ascii="Times New Roman" w:hAnsi="Times New Roman" w:eastAsia="Times New Roman" w:cs="Times New Roman"/>
          <w:color w:val="15181F"/>
          <w:sz w:val="24"/>
          <w:szCs w:val="24"/>
          <w:lang w:val="en-US" w:eastAsia="en-US" w:bidi="ar-SA"/>
        </w:rPr>
      </w:pPr>
      <w:r>
        <w:rPr>
          <w:rFonts w:ascii="Times New Roman" w:hAnsi="Times New Roman" w:eastAsia="Times New Roman" w:cs="Times New Roman"/>
          <w:color w:val="15181F"/>
          <w:sz w:val="24"/>
          <w:szCs w:val="24"/>
          <w:lang w:val="en-US" w:eastAsia="en-US" w:bidi="ar-SA"/>
        </w:rPr>
        <w:fldChar w:fldCharType="begin"/>
      </w:r>
      <w:r>
        <w:rPr>
          <w:rFonts w:ascii="Times New Roman" w:hAnsi="Times New Roman" w:eastAsia="Times New Roman" w:cs="Times New Roman"/>
          <w:color w:val="15181F"/>
          <w:sz w:val="24"/>
          <w:szCs w:val="24"/>
          <w:lang w:val="en-US" w:eastAsia="en-US" w:bidi="ar-SA"/>
        </w:rPr>
        <w:instrText xml:space="preserve"> HYPERLINK "https://docs.aws.amazon.com/iot/latest/developerguide/mqtt.html" \h </w:instrText>
      </w:r>
      <w:r>
        <w:rPr>
          <w:rFonts w:ascii="Times New Roman" w:hAnsi="Times New Roman" w:eastAsia="Times New Roman" w:cs="Times New Roman"/>
          <w:color w:val="15181F"/>
          <w:sz w:val="24"/>
          <w:szCs w:val="24"/>
          <w:lang w:val="en-US" w:eastAsia="en-US" w:bidi="ar-SA"/>
        </w:rPr>
        <w:fldChar w:fldCharType="separate"/>
      </w:r>
      <w:r>
        <w:rPr>
          <w:rFonts w:ascii="Times New Roman" w:hAnsi="Times New Roman" w:eastAsia="Times New Roman" w:cs="Times New Roman"/>
          <w:color w:val="15181F"/>
          <w:sz w:val="24"/>
          <w:szCs w:val="24"/>
          <w:lang w:val="en-US" w:eastAsia="en-US" w:bidi="ar-SA"/>
        </w:rPr>
        <w:t>MQTT (Message Queuing and Telemetry Transport)</w:t>
      </w:r>
      <w:r>
        <w:rPr>
          <w:rFonts w:ascii="Times New Roman" w:hAnsi="Times New Roman" w:eastAsia="Times New Roman" w:cs="Times New Roman"/>
          <w:color w:val="15181F"/>
          <w:sz w:val="24"/>
          <w:szCs w:val="24"/>
          <w:lang w:val="en-US" w:eastAsia="en-US" w:bidi="ar-SA"/>
        </w:rPr>
        <w:fldChar w:fldCharType="end"/>
      </w:r>
    </w:p>
    <w:p>
      <w:pPr>
        <w:pStyle w:val="14"/>
        <w:numPr>
          <w:ilvl w:val="0"/>
          <w:numId w:val="8"/>
        </w:numPr>
        <w:tabs>
          <w:tab w:val="left" w:pos="587"/>
          <w:tab w:val="left" w:pos="588"/>
        </w:tabs>
        <w:spacing w:before="136" w:after="0" w:line="240" w:lineRule="auto"/>
        <w:ind w:left="588" w:right="0" w:hanging="361"/>
        <w:jc w:val="left"/>
        <w:rPr>
          <w:rFonts w:ascii="Times New Roman" w:hAnsi="Times New Roman" w:eastAsia="Times New Roman" w:cs="Times New Roman"/>
          <w:color w:val="15181F"/>
          <w:sz w:val="24"/>
          <w:szCs w:val="24"/>
          <w:lang w:val="en-US" w:eastAsia="en-US" w:bidi="ar-SA"/>
        </w:rPr>
      </w:pPr>
      <w:r>
        <w:rPr>
          <w:rFonts w:ascii="Times New Roman" w:hAnsi="Times New Roman" w:eastAsia="Times New Roman" w:cs="Times New Roman"/>
          <w:color w:val="15181F"/>
          <w:sz w:val="24"/>
          <w:szCs w:val="24"/>
          <w:lang w:val="en-US" w:eastAsia="en-US" w:bidi="ar-SA"/>
        </w:rPr>
        <w:fldChar w:fldCharType="begin"/>
      </w:r>
      <w:r>
        <w:rPr>
          <w:rFonts w:ascii="Times New Roman" w:hAnsi="Times New Roman" w:eastAsia="Times New Roman" w:cs="Times New Roman"/>
          <w:color w:val="15181F"/>
          <w:sz w:val="24"/>
          <w:szCs w:val="24"/>
          <w:lang w:val="en-US" w:eastAsia="en-US" w:bidi="ar-SA"/>
        </w:rPr>
        <w:instrText xml:space="preserve"> HYPERLINK "https://docs.aws.amazon.com/iot/latest/developerguide/mqtt.html" \h </w:instrText>
      </w:r>
      <w:r>
        <w:rPr>
          <w:rFonts w:ascii="Times New Roman" w:hAnsi="Times New Roman" w:eastAsia="Times New Roman" w:cs="Times New Roman"/>
          <w:color w:val="15181F"/>
          <w:sz w:val="24"/>
          <w:szCs w:val="24"/>
          <w:lang w:val="en-US" w:eastAsia="en-US" w:bidi="ar-SA"/>
        </w:rPr>
        <w:fldChar w:fldCharType="separate"/>
      </w:r>
      <w:r>
        <w:rPr>
          <w:rFonts w:ascii="Times New Roman" w:hAnsi="Times New Roman" w:eastAsia="Times New Roman" w:cs="Times New Roman"/>
          <w:color w:val="15181F"/>
          <w:sz w:val="24"/>
          <w:szCs w:val="24"/>
          <w:lang w:val="en-US" w:eastAsia="en-US" w:bidi="ar-SA"/>
        </w:rPr>
        <w:t>MQTT over WSS (WebSocket’</w:t>
      </w:r>
      <w:r>
        <w:rPr>
          <w:rFonts w:ascii="Times New Roman" w:hAnsi="Times New Roman" w:eastAsia="Times New Roman" w:cs="Times New Roman"/>
          <w:color w:val="15181F"/>
          <w:sz w:val="24"/>
          <w:szCs w:val="24"/>
          <w:lang w:val="en-US" w:eastAsia="en-US" w:bidi="ar-SA"/>
        </w:rPr>
        <w:fldChar w:fldCharType="end"/>
      </w:r>
      <w:r>
        <w:rPr>
          <w:rFonts w:ascii="Times New Roman" w:hAnsi="Times New Roman" w:eastAsia="Times New Roman" w:cs="Times New Roman"/>
          <w:color w:val="15181F"/>
          <w:sz w:val="24"/>
          <w:szCs w:val="24"/>
          <w:lang w:val="en-US" w:eastAsia="en-US" w:bidi="ar-SA"/>
        </w:rPr>
        <w:fldChar w:fldCharType="begin"/>
      </w:r>
      <w:r>
        <w:rPr>
          <w:rFonts w:ascii="Times New Roman" w:hAnsi="Times New Roman" w:eastAsia="Times New Roman" w:cs="Times New Roman"/>
          <w:color w:val="15181F"/>
          <w:sz w:val="24"/>
          <w:szCs w:val="24"/>
          <w:lang w:val="en-US" w:eastAsia="en-US" w:bidi="ar-SA"/>
        </w:rPr>
        <w:instrText xml:space="preserve"> HYPERLINK "https://docs.aws.amazon.com/iot/latest/developerguide/mqtt.html" \h </w:instrText>
      </w:r>
      <w:r>
        <w:rPr>
          <w:rFonts w:ascii="Times New Roman" w:hAnsi="Times New Roman" w:eastAsia="Times New Roman" w:cs="Times New Roman"/>
          <w:color w:val="15181F"/>
          <w:sz w:val="24"/>
          <w:szCs w:val="24"/>
          <w:lang w:val="en-US" w:eastAsia="en-US" w:bidi="ar-SA"/>
        </w:rPr>
        <w:fldChar w:fldCharType="separate"/>
      </w:r>
      <w:r>
        <w:rPr>
          <w:rFonts w:ascii="Times New Roman" w:hAnsi="Times New Roman" w:eastAsia="Times New Roman" w:cs="Times New Roman"/>
          <w:color w:val="15181F"/>
          <w:sz w:val="24"/>
          <w:szCs w:val="24"/>
          <w:lang w:val="en-US" w:eastAsia="en-US" w:bidi="ar-SA"/>
        </w:rPr>
        <w:t xml:space="preserve">s </w:t>
      </w:r>
      <w:r>
        <w:rPr>
          <w:rFonts w:ascii="Times New Roman" w:hAnsi="Times New Roman" w:eastAsia="Times New Roman" w:cs="Times New Roman"/>
          <w:color w:val="15181F"/>
          <w:sz w:val="24"/>
          <w:szCs w:val="24"/>
          <w:lang w:val="en-US" w:eastAsia="en-US" w:bidi="ar-SA"/>
        </w:rPr>
        <w:fldChar w:fldCharType="end"/>
      </w:r>
      <w:r>
        <w:rPr>
          <w:rFonts w:ascii="Times New Roman" w:hAnsi="Times New Roman" w:eastAsia="Times New Roman" w:cs="Times New Roman"/>
          <w:color w:val="15181F"/>
          <w:sz w:val="24"/>
          <w:szCs w:val="24"/>
          <w:lang w:val="en-US" w:eastAsia="en-US" w:bidi="ar-SA"/>
        </w:rPr>
        <w:fldChar w:fldCharType="begin"/>
      </w:r>
      <w:r>
        <w:rPr>
          <w:rFonts w:ascii="Times New Roman" w:hAnsi="Times New Roman" w:eastAsia="Times New Roman" w:cs="Times New Roman"/>
          <w:color w:val="15181F"/>
          <w:sz w:val="24"/>
          <w:szCs w:val="24"/>
          <w:lang w:val="en-US" w:eastAsia="en-US" w:bidi="ar-SA"/>
        </w:rPr>
        <w:instrText xml:space="preserve"> HYPERLINK "https://docs.aws.amazon.com/iot/latest/developerguide/mqtt.html" \h </w:instrText>
      </w:r>
      <w:r>
        <w:rPr>
          <w:rFonts w:ascii="Times New Roman" w:hAnsi="Times New Roman" w:eastAsia="Times New Roman" w:cs="Times New Roman"/>
          <w:color w:val="15181F"/>
          <w:sz w:val="24"/>
          <w:szCs w:val="24"/>
          <w:lang w:val="en-US" w:eastAsia="en-US" w:bidi="ar-SA"/>
        </w:rPr>
        <w:fldChar w:fldCharType="separate"/>
      </w:r>
      <w:r>
        <w:rPr>
          <w:rFonts w:ascii="Times New Roman" w:hAnsi="Times New Roman" w:eastAsia="Times New Roman" w:cs="Times New Roman"/>
          <w:color w:val="15181F"/>
          <w:sz w:val="24"/>
          <w:szCs w:val="24"/>
          <w:lang w:val="en-US" w:eastAsia="en-US" w:bidi="ar-SA"/>
        </w:rPr>
        <w:t>Secure)</w:t>
      </w:r>
      <w:r>
        <w:rPr>
          <w:rFonts w:ascii="Times New Roman" w:hAnsi="Times New Roman" w:eastAsia="Times New Roman" w:cs="Times New Roman"/>
          <w:color w:val="15181F"/>
          <w:sz w:val="24"/>
          <w:szCs w:val="24"/>
          <w:lang w:val="en-US" w:eastAsia="en-US" w:bidi="ar-SA"/>
        </w:rPr>
        <w:fldChar w:fldCharType="end"/>
      </w:r>
    </w:p>
    <w:p>
      <w:pPr>
        <w:pStyle w:val="14"/>
        <w:numPr>
          <w:ilvl w:val="0"/>
          <w:numId w:val="8"/>
        </w:numPr>
        <w:tabs>
          <w:tab w:val="left" w:pos="587"/>
          <w:tab w:val="left" w:pos="588"/>
        </w:tabs>
        <w:spacing w:before="136" w:after="0" w:line="240" w:lineRule="auto"/>
        <w:ind w:left="588" w:right="0" w:hanging="361"/>
        <w:jc w:val="left"/>
        <w:rPr>
          <w:rFonts w:ascii="Times New Roman" w:hAnsi="Times New Roman" w:eastAsia="Times New Roman" w:cs="Times New Roman"/>
          <w:color w:val="15181F"/>
          <w:sz w:val="24"/>
          <w:szCs w:val="24"/>
          <w:lang w:val="en-US" w:eastAsia="en-US" w:bidi="ar-SA"/>
        </w:rPr>
      </w:pPr>
      <w:r>
        <w:rPr>
          <w:rFonts w:ascii="Times New Roman" w:hAnsi="Times New Roman" w:eastAsia="Times New Roman" w:cs="Times New Roman"/>
          <w:color w:val="15181F"/>
          <w:sz w:val="24"/>
          <w:szCs w:val="24"/>
          <w:lang w:val="en-US" w:eastAsia="en-US" w:bidi="ar-SA"/>
        </w:rPr>
        <w:fldChar w:fldCharType="begin"/>
      </w:r>
      <w:r>
        <w:rPr>
          <w:rFonts w:ascii="Times New Roman" w:hAnsi="Times New Roman" w:eastAsia="Times New Roman" w:cs="Times New Roman"/>
          <w:color w:val="15181F"/>
          <w:sz w:val="24"/>
          <w:szCs w:val="24"/>
          <w:lang w:val="en-US" w:eastAsia="en-US" w:bidi="ar-SA"/>
        </w:rPr>
        <w:instrText xml:space="preserve"> HYPERLINK "https://docs.aws.amazon.com/iot/latest/developerguide/http.html" \h </w:instrText>
      </w:r>
      <w:r>
        <w:rPr>
          <w:rFonts w:ascii="Times New Roman" w:hAnsi="Times New Roman" w:eastAsia="Times New Roman" w:cs="Times New Roman"/>
          <w:color w:val="15181F"/>
          <w:sz w:val="24"/>
          <w:szCs w:val="24"/>
          <w:lang w:val="en-US" w:eastAsia="en-US" w:bidi="ar-SA"/>
        </w:rPr>
        <w:fldChar w:fldCharType="separate"/>
      </w:r>
      <w:r>
        <w:rPr>
          <w:rFonts w:ascii="Times New Roman" w:hAnsi="Times New Roman" w:eastAsia="Times New Roman" w:cs="Times New Roman"/>
          <w:color w:val="15181F"/>
          <w:sz w:val="24"/>
          <w:szCs w:val="24"/>
          <w:lang w:val="en-US" w:eastAsia="en-US" w:bidi="ar-SA"/>
        </w:rPr>
        <w:t xml:space="preserve">HTTPS (Hypertext Transfer Protocol </w:t>
      </w:r>
      <w:r>
        <w:rPr>
          <w:rFonts w:ascii="Times New Roman" w:hAnsi="Times New Roman" w:eastAsia="Times New Roman" w:cs="Times New Roman"/>
          <w:color w:val="15181F"/>
          <w:sz w:val="24"/>
          <w:szCs w:val="24"/>
          <w:lang w:val="en-US" w:eastAsia="en-US" w:bidi="ar-SA"/>
        </w:rPr>
        <w:fldChar w:fldCharType="end"/>
      </w:r>
      <w:r>
        <w:rPr>
          <w:rFonts w:ascii="Times New Roman" w:hAnsi="Times New Roman" w:eastAsia="Times New Roman" w:cs="Times New Roman"/>
          <w:color w:val="15181F"/>
          <w:sz w:val="24"/>
          <w:szCs w:val="24"/>
          <w:lang w:val="en-US" w:eastAsia="en-US" w:bidi="ar-SA"/>
        </w:rPr>
        <w:fldChar w:fldCharType="begin"/>
      </w:r>
      <w:r>
        <w:rPr>
          <w:rFonts w:ascii="Times New Roman" w:hAnsi="Times New Roman" w:eastAsia="Times New Roman" w:cs="Times New Roman"/>
          <w:color w:val="15181F"/>
          <w:sz w:val="24"/>
          <w:szCs w:val="24"/>
          <w:lang w:val="en-US" w:eastAsia="en-US" w:bidi="ar-SA"/>
        </w:rPr>
        <w:instrText xml:space="preserve"> HYPERLINK "https://docs.aws.amazon.com/iot/latest/developerguide/http.html" \h </w:instrText>
      </w:r>
      <w:r>
        <w:rPr>
          <w:rFonts w:ascii="Times New Roman" w:hAnsi="Times New Roman" w:eastAsia="Times New Roman" w:cs="Times New Roman"/>
          <w:color w:val="15181F"/>
          <w:sz w:val="24"/>
          <w:szCs w:val="24"/>
          <w:lang w:val="en-US" w:eastAsia="en-US" w:bidi="ar-SA"/>
        </w:rPr>
        <w:fldChar w:fldCharType="separate"/>
      </w:r>
      <w:r>
        <w:rPr>
          <w:rFonts w:ascii="Times New Roman" w:hAnsi="Times New Roman" w:eastAsia="Times New Roman" w:cs="Times New Roman"/>
          <w:color w:val="15181F"/>
          <w:sz w:val="24"/>
          <w:szCs w:val="24"/>
          <w:lang w:val="en-US" w:eastAsia="en-US" w:bidi="ar-SA"/>
        </w:rPr>
        <w:t xml:space="preserve">- </w:t>
      </w:r>
      <w:r>
        <w:rPr>
          <w:rFonts w:ascii="Times New Roman" w:hAnsi="Times New Roman" w:eastAsia="Times New Roman" w:cs="Times New Roman"/>
          <w:color w:val="15181F"/>
          <w:sz w:val="24"/>
          <w:szCs w:val="24"/>
          <w:lang w:val="en-US" w:eastAsia="en-US" w:bidi="ar-SA"/>
        </w:rPr>
        <w:fldChar w:fldCharType="end"/>
      </w:r>
      <w:r>
        <w:rPr>
          <w:rFonts w:ascii="Times New Roman" w:hAnsi="Times New Roman" w:eastAsia="Times New Roman" w:cs="Times New Roman"/>
          <w:color w:val="15181F"/>
          <w:sz w:val="24"/>
          <w:szCs w:val="24"/>
          <w:lang w:val="en-US" w:eastAsia="en-US" w:bidi="ar-SA"/>
        </w:rPr>
        <w:fldChar w:fldCharType="begin"/>
      </w:r>
      <w:r>
        <w:rPr>
          <w:rFonts w:ascii="Times New Roman" w:hAnsi="Times New Roman" w:eastAsia="Times New Roman" w:cs="Times New Roman"/>
          <w:color w:val="15181F"/>
          <w:sz w:val="24"/>
          <w:szCs w:val="24"/>
          <w:lang w:val="en-US" w:eastAsia="en-US" w:bidi="ar-SA"/>
        </w:rPr>
        <w:instrText xml:space="preserve"> HYPERLINK "https://docs.aws.amazon.com/iot/latest/developerguide/http.html" \h </w:instrText>
      </w:r>
      <w:r>
        <w:rPr>
          <w:rFonts w:ascii="Times New Roman" w:hAnsi="Times New Roman" w:eastAsia="Times New Roman" w:cs="Times New Roman"/>
          <w:color w:val="15181F"/>
          <w:sz w:val="24"/>
          <w:szCs w:val="24"/>
          <w:lang w:val="en-US" w:eastAsia="en-US" w:bidi="ar-SA"/>
        </w:rPr>
        <w:fldChar w:fldCharType="separate"/>
      </w:r>
      <w:r>
        <w:rPr>
          <w:rFonts w:ascii="Times New Roman" w:hAnsi="Times New Roman" w:eastAsia="Times New Roman" w:cs="Times New Roman"/>
          <w:color w:val="15181F"/>
          <w:sz w:val="24"/>
          <w:szCs w:val="24"/>
          <w:lang w:val="en-US" w:eastAsia="en-US" w:bidi="ar-SA"/>
        </w:rPr>
        <w:t>Secure)</w:t>
      </w:r>
      <w:r>
        <w:rPr>
          <w:rFonts w:ascii="Times New Roman" w:hAnsi="Times New Roman" w:eastAsia="Times New Roman" w:cs="Times New Roman"/>
          <w:color w:val="15181F"/>
          <w:sz w:val="24"/>
          <w:szCs w:val="24"/>
          <w:lang w:val="en-US" w:eastAsia="en-US" w:bidi="ar-SA"/>
        </w:rPr>
        <w:fldChar w:fldCharType="end"/>
      </w:r>
    </w:p>
    <w:p>
      <w:pPr>
        <w:pStyle w:val="14"/>
        <w:numPr>
          <w:ilvl w:val="0"/>
          <w:numId w:val="8"/>
        </w:numPr>
        <w:tabs>
          <w:tab w:val="left" w:pos="587"/>
          <w:tab w:val="left" w:pos="588"/>
        </w:tabs>
        <w:spacing w:before="136" w:after="0" w:line="240" w:lineRule="auto"/>
        <w:ind w:left="588" w:right="0" w:hanging="361"/>
        <w:jc w:val="left"/>
        <w:rPr>
          <w:sz w:val="17"/>
        </w:rPr>
      </w:pPr>
      <w:r>
        <w:rPr>
          <w:rFonts w:ascii="Times New Roman" w:hAnsi="Times New Roman" w:eastAsia="Times New Roman" w:cs="Times New Roman"/>
          <w:color w:val="15181F"/>
          <w:sz w:val="24"/>
          <w:szCs w:val="24"/>
          <w:lang w:val="en-US" w:eastAsia="en-US" w:bidi="ar-SA"/>
        </w:rPr>
        <w:fldChar w:fldCharType="begin"/>
      </w:r>
      <w:r>
        <w:rPr>
          <w:rFonts w:ascii="Times New Roman" w:hAnsi="Times New Roman" w:eastAsia="Times New Roman" w:cs="Times New Roman"/>
          <w:color w:val="15181F"/>
          <w:sz w:val="24"/>
          <w:szCs w:val="24"/>
          <w:lang w:val="en-US" w:eastAsia="en-US" w:bidi="ar-SA"/>
        </w:rPr>
        <w:instrText xml:space="preserve"> HYPERLINK "https://docs.aws.amazon.com/iot/latest/developerguide/connect-iot-lorawan.html" \h </w:instrText>
      </w:r>
      <w:r>
        <w:rPr>
          <w:rFonts w:ascii="Times New Roman" w:hAnsi="Times New Roman" w:eastAsia="Times New Roman" w:cs="Times New Roman"/>
          <w:color w:val="15181F"/>
          <w:sz w:val="24"/>
          <w:szCs w:val="24"/>
          <w:lang w:val="en-US" w:eastAsia="en-US" w:bidi="ar-SA"/>
        </w:rPr>
        <w:fldChar w:fldCharType="separate"/>
      </w:r>
      <w:r>
        <w:rPr>
          <w:rFonts w:ascii="Times New Roman" w:hAnsi="Times New Roman" w:eastAsia="Times New Roman" w:cs="Times New Roman"/>
          <w:color w:val="15181F"/>
          <w:sz w:val="24"/>
          <w:szCs w:val="24"/>
          <w:lang w:val="en-US" w:eastAsia="en-US" w:bidi="ar-SA"/>
        </w:rPr>
        <w:t>LoRaWAN (Long Range Wide Area Network)</w:t>
      </w:r>
      <w:r>
        <w:rPr>
          <w:rFonts w:ascii="Times New Roman" w:hAnsi="Times New Roman" w:eastAsia="Times New Roman" w:cs="Times New Roman"/>
          <w:color w:val="15181F"/>
          <w:sz w:val="24"/>
          <w:szCs w:val="24"/>
          <w:lang w:val="en-US" w:eastAsia="en-US" w:bidi="ar-SA"/>
        </w:rPr>
        <w:fldChar w:fldCharType="end"/>
      </w:r>
    </w:p>
    <w:p>
      <w:pPr>
        <w:spacing w:before="0" w:line="357" w:lineRule="auto"/>
        <w:ind w:left="227" w:right="1240" w:firstLine="0"/>
        <w:jc w:val="both"/>
        <w:rPr>
          <w:color w:val="15181F"/>
          <w:sz w:val="24"/>
          <w:szCs w:val="24"/>
        </w:rPr>
      </w:pPr>
      <w:r>
        <w:rPr>
          <w:color w:val="15181F"/>
          <w:sz w:val="24"/>
          <w:szCs w:val="24"/>
        </w:rPr>
        <w:t>The AWS IoT Core message broker supports devices and clients that use MQTT and MQTT over WSS protocols to publish and subscribe to messages. It also supports devices and clients that use the HTTPS protocol to publish messages. AWS IoT Core for LoRaWAN helps you connect and manage wireless LoRaWAN (low-power long-range Wide Area Network) devices. AWS IoT Core for LoRaWAN replaces the need for you to develop and operate a LoRaWAN Network Server (LNS).</w:t>
      </w:r>
    </w:p>
    <w:p>
      <w:pPr>
        <w:spacing w:after="0" w:line="357" w:lineRule="auto"/>
        <w:jc w:val="left"/>
        <w:rPr>
          <w:sz w:val="22"/>
        </w:rPr>
        <w:sectPr>
          <w:type w:val="continuous"/>
          <w:pgSz w:w="11910" w:h="16840"/>
          <w:pgMar w:top="600" w:right="100" w:bottom="280" w:left="480" w:header="720" w:footer="720" w:gutter="0"/>
          <w:pgBorders>
            <w:top w:val="none" w:sz="0" w:space="0"/>
            <w:left w:val="none" w:sz="0" w:space="0"/>
            <w:bottom w:val="none" w:sz="0" w:space="0"/>
            <w:right w:val="none" w:sz="0" w:space="0"/>
          </w:pgBorders>
          <w:cols w:space="720" w:num="1"/>
        </w:sectPr>
      </w:pPr>
    </w:p>
    <w:p>
      <w:pPr>
        <w:pStyle w:val="8"/>
        <w:rPr>
          <w:sz w:val="20"/>
        </w:rPr>
      </w:pPr>
    </w:p>
    <w:p>
      <w:pPr>
        <w:pStyle w:val="4"/>
        <w:numPr>
          <w:ilvl w:val="1"/>
          <w:numId w:val="7"/>
        </w:numPr>
        <w:tabs>
          <w:tab w:val="left" w:pos="648"/>
        </w:tabs>
        <w:spacing w:before="235" w:after="0" w:line="240" w:lineRule="auto"/>
        <w:ind w:left="648" w:right="0" w:hanging="421"/>
        <w:jc w:val="left"/>
      </w:pPr>
      <w:r>
        <w:t>EMQX</w:t>
      </w:r>
    </w:p>
    <w:p>
      <w:pPr>
        <w:pStyle w:val="8"/>
        <w:rPr>
          <w:b/>
          <w:sz w:val="20"/>
        </w:rPr>
      </w:pPr>
    </w:p>
    <w:p>
      <w:pPr>
        <w:pStyle w:val="8"/>
        <w:rPr>
          <w:b/>
          <w:sz w:val="20"/>
        </w:rPr>
      </w:pPr>
    </w:p>
    <w:p>
      <w:pPr>
        <w:pStyle w:val="8"/>
        <w:rPr>
          <w:b/>
          <w:sz w:val="20"/>
        </w:rPr>
      </w:pPr>
    </w:p>
    <w:p>
      <w:pPr>
        <w:pStyle w:val="8"/>
        <w:rPr>
          <w:b/>
          <w:sz w:val="20"/>
        </w:rPr>
      </w:pPr>
    </w:p>
    <w:p>
      <w:pPr>
        <w:pStyle w:val="8"/>
        <w:spacing w:before="3"/>
        <w:rPr>
          <w:b/>
          <w:sz w:val="21"/>
        </w:rPr>
      </w:pPr>
      <w:r>
        <w:drawing>
          <wp:anchor distT="0" distB="0" distL="0" distR="0" simplePos="0" relativeHeight="251662336" behindDoc="0" locked="0" layoutInCell="1" allowOverlap="1">
            <wp:simplePos x="0" y="0"/>
            <wp:positionH relativeFrom="page">
              <wp:posOffset>511175</wp:posOffset>
            </wp:positionH>
            <wp:positionV relativeFrom="paragraph">
              <wp:posOffset>179705</wp:posOffset>
            </wp:positionV>
            <wp:extent cx="6708775" cy="2988310"/>
            <wp:effectExtent l="0" t="0" r="0" b="0"/>
            <wp:wrapTopAndBottom/>
            <wp:docPr id="2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jpeg"/>
                    <pic:cNvPicPr>
                      <a:picLocks noChangeAspect="1"/>
                    </pic:cNvPicPr>
                  </pic:nvPicPr>
                  <pic:blipFill>
                    <a:blip r:embed="rId31" cstate="print"/>
                    <a:stretch>
                      <a:fillRect/>
                    </a:stretch>
                  </pic:blipFill>
                  <pic:spPr>
                    <a:xfrm>
                      <a:off x="0" y="0"/>
                      <a:ext cx="6708772" cy="2988182"/>
                    </a:xfrm>
                    <a:prstGeom prst="rect">
                      <a:avLst/>
                    </a:prstGeom>
                  </pic:spPr>
                </pic:pic>
              </a:graphicData>
            </a:graphic>
          </wp:anchor>
        </w:drawing>
      </w:r>
    </w:p>
    <w:p>
      <w:pPr>
        <w:pStyle w:val="8"/>
        <w:rPr>
          <w:b/>
          <w:sz w:val="20"/>
        </w:rPr>
      </w:pPr>
    </w:p>
    <w:p>
      <w:pPr>
        <w:pStyle w:val="8"/>
        <w:rPr>
          <w:b/>
          <w:sz w:val="20"/>
        </w:rPr>
      </w:pPr>
    </w:p>
    <w:p>
      <w:pPr>
        <w:pStyle w:val="8"/>
        <w:spacing w:before="3"/>
        <w:rPr>
          <w:b/>
          <w:sz w:val="25"/>
        </w:rPr>
      </w:pPr>
    </w:p>
    <w:p>
      <w:pPr>
        <w:pStyle w:val="5"/>
        <w:ind w:left="1973" w:right="2685"/>
        <w:jc w:val="center"/>
      </w:pPr>
      <w:r>
        <w:t>Fig</w:t>
      </w:r>
      <w:r>
        <w:rPr>
          <w:spacing w:val="-1"/>
        </w:rPr>
        <w:t xml:space="preserve"> </w:t>
      </w:r>
      <w:r>
        <w:t>4.2.1:</w:t>
      </w:r>
      <w:r>
        <w:rPr>
          <w:spacing w:val="-2"/>
        </w:rPr>
        <w:t xml:space="preserve"> </w:t>
      </w:r>
      <w:r>
        <w:t>EMQX</w:t>
      </w:r>
    </w:p>
    <w:p>
      <w:pPr>
        <w:pStyle w:val="8"/>
        <w:rPr>
          <w:b/>
          <w:sz w:val="26"/>
        </w:rPr>
      </w:pPr>
    </w:p>
    <w:p>
      <w:pPr>
        <w:pStyle w:val="8"/>
        <w:rPr>
          <w:b/>
          <w:sz w:val="26"/>
        </w:rPr>
      </w:pPr>
    </w:p>
    <w:p>
      <w:pPr>
        <w:pStyle w:val="8"/>
        <w:spacing w:before="230" w:line="360" w:lineRule="auto"/>
        <w:ind w:left="227" w:right="464"/>
        <w:jc w:val="both"/>
      </w:pPr>
      <w:r>
        <w:t>EMQ X provides a web-based dashboard for managing and monitoring the broker. It provides real-time</w:t>
      </w:r>
      <w:r>
        <w:rPr>
          <w:spacing w:val="1"/>
        </w:rPr>
        <w:t xml:space="preserve"> </w:t>
      </w:r>
      <w:r>
        <w:t>metrics,</w:t>
      </w:r>
      <w:r>
        <w:rPr>
          <w:spacing w:val="31"/>
        </w:rPr>
        <w:t xml:space="preserve"> </w:t>
      </w:r>
      <w:r>
        <w:t>such</w:t>
      </w:r>
      <w:r>
        <w:rPr>
          <w:spacing w:val="31"/>
        </w:rPr>
        <w:t xml:space="preserve"> </w:t>
      </w:r>
      <w:r>
        <w:t>as</w:t>
      </w:r>
      <w:r>
        <w:rPr>
          <w:spacing w:val="29"/>
        </w:rPr>
        <w:t xml:space="preserve"> </w:t>
      </w:r>
      <w:r>
        <w:t>message</w:t>
      </w:r>
      <w:r>
        <w:rPr>
          <w:spacing w:val="30"/>
        </w:rPr>
        <w:t xml:space="preserve"> </w:t>
      </w:r>
      <w:r>
        <w:t>throughput,</w:t>
      </w:r>
      <w:r>
        <w:rPr>
          <w:spacing w:val="29"/>
        </w:rPr>
        <w:t xml:space="preserve"> </w:t>
      </w:r>
      <w:r>
        <w:t>connection</w:t>
      </w:r>
      <w:r>
        <w:rPr>
          <w:spacing w:val="29"/>
        </w:rPr>
        <w:t xml:space="preserve"> </w:t>
      </w:r>
      <w:r>
        <w:t>counts,</w:t>
      </w:r>
      <w:r>
        <w:rPr>
          <w:spacing w:val="31"/>
        </w:rPr>
        <w:t xml:space="preserve"> </w:t>
      </w:r>
      <w:r>
        <w:t>and</w:t>
      </w:r>
      <w:r>
        <w:rPr>
          <w:spacing w:val="31"/>
        </w:rPr>
        <w:t xml:space="preserve"> </w:t>
      </w:r>
      <w:r>
        <w:t>broker</w:t>
      </w:r>
      <w:r>
        <w:rPr>
          <w:spacing w:val="30"/>
        </w:rPr>
        <w:t xml:space="preserve"> </w:t>
      </w:r>
      <w:r>
        <w:t>performance.</w:t>
      </w:r>
      <w:r>
        <w:rPr>
          <w:spacing w:val="31"/>
        </w:rPr>
        <w:t xml:space="preserve"> </w:t>
      </w:r>
      <w:r>
        <w:t>It</w:t>
      </w:r>
      <w:r>
        <w:rPr>
          <w:spacing w:val="32"/>
        </w:rPr>
        <w:t xml:space="preserve"> </w:t>
      </w:r>
      <w:r>
        <w:t>also</w:t>
      </w:r>
      <w:r>
        <w:rPr>
          <w:spacing w:val="31"/>
        </w:rPr>
        <w:t xml:space="preserve"> </w:t>
      </w:r>
      <w:r>
        <w:t>provides</w:t>
      </w:r>
      <w:r>
        <w:rPr>
          <w:spacing w:val="31"/>
        </w:rPr>
        <w:t xml:space="preserve"> </w:t>
      </w:r>
      <w:r>
        <w:t>detailed</w:t>
      </w:r>
      <w:r>
        <w:rPr>
          <w:spacing w:val="-58"/>
        </w:rPr>
        <w:t xml:space="preserve"> </w:t>
      </w:r>
      <w:r>
        <w:t>logs and error messages for troubleshooting and debugging. A distributed MQTT message broker that is open-</w:t>
      </w:r>
      <w:r>
        <w:rPr>
          <w:spacing w:val="-57"/>
        </w:rPr>
        <w:t xml:space="preserve"> </w:t>
      </w:r>
      <w:r>
        <w:t xml:space="preserve">source and </w:t>
      </w:r>
      <w:r>
        <w:rPr>
          <w:lang w:val="en-IN"/>
        </w:rPr>
        <w:t>optimized</w:t>
      </w:r>
      <w:r>
        <w:t xml:space="preserve"> for handling massive IoT applications is called EMQ X. For IoT applications, it offers</w:t>
      </w:r>
      <w:r>
        <w:rPr>
          <w:spacing w:val="1"/>
        </w:rPr>
        <w:t xml:space="preserve"> </w:t>
      </w:r>
      <w:r>
        <w:t>excellent performance, stability, and scalability, making it a popular option for developers and businesses. The</w:t>
      </w:r>
      <w:r>
        <w:rPr>
          <w:spacing w:val="-57"/>
        </w:rPr>
        <w:t xml:space="preserve"> </w:t>
      </w:r>
      <w:r>
        <w:t xml:space="preserve">MQTT 5.0, MQTT 3.1.1, and </w:t>
      </w:r>
      <w:r>
        <w:rPr>
          <w:lang w:val="en-IN"/>
        </w:rPr>
        <w:t>Web Socket</w:t>
      </w:r>
      <w:r>
        <w:t xml:space="preserve"> protocols are all supported by EMQ X, along with plugins for</w:t>
      </w:r>
      <w:r>
        <w:rPr>
          <w:spacing w:val="1"/>
        </w:rPr>
        <w:t xml:space="preserve"> </w:t>
      </w:r>
      <w:r>
        <w:t xml:space="preserve">adding new features. It may be </w:t>
      </w:r>
      <w:r>
        <w:rPr>
          <w:lang w:val="en-IN"/>
        </w:rPr>
        <w:t>utilized</w:t>
      </w:r>
      <w:r>
        <w:t xml:space="preserve"> for a variety of IoT applications, including industrial IoT, smart cities,</w:t>
      </w:r>
      <w:r>
        <w:rPr>
          <w:spacing w:val="1"/>
        </w:rPr>
        <w:t xml:space="preserve"> </w:t>
      </w:r>
      <w:r>
        <w:t>and smart homes. IoT data management is made flexible and customized with EMQ X, which also enables</w:t>
      </w:r>
      <w:r>
        <w:rPr>
          <w:spacing w:val="1"/>
        </w:rPr>
        <w:t xml:space="preserve"> </w:t>
      </w:r>
      <w:r>
        <w:t>real-time</w:t>
      </w:r>
      <w:r>
        <w:rPr>
          <w:spacing w:val="-2"/>
        </w:rPr>
        <w:t xml:space="preserve"> </w:t>
      </w:r>
      <w:r>
        <w:t>data</w:t>
      </w:r>
      <w:r>
        <w:rPr>
          <w:spacing w:val="-1"/>
        </w:rPr>
        <w:t xml:space="preserve"> </w:t>
      </w:r>
      <w:r>
        <w:t>processing,</w:t>
      </w:r>
      <w:r>
        <w:rPr>
          <w:spacing w:val="2"/>
        </w:rPr>
        <w:t xml:space="preserve"> </w:t>
      </w:r>
      <w:r>
        <w:t>filtering, and</w:t>
      </w:r>
      <w:r>
        <w:rPr>
          <w:spacing w:val="2"/>
        </w:rPr>
        <w:t xml:space="preserve"> </w:t>
      </w:r>
      <w:r>
        <w:t>analytics.</w:t>
      </w:r>
    </w:p>
    <w:p>
      <w:pPr>
        <w:spacing w:after="0" w:line="360" w:lineRule="auto"/>
        <w:jc w:val="both"/>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spacing w:before="8"/>
        <w:rPr>
          <w:sz w:val="8"/>
        </w:rPr>
      </w:pPr>
    </w:p>
    <w:p>
      <w:pPr>
        <w:pStyle w:val="4"/>
        <w:numPr>
          <w:ilvl w:val="1"/>
          <w:numId w:val="7"/>
        </w:numPr>
        <w:tabs>
          <w:tab w:val="left" w:pos="648"/>
        </w:tabs>
        <w:spacing w:before="89" w:after="0" w:line="240" w:lineRule="auto"/>
        <w:ind w:left="648" w:right="0" w:hanging="421"/>
        <w:jc w:val="left"/>
      </w:pPr>
      <w:r>
        <w:t>PAHO</w:t>
      </w:r>
      <w:r>
        <w:rPr>
          <w:spacing w:val="-3"/>
        </w:rPr>
        <w:t xml:space="preserve"> </w:t>
      </w:r>
      <w:r>
        <w:t>Javascript</w:t>
      </w:r>
    </w:p>
    <w:p>
      <w:pPr>
        <w:pStyle w:val="8"/>
        <w:rPr>
          <w:b/>
          <w:sz w:val="30"/>
        </w:rPr>
      </w:pPr>
    </w:p>
    <w:p>
      <w:pPr>
        <w:pStyle w:val="8"/>
        <w:spacing w:before="232" w:line="360" w:lineRule="auto"/>
        <w:ind w:left="227" w:right="465"/>
        <w:jc w:val="both"/>
      </w:pPr>
      <w:r>
        <w:t>Paho JavaScript is a JavaScript client library for MQTT, a lightweight messaging protocol developed for</w:t>
      </w:r>
      <w:r>
        <w:rPr>
          <w:spacing w:val="1"/>
        </w:rPr>
        <w:t xml:space="preserve"> </w:t>
      </w:r>
      <w:r>
        <w:t>Internet of Things (IoT) applications. Paho JavaScript is an Eclipse Paho project that provides a simple and</w:t>
      </w:r>
      <w:r>
        <w:rPr>
          <w:spacing w:val="1"/>
        </w:rPr>
        <w:t xml:space="preserve"> </w:t>
      </w:r>
      <w:r>
        <w:t>user-friendly</w:t>
      </w:r>
      <w:r>
        <w:rPr>
          <w:spacing w:val="1"/>
        </w:rPr>
        <w:t xml:space="preserve"> </w:t>
      </w:r>
      <w:r>
        <w:t>API</w:t>
      </w:r>
      <w:r>
        <w:rPr>
          <w:spacing w:val="-2"/>
        </w:rPr>
        <w:t xml:space="preserve"> </w:t>
      </w:r>
      <w:r>
        <w:t>for connecting to</w:t>
      </w:r>
      <w:r>
        <w:rPr>
          <w:spacing w:val="-1"/>
        </w:rPr>
        <w:t xml:space="preserve"> </w:t>
      </w:r>
      <w:r>
        <w:t>MQTT</w:t>
      </w:r>
      <w:r>
        <w:rPr>
          <w:spacing w:val="-1"/>
        </w:rPr>
        <w:t xml:space="preserve"> </w:t>
      </w:r>
      <w:r>
        <w:t>brokers</w:t>
      </w:r>
      <w:r>
        <w:rPr>
          <w:spacing w:val="1"/>
        </w:rPr>
        <w:t xml:space="preserve"> </w:t>
      </w:r>
      <w:r>
        <w:t>and</w:t>
      </w:r>
      <w:r>
        <w:rPr>
          <w:spacing w:val="-2"/>
        </w:rPr>
        <w:t xml:space="preserve"> </w:t>
      </w:r>
      <w:r>
        <w:t>publishing/subscribing</w:t>
      </w:r>
      <w:r>
        <w:rPr>
          <w:spacing w:val="2"/>
        </w:rPr>
        <w:t xml:space="preserve"> </w:t>
      </w:r>
      <w:r>
        <w:t>to</w:t>
      </w:r>
      <w:r>
        <w:rPr>
          <w:spacing w:val="-4"/>
        </w:rPr>
        <w:t xml:space="preserve"> </w:t>
      </w:r>
      <w:r>
        <w:t>MQTT</w:t>
      </w:r>
      <w:r>
        <w:rPr>
          <w:spacing w:val="1"/>
        </w:rPr>
        <w:t xml:space="preserve"> </w:t>
      </w:r>
      <w:r>
        <w:t>topics.</w:t>
      </w:r>
    </w:p>
    <w:p>
      <w:pPr>
        <w:pStyle w:val="8"/>
        <w:spacing w:line="360" w:lineRule="auto"/>
        <w:ind w:left="227" w:right="464"/>
        <w:jc w:val="both"/>
      </w:pPr>
      <w:r>
        <w:t>Developers may use Paho JavaScript to create web-based IoT apps that connect with MQTT-enabled devices</w:t>
      </w:r>
      <w:r>
        <w:rPr>
          <w:spacing w:val="1"/>
        </w:rPr>
        <w:t xml:space="preserve"> </w:t>
      </w:r>
      <w:r>
        <w:t>and servers. The library works with a variety of platforms and frameworks and supports both browser-based</w:t>
      </w:r>
      <w:r>
        <w:rPr>
          <w:spacing w:val="1"/>
        </w:rPr>
        <w:t xml:space="preserve"> </w:t>
      </w:r>
      <w:r>
        <w:t>and Node.js applications. Paho JavaScript adheres to the most recent MQTT 5.0 protocol, which includes</w:t>
      </w:r>
      <w:r>
        <w:rPr>
          <w:spacing w:val="1"/>
        </w:rPr>
        <w:t xml:space="preserve"> </w:t>
      </w:r>
      <w:r>
        <w:t>capabilities such as Quality of Service (QoS) levels, Last Will and Testament (LWT), and persistent sessions.</w:t>
      </w:r>
      <w:r>
        <w:rPr>
          <w:spacing w:val="1"/>
        </w:rPr>
        <w:t xml:space="preserve"> </w:t>
      </w:r>
      <w:r>
        <w:t>SSL/TLS encryption is also supported for secure communication. Paho JavaScript is a popular programming</w:t>
      </w:r>
      <w:r>
        <w:rPr>
          <w:spacing w:val="1"/>
        </w:rPr>
        <w:t xml:space="preserve"> </w:t>
      </w:r>
      <w:r>
        <w:t>language for developing web-based IoT applications that require real-time data transfer and may be used for a</w:t>
      </w:r>
      <w:r>
        <w:rPr>
          <w:spacing w:val="1"/>
        </w:rPr>
        <w:t xml:space="preserve"> </w:t>
      </w:r>
      <w:r>
        <w:t>variety</w:t>
      </w:r>
      <w:r>
        <w:rPr>
          <w:spacing w:val="1"/>
        </w:rPr>
        <w:t xml:space="preserve"> </w:t>
      </w:r>
      <w:r>
        <w:t>of</w:t>
      </w:r>
      <w:r>
        <w:rPr>
          <w:spacing w:val="-1"/>
        </w:rPr>
        <w:t xml:space="preserve"> </w:t>
      </w:r>
      <w:r>
        <w:t>IoT</w:t>
      </w:r>
      <w:r>
        <w:rPr>
          <w:spacing w:val="-2"/>
        </w:rPr>
        <w:t xml:space="preserve"> </w:t>
      </w:r>
      <w:r>
        <w:t>use</w:t>
      </w:r>
      <w:r>
        <w:rPr>
          <w:spacing w:val="1"/>
        </w:rPr>
        <w:t xml:space="preserve"> </w:t>
      </w:r>
      <w:r>
        <w:t>cases</w:t>
      </w:r>
      <w:r>
        <w:rPr>
          <w:spacing w:val="1"/>
        </w:rPr>
        <w:t xml:space="preserve"> </w:t>
      </w:r>
      <w:r>
        <w:t>such as</w:t>
      </w:r>
      <w:r>
        <w:rPr>
          <w:spacing w:val="-1"/>
        </w:rPr>
        <w:t xml:space="preserve"> </w:t>
      </w:r>
      <w:r>
        <w:t>home</w:t>
      </w:r>
      <w:r>
        <w:rPr>
          <w:spacing w:val="1"/>
        </w:rPr>
        <w:t xml:space="preserve"> </w:t>
      </w:r>
      <w:r>
        <w:t>automation,</w:t>
      </w:r>
      <w:r>
        <w:rPr>
          <w:spacing w:val="-4"/>
        </w:rPr>
        <w:t xml:space="preserve"> </w:t>
      </w:r>
      <w:r>
        <w:t>industrial automation, and</w:t>
      </w:r>
      <w:r>
        <w:rPr>
          <w:spacing w:val="-1"/>
        </w:rPr>
        <w:t xml:space="preserve"> </w:t>
      </w:r>
      <w:r>
        <w:t>smart cities.</w:t>
      </w:r>
    </w:p>
    <w:p>
      <w:pPr>
        <w:pStyle w:val="8"/>
        <w:rPr>
          <w:sz w:val="26"/>
        </w:rPr>
      </w:pPr>
    </w:p>
    <w:p>
      <w:pPr>
        <w:pStyle w:val="8"/>
        <w:spacing w:before="5"/>
        <w:rPr>
          <w:sz w:val="23"/>
        </w:rPr>
      </w:pPr>
    </w:p>
    <w:p>
      <w:pPr>
        <w:pStyle w:val="4"/>
        <w:numPr>
          <w:ilvl w:val="1"/>
          <w:numId w:val="7"/>
        </w:numPr>
        <w:tabs>
          <w:tab w:val="left" w:pos="648"/>
        </w:tabs>
        <w:spacing w:before="0" w:after="0" w:line="240" w:lineRule="auto"/>
        <w:ind w:left="648" w:right="0" w:hanging="421"/>
        <w:jc w:val="left"/>
        <w:rPr>
          <w:color w:val="15171F"/>
        </w:rPr>
      </w:pPr>
      <w:r>
        <w:rPr>
          <w:color w:val="15171F"/>
        </w:rPr>
        <w:t>MQTT</w:t>
      </w:r>
      <w:r>
        <w:rPr>
          <w:color w:val="15171F"/>
          <w:spacing w:val="-4"/>
        </w:rPr>
        <w:t xml:space="preserve"> </w:t>
      </w:r>
      <w:r>
        <w:rPr>
          <w:color w:val="15171F"/>
        </w:rPr>
        <w:t>Protocol</w:t>
      </w:r>
    </w:p>
    <w:p>
      <w:pPr>
        <w:pStyle w:val="8"/>
        <w:rPr>
          <w:b/>
          <w:sz w:val="20"/>
        </w:rPr>
      </w:pPr>
    </w:p>
    <w:p>
      <w:pPr>
        <w:pStyle w:val="8"/>
        <w:spacing w:before="7"/>
        <w:rPr>
          <w:b/>
          <w:sz w:val="19"/>
        </w:rPr>
      </w:pPr>
      <w:r>
        <w:drawing>
          <wp:anchor distT="0" distB="0" distL="0" distR="0" simplePos="0" relativeHeight="251662336" behindDoc="0" locked="0" layoutInCell="1" allowOverlap="1">
            <wp:simplePos x="0" y="0"/>
            <wp:positionH relativeFrom="page">
              <wp:posOffset>449580</wp:posOffset>
            </wp:positionH>
            <wp:positionV relativeFrom="paragraph">
              <wp:posOffset>168275</wp:posOffset>
            </wp:positionV>
            <wp:extent cx="5888355" cy="2202815"/>
            <wp:effectExtent l="0" t="0" r="0" b="0"/>
            <wp:wrapTopAndBottom/>
            <wp:docPr id="2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jpeg"/>
                    <pic:cNvPicPr>
                      <a:picLocks noChangeAspect="1"/>
                    </pic:cNvPicPr>
                  </pic:nvPicPr>
                  <pic:blipFill>
                    <a:blip r:embed="rId32" cstate="print"/>
                    <a:stretch>
                      <a:fillRect/>
                    </a:stretch>
                  </pic:blipFill>
                  <pic:spPr>
                    <a:xfrm>
                      <a:off x="0" y="0"/>
                      <a:ext cx="5888385" cy="2202561"/>
                    </a:xfrm>
                    <a:prstGeom prst="rect">
                      <a:avLst/>
                    </a:prstGeom>
                  </pic:spPr>
                </pic:pic>
              </a:graphicData>
            </a:graphic>
          </wp:anchor>
        </w:drawing>
      </w:r>
    </w:p>
    <w:p>
      <w:pPr>
        <w:pStyle w:val="8"/>
        <w:rPr>
          <w:b/>
        </w:rPr>
      </w:pPr>
    </w:p>
    <w:p>
      <w:pPr>
        <w:pStyle w:val="5"/>
        <w:ind w:left="1807" w:right="2685"/>
        <w:jc w:val="center"/>
      </w:pPr>
      <w:r>
        <w:t>Fig</w:t>
      </w:r>
      <w:r>
        <w:rPr>
          <w:spacing w:val="-1"/>
        </w:rPr>
        <w:t xml:space="preserve"> </w:t>
      </w:r>
      <w:r>
        <w:t>4.4.1:</w:t>
      </w:r>
      <w:r>
        <w:rPr>
          <w:spacing w:val="-2"/>
        </w:rPr>
        <w:t xml:space="preserve"> </w:t>
      </w:r>
      <w:r>
        <w:t>MQTT</w:t>
      </w:r>
      <w:r>
        <w:rPr>
          <w:spacing w:val="-1"/>
        </w:rPr>
        <w:t xml:space="preserve"> </w:t>
      </w:r>
      <w:r>
        <w:t>Protocol</w:t>
      </w:r>
    </w:p>
    <w:p>
      <w:pPr>
        <w:pStyle w:val="8"/>
        <w:rPr>
          <w:b/>
          <w:sz w:val="26"/>
        </w:rPr>
      </w:pPr>
    </w:p>
    <w:p>
      <w:pPr>
        <w:pStyle w:val="8"/>
        <w:rPr>
          <w:b/>
          <w:sz w:val="22"/>
        </w:rPr>
      </w:pPr>
    </w:p>
    <w:p>
      <w:pPr>
        <w:spacing w:before="0" w:line="360" w:lineRule="auto"/>
        <w:ind w:left="227" w:right="457" w:firstLine="0"/>
        <w:jc w:val="both"/>
        <w:rPr>
          <w:sz w:val="22"/>
        </w:rPr>
      </w:pPr>
      <w:r>
        <w:rPr>
          <w:sz w:val="22"/>
        </w:rPr>
        <w:t>MQTT is an open source protocol that follows publish - subscribe mechanism for many to many distributions as shown</w:t>
      </w:r>
      <w:r>
        <w:rPr>
          <w:spacing w:val="1"/>
          <w:sz w:val="22"/>
        </w:rPr>
        <w:t xml:space="preserve"> </w:t>
      </w:r>
      <w:r>
        <w:rPr>
          <w:sz w:val="22"/>
        </w:rPr>
        <w:t>in Fig. 3. It is lightweight and bandwidth efficient as it uses a small header and it also has continuous session awareness.</w:t>
      </w:r>
      <w:r>
        <w:rPr>
          <w:spacing w:val="-52"/>
          <w:sz w:val="22"/>
        </w:rPr>
        <w:t xml:space="preserve"> </w:t>
      </w:r>
      <w:r>
        <w:rPr>
          <w:sz w:val="22"/>
        </w:rPr>
        <w:t>It is designed to minimize use of device resources and ensure reliability and varying degrees of service delivery</w:t>
      </w:r>
      <w:r>
        <w:rPr>
          <w:spacing w:val="1"/>
          <w:sz w:val="22"/>
        </w:rPr>
        <w:t xml:space="preserve"> </w:t>
      </w:r>
      <w:r>
        <w:rPr>
          <w:sz w:val="22"/>
        </w:rPr>
        <w:t>assurance . Using MQTT, the clients do not communicate directly with the endpoint; publish - subscribe mechanism</w:t>
      </w:r>
      <w:r>
        <w:rPr>
          <w:spacing w:val="1"/>
          <w:sz w:val="22"/>
        </w:rPr>
        <w:t xml:space="preserve"> </w:t>
      </w:r>
      <w:r>
        <w:rPr>
          <w:sz w:val="22"/>
        </w:rPr>
        <w:t>decouples</w:t>
      </w:r>
      <w:r>
        <w:rPr>
          <w:spacing w:val="-2"/>
          <w:sz w:val="22"/>
        </w:rPr>
        <w:t xml:space="preserve"> </w:t>
      </w:r>
      <w:r>
        <w:rPr>
          <w:sz w:val="22"/>
        </w:rPr>
        <w:t>the</w:t>
      </w:r>
      <w:r>
        <w:rPr>
          <w:spacing w:val="-2"/>
          <w:sz w:val="22"/>
        </w:rPr>
        <w:t xml:space="preserve"> </w:t>
      </w:r>
      <w:r>
        <w:rPr>
          <w:sz w:val="22"/>
        </w:rPr>
        <w:t>client</w:t>
      </w:r>
      <w:r>
        <w:rPr>
          <w:spacing w:val="-3"/>
          <w:sz w:val="22"/>
        </w:rPr>
        <w:t xml:space="preserve"> </w:t>
      </w:r>
      <w:r>
        <w:rPr>
          <w:sz w:val="22"/>
        </w:rPr>
        <w:t>(publisher)</w:t>
      </w:r>
      <w:r>
        <w:rPr>
          <w:spacing w:val="-4"/>
          <w:sz w:val="22"/>
        </w:rPr>
        <w:t xml:space="preserve"> </w:t>
      </w:r>
      <w:r>
        <w:rPr>
          <w:sz w:val="22"/>
        </w:rPr>
        <w:t>who</w:t>
      </w:r>
      <w:r>
        <w:rPr>
          <w:spacing w:val="-1"/>
          <w:sz w:val="22"/>
        </w:rPr>
        <w:t xml:space="preserve"> </w:t>
      </w:r>
      <w:r>
        <w:rPr>
          <w:sz w:val="22"/>
        </w:rPr>
        <w:t>is</w:t>
      </w:r>
      <w:r>
        <w:rPr>
          <w:spacing w:val="-4"/>
          <w:sz w:val="22"/>
        </w:rPr>
        <w:t xml:space="preserve"> </w:t>
      </w:r>
      <w:r>
        <w:rPr>
          <w:sz w:val="22"/>
        </w:rPr>
        <w:t>sending</w:t>
      </w:r>
      <w:r>
        <w:rPr>
          <w:spacing w:val="-4"/>
          <w:sz w:val="22"/>
        </w:rPr>
        <w:t xml:space="preserve"> </w:t>
      </w:r>
      <w:r>
        <w:rPr>
          <w:sz w:val="22"/>
        </w:rPr>
        <w:t>the</w:t>
      </w:r>
      <w:r>
        <w:rPr>
          <w:spacing w:val="-4"/>
          <w:sz w:val="22"/>
        </w:rPr>
        <w:t xml:space="preserve"> </w:t>
      </w:r>
      <w:r>
        <w:rPr>
          <w:sz w:val="22"/>
        </w:rPr>
        <w:t>message</w:t>
      </w:r>
      <w:r>
        <w:rPr>
          <w:spacing w:val="-3"/>
          <w:sz w:val="22"/>
        </w:rPr>
        <w:t xml:space="preserve"> </w:t>
      </w:r>
      <w:r>
        <w:rPr>
          <w:sz w:val="22"/>
        </w:rPr>
        <w:t>and</w:t>
      </w:r>
      <w:r>
        <w:rPr>
          <w:spacing w:val="-2"/>
          <w:sz w:val="22"/>
        </w:rPr>
        <w:t xml:space="preserve"> </w:t>
      </w:r>
      <w:r>
        <w:rPr>
          <w:sz w:val="22"/>
        </w:rPr>
        <w:t>another</w:t>
      </w:r>
      <w:r>
        <w:rPr>
          <w:spacing w:val="-6"/>
          <w:sz w:val="22"/>
        </w:rPr>
        <w:t xml:space="preserve"> </w:t>
      </w:r>
      <w:r>
        <w:rPr>
          <w:sz w:val="22"/>
        </w:rPr>
        <w:t>client</w:t>
      </w:r>
      <w:r>
        <w:rPr>
          <w:spacing w:val="-3"/>
          <w:sz w:val="22"/>
        </w:rPr>
        <w:t xml:space="preserve"> </w:t>
      </w:r>
      <w:r>
        <w:rPr>
          <w:sz w:val="22"/>
        </w:rPr>
        <w:t>(subscriber)</w:t>
      </w:r>
      <w:r>
        <w:rPr>
          <w:spacing w:val="-12"/>
          <w:sz w:val="22"/>
        </w:rPr>
        <w:t xml:space="preserve"> </w:t>
      </w:r>
      <w:r>
        <w:rPr>
          <w:sz w:val="22"/>
        </w:rPr>
        <w:t>who</w:t>
      </w:r>
      <w:r>
        <w:rPr>
          <w:spacing w:val="-12"/>
          <w:sz w:val="22"/>
        </w:rPr>
        <w:t xml:space="preserve"> </w:t>
      </w:r>
      <w:r>
        <w:rPr>
          <w:sz w:val="22"/>
        </w:rPr>
        <w:t>is</w:t>
      </w:r>
      <w:r>
        <w:rPr>
          <w:spacing w:val="-10"/>
          <w:sz w:val="22"/>
        </w:rPr>
        <w:t xml:space="preserve"> </w:t>
      </w:r>
      <w:r>
        <w:rPr>
          <w:sz w:val="22"/>
        </w:rPr>
        <w:t>receiving</w:t>
      </w:r>
      <w:r>
        <w:rPr>
          <w:spacing w:val="-13"/>
          <w:sz w:val="22"/>
        </w:rPr>
        <w:t xml:space="preserve"> </w:t>
      </w:r>
      <w:r>
        <w:rPr>
          <w:sz w:val="22"/>
        </w:rPr>
        <w:t>the</w:t>
      </w:r>
      <w:r>
        <w:rPr>
          <w:spacing w:val="-14"/>
          <w:sz w:val="22"/>
        </w:rPr>
        <w:t xml:space="preserve"> </w:t>
      </w:r>
      <w:r>
        <w:rPr>
          <w:sz w:val="22"/>
        </w:rPr>
        <w:t>message.</w:t>
      </w:r>
      <w:r>
        <w:rPr>
          <w:spacing w:val="-52"/>
          <w:sz w:val="22"/>
        </w:rPr>
        <w:t xml:space="preserve"> </w:t>
      </w:r>
      <w:r>
        <w:rPr>
          <w:sz w:val="22"/>
        </w:rPr>
        <w:t xml:space="preserve">MQTT architecture The MQTT broker connects </w:t>
      </w:r>
      <w:r>
        <w:rPr>
          <w:sz w:val="22"/>
          <w:lang w:val="en-IN"/>
        </w:rPr>
        <w:t>the publishers</w:t>
      </w:r>
      <w:r>
        <w:rPr>
          <w:sz w:val="22"/>
        </w:rPr>
        <w:t xml:space="preserve"> and subscribers. It receives all incoming messages from</w:t>
      </w:r>
      <w:r>
        <w:rPr>
          <w:spacing w:val="1"/>
          <w:sz w:val="22"/>
        </w:rPr>
        <w:t xml:space="preserve"> </w:t>
      </w:r>
      <w:r>
        <w:rPr>
          <w:sz w:val="22"/>
        </w:rPr>
        <w:t>the</w:t>
      </w:r>
      <w:r>
        <w:rPr>
          <w:spacing w:val="-4"/>
          <w:sz w:val="22"/>
        </w:rPr>
        <w:t xml:space="preserve"> </w:t>
      </w:r>
      <w:r>
        <w:rPr>
          <w:sz w:val="22"/>
        </w:rPr>
        <w:t>publishers,</w:t>
      </w:r>
      <w:r>
        <w:rPr>
          <w:spacing w:val="-1"/>
          <w:sz w:val="22"/>
        </w:rPr>
        <w:t xml:space="preserve"> </w:t>
      </w:r>
      <w:r>
        <w:rPr>
          <w:sz w:val="22"/>
        </w:rPr>
        <w:t>filters</w:t>
      </w:r>
      <w:r>
        <w:rPr>
          <w:spacing w:val="-3"/>
          <w:sz w:val="22"/>
        </w:rPr>
        <w:t xml:space="preserve"> </w:t>
      </w:r>
      <w:r>
        <w:rPr>
          <w:sz w:val="22"/>
        </w:rPr>
        <w:t>them</w:t>
      </w:r>
      <w:r>
        <w:rPr>
          <w:rFonts w:hint="default"/>
          <w:sz w:val="22"/>
          <w:lang w:val="en-IN"/>
        </w:rPr>
        <w:t xml:space="preserve"> </w:t>
      </w:r>
      <w:r>
        <w:rPr>
          <w:sz w:val="22"/>
        </w:rPr>
        <w:t>and</w:t>
      </w:r>
      <w:r>
        <w:rPr>
          <w:spacing w:val="-5"/>
          <w:sz w:val="22"/>
        </w:rPr>
        <w:t xml:space="preserve"> </w:t>
      </w:r>
      <w:r>
        <w:rPr>
          <w:sz w:val="22"/>
        </w:rPr>
        <w:t>redistributes</w:t>
      </w:r>
      <w:r>
        <w:rPr>
          <w:spacing w:val="-3"/>
          <w:sz w:val="22"/>
        </w:rPr>
        <w:t xml:space="preserve"> </w:t>
      </w:r>
      <w:r>
        <w:rPr>
          <w:sz w:val="22"/>
        </w:rPr>
        <w:t>them</w:t>
      </w:r>
      <w:r>
        <w:rPr>
          <w:spacing w:val="-3"/>
          <w:sz w:val="22"/>
        </w:rPr>
        <w:t xml:space="preserve"> </w:t>
      </w:r>
      <w:r>
        <w:rPr>
          <w:sz w:val="22"/>
        </w:rPr>
        <w:t>accordingly</w:t>
      </w:r>
      <w:r>
        <w:rPr>
          <w:spacing w:val="-1"/>
          <w:sz w:val="22"/>
        </w:rPr>
        <w:t xml:space="preserve"> </w:t>
      </w:r>
      <w:r>
        <w:rPr>
          <w:sz w:val="22"/>
        </w:rPr>
        <w:t>such</w:t>
      </w:r>
      <w:r>
        <w:rPr>
          <w:spacing w:val="-5"/>
          <w:sz w:val="22"/>
        </w:rPr>
        <w:t xml:space="preserve"> </w:t>
      </w:r>
      <w:r>
        <w:rPr>
          <w:sz w:val="22"/>
        </w:rPr>
        <w:t>that</w:t>
      </w:r>
      <w:r>
        <w:rPr>
          <w:spacing w:val="-3"/>
          <w:sz w:val="22"/>
        </w:rPr>
        <w:t xml:space="preserve"> </w:t>
      </w:r>
      <w:r>
        <w:rPr>
          <w:sz w:val="22"/>
        </w:rPr>
        <w:t>only</w:t>
      </w:r>
      <w:r>
        <w:rPr>
          <w:spacing w:val="-4"/>
          <w:sz w:val="22"/>
        </w:rPr>
        <w:t xml:space="preserve"> </w:t>
      </w:r>
      <w:r>
        <w:rPr>
          <w:sz w:val="22"/>
        </w:rPr>
        <w:t>specific</w:t>
      </w:r>
      <w:r>
        <w:rPr>
          <w:spacing w:val="-3"/>
          <w:sz w:val="22"/>
        </w:rPr>
        <w:t xml:space="preserve"> </w:t>
      </w:r>
      <w:r>
        <w:rPr>
          <w:sz w:val="22"/>
        </w:rPr>
        <w:t>clients</w:t>
      </w:r>
      <w:r>
        <w:rPr>
          <w:spacing w:val="-4"/>
          <w:sz w:val="22"/>
        </w:rPr>
        <w:t xml:space="preserve"> </w:t>
      </w:r>
      <w:r>
        <w:rPr>
          <w:sz w:val="22"/>
        </w:rPr>
        <w:t>receive</w:t>
      </w:r>
      <w:r>
        <w:rPr>
          <w:spacing w:val="-1"/>
          <w:sz w:val="22"/>
        </w:rPr>
        <w:t xml:space="preserve"> </w:t>
      </w:r>
      <w:r>
        <w:rPr>
          <w:sz w:val="22"/>
        </w:rPr>
        <w:t>specific</w:t>
      </w:r>
      <w:r>
        <w:rPr>
          <w:spacing w:val="-3"/>
          <w:sz w:val="22"/>
        </w:rPr>
        <w:t xml:space="preserve"> </w:t>
      </w:r>
      <w:r>
        <w:rPr>
          <w:sz w:val="22"/>
        </w:rPr>
        <w:t>messages.</w:t>
      </w:r>
    </w:p>
    <w:p>
      <w:pPr>
        <w:spacing w:after="0" w:line="360" w:lineRule="auto"/>
        <w:jc w:val="both"/>
        <w:rPr>
          <w:sz w:val="22"/>
        </w:rPr>
      </w:pPr>
    </w:p>
    <w:p>
      <w:pPr>
        <w:spacing w:after="0" w:line="360" w:lineRule="auto"/>
        <w:jc w:val="both"/>
        <w:rPr>
          <w:sz w:val="22"/>
        </w:rPr>
      </w:pPr>
    </w:p>
    <w:p>
      <w:pPr>
        <w:spacing w:after="0" w:line="360" w:lineRule="auto"/>
        <w:jc w:val="both"/>
        <w:rPr>
          <w:rFonts w:hint="default"/>
          <w:b/>
          <w:bCs/>
          <w:sz w:val="28"/>
          <w:szCs w:val="28"/>
          <w:lang w:val="en-IN"/>
        </w:rPr>
      </w:pPr>
      <w:r>
        <w:rPr>
          <w:rFonts w:hint="default"/>
          <w:b/>
          <w:bCs/>
          <w:sz w:val="28"/>
          <w:szCs w:val="28"/>
          <w:lang w:val="en-IN"/>
        </w:rPr>
        <w:t>4.5 Balena IoT Dashboard</w:t>
      </w:r>
    </w:p>
    <w:p>
      <w:pPr>
        <w:spacing w:after="0" w:line="360"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6534785" cy="2562860"/>
            <wp:effectExtent l="0" t="0" r="3175" b="1270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33"/>
                    <a:stretch>
                      <a:fillRect/>
                    </a:stretch>
                  </pic:blipFill>
                  <pic:spPr>
                    <a:xfrm>
                      <a:off x="0" y="0"/>
                      <a:ext cx="6534785" cy="2562860"/>
                    </a:xfrm>
                    <a:prstGeom prst="rect">
                      <a:avLst/>
                    </a:prstGeom>
                    <a:noFill/>
                    <a:ln w="9525">
                      <a:noFill/>
                    </a:ln>
                  </pic:spPr>
                </pic:pic>
              </a:graphicData>
            </a:graphic>
          </wp:inline>
        </w:drawing>
      </w:r>
    </w:p>
    <w:p>
      <w:pPr>
        <w:pStyle w:val="5"/>
        <w:ind w:left="1807" w:right="2685"/>
        <w:jc w:val="center"/>
        <w:rPr>
          <w:rFonts w:hint="default"/>
          <w:lang w:val="en-IN"/>
        </w:rPr>
      </w:pPr>
      <w:r>
        <w:t>Fig</w:t>
      </w:r>
      <w:r>
        <w:rPr>
          <w:spacing w:val="-1"/>
        </w:rPr>
        <w:t xml:space="preserve"> </w:t>
      </w:r>
      <w:r>
        <w:t>4.</w:t>
      </w:r>
      <w:r>
        <w:rPr>
          <w:rFonts w:hint="default"/>
          <w:lang w:val="en-IN"/>
        </w:rPr>
        <w:t>5</w:t>
      </w:r>
      <w:r>
        <w:t>.1:</w:t>
      </w:r>
      <w:r>
        <w:rPr>
          <w:spacing w:val="-2"/>
        </w:rPr>
        <w:t xml:space="preserve"> </w:t>
      </w:r>
      <w:r>
        <w:rPr>
          <w:rFonts w:hint="default"/>
          <w:spacing w:val="-2"/>
          <w:lang w:val="en-IN"/>
        </w:rPr>
        <w:t>Balena.io</w:t>
      </w:r>
    </w:p>
    <w:p>
      <w:pPr>
        <w:pStyle w:val="11"/>
        <w:keepNext w:val="0"/>
        <w:keepLines w:val="0"/>
        <w:widowControl/>
        <w:suppressLineNumbers w:val="0"/>
        <w:shd w:val="clear" w:fill="FFFFFF"/>
        <w:spacing w:before="192" w:beforeAutospacing="0" w:after="192" w:afterAutospacing="0" w:line="360" w:lineRule="auto"/>
        <w:ind w:left="0" w:right="0" w:firstLine="0"/>
        <w:jc w:val="both"/>
        <w:rPr>
          <w:rFonts w:hint="default" w:ascii="Times New Roman" w:hAnsi="Times New Roman" w:eastAsia="Arial" w:cs="Times New Roman"/>
          <w:i w:val="0"/>
          <w:iCs w:val="0"/>
          <w:caps w:val="0"/>
          <w:color w:val="000000" w:themeColor="text1"/>
          <w:spacing w:val="0"/>
          <w:sz w:val="22"/>
          <w:szCs w:val="22"/>
          <w14:textFill>
            <w14:solidFill>
              <w14:schemeClr w14:val="tx1"/>
            </w14:solidFill>
          </w14:textFill>
        </w:rPr>
      </w:pPr>
      <w:r>
        <w:rPr>
          <w:rFonts w:hint="default" w:ascii="Times New Roman" w:hAnsi="Times New Roman" w:eastAsia="Arial" w:cs="Times New Roman"/>
          <w:i w:val="0"/>
          <w:iCs w:val="0"/>
          <w:caps w:val="0"/>
          <w:color w:val="000000" w:themeColor="text1"/>
          <w:spacing w:val="0"/>
          <w:sz w:val="22"/>
          <w:szCs w:val="22"/>
          <w:shd w:val="clear" w:fill="FFFFFF"/>
          <w14:textFill>
            <w14:solidFill>
              <w14:schemeClr w14:val="tx1"/>
            </w14:solidFill>
          </w14:textFill>
        </w:rPr>
        <w:t>The </w:t>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fldChar w:fldCharType="begin"/>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instrText xml:space="preserve"> HYPERLINK "https://aws.amazon.com/iot" </w:instrText>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fldChar w:fldCharType="separate"/>
      </w:r>
      <w:r>
        <w:rPr>
          <w:rStyle w:val="10"/>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t>AWS IoT</w:t>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fldChar w:fldCharType="end"/>
      </w:r>
      <w:r>
        <w:rPr>
          <w:rFonts w:hint="default" w:ascii="Times New Roman" w:hAnsi="Times New Roman" w:eastAsia="Arial" w:cs="Times New Roman"/>
          <w:i w:val="0"/>
          <w:iCs w:val="0"/>
          <w:caps w:val="0"/>
          <w:color w:val="000000" w:themeColor="text1"/>
          <w:spacing w:val="0"/>
          <w:sz w:val="22"/>
          <w:szCs w:val="22"/>
          <w:shd w:val="clear" w:fill="FFFFFF"/>
          <w14:textFill>
            <w14:solidFill>
              <w14:schemeClr w14:val="tx1"/>
            </w14:solidFill>
          </w14:textFill>
        </w:rPr>
        <w:t> platform provides a valuable suite of services to collect, store, and distribute IoT data and actions. Its </w:t>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fldChar w:fldCharType="begin"/>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instrText xml:space="preserve"> HYPERLINK "https://aws.amazon.com/iot-core" </w:instrText>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fldChar w:fldCharType="separate"/>
      </w:r>
      <w:r>
        <w:rPr>
          <w:rStyle w:val="10"/>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t>IoT Core</w:t>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fldChar w:fldCharType="end"/>
      </w:r>
      <w:r>
        <w:rPr>
          <w:rFonts w:hint="default" w:ascii="Times New Roman" w:hAnsi="Times New Roman" w:eastAsia="Arial" w:cs="Times New Roman"/>
          <w:i w:val="0"/>
          <w:iCs w:val="0"/>
          <w:caps w:val="0"/>
          <w:color w:val="000000" w:themeColor="text1"/>
          <w:spacing w:val="0"/>
          <w:sz w:val="22"/>
          <w:szCs w:val="22"/>
          <w:shd w:val="clear" w:fill="FFFFFF"/>
          <w14:textFill>
            <w14:solidFill>
              <w14:schemeClr w14:val="tx1"/>
            </w14:solidFill>
          </w14:textFill>
        </w:rPr>
        <w:t> service is the portal for registration and messaging with Internet-connected things. We want to make it easy for balena devices to register and interact with IoT Core.</w:t>
      </w:r>
    </w:p>
    <w:p>
      <w:pPr>
        <w:pStyle w:val="11"/>
        <w:keepNext w:val="0"/>
        <w:keepLines w:val="0"/>
        <w:widowControl/>
        <w:suppressLineNumbers w:val="0"/>
        <w:shd w:val="clear" w:fill="FFFFFF"/>
        <w:spacing w:before="192" w:beforeAutospacing="0" w:after="192" w:afterAutospacing="0" w:line="360" w:lineRule="auto"/>
        <w:ind w:left="0" w:right="0" w:firstLine="0"/>
        <w:jc w:val="both"/>
        <w:rPr>
          <w:rFonts w:hint="default" w:ascii="Arial" w:hAnsi="Arial" w:eastAsia="Arial" w:cs="Arial"/>
          <w:i w:val="0"/>
          <w:iCs w:val="0"/>
          <w:caps w:val="0"/>
          <w:color w:val="000000" w:themeColor="text1"/>
          <w:spacing w:val="0"/>
          <w:sz w:val="22"/>
          <w:szCs w:val="22"/>
          <w:shd w:val="clear" w:fill="FFFFFF"/>
          <w14:textFill>
            <w14:solidFill>
              <w14:schemeClr w14:val="tx1"/>
            </w14:solidFill>
          </w14:textFill>
        </w:rPr>
      </w:pPr>
      <w:r>
        <w:rPr>
          <w:rFonts w:hint="default" w:ascii="Times New Roman" w:hAnsi="Times New Roman" w:eastAsia="Arial" w:cs="Times New Roman"/>
          <w:i w:val="0"/>
          <w:iCs w:val="0"/>
          <w:caps w:val="0"/>
          <w:color w:val="000000" w:themeColor="text1"/>
          <w:spacing w:val="0"/>
          <w:sz w:val="22"/>
          <w:szCs w:val="22"/>
          <w:shd w:val="clear" w:fill="FFFFFF"/>
          <w14:textFill>
            <w14:solidFill>
              <w14:schemeClr w14:val="tx1"/>
            </w14:solidFill>
          </w14:textFill>
        </w:rPr>
        <w:t xml:space="preserve">IoT provisioning tools automate device registration to AWS IoT Core, and leverage balenaCloud and environment variables to store and access the registration credentials. This guide shows how provisioning works and gets </w:t>
      </w:r>
      <w:r>
        <w:rPr>
          <w:rFonts w:hint="default" w:ascii="Times New Roman" w:hAnsi="Times New Roman" w:eastAsia="Arial" w:cs="Times New Roman"/>
          <w:i w:val="0"/>
          <w:iCs w:val="0"/>
          <w:caps w:val="0"/>
          <w:color w:val="000000" w:themeColor="text1"/>
          <w:spacing w:val="0"/>
          <w:sz w:val="22"/>
          <w:szCs w:val="22"/>
          <w:shd w:val="clear" w:fill="FFFFFF"/>
          <w:lang w:val="en-IN"/>
          <w14:textFill>
            <w14:solidFill>
              <w14:schemeClr w14:val="tx1"/>
            </w14:solidFill>
          </w14:textFill>
        </w:rPr>
        <w:t>project</w:t>
      </w:r>
      <w:r>
        <w:rPr>
          <w:rFonts w:hint="default" w:ascii="Times New Roman" w:hAnsi="Times New Roman" w:eastAsia="Arial" w:cs="Times New Roman"/>
          <w:i w:val="0"/>
          <w:iCs w:val="0"/>
          <w:caps w:val="0"/>
          <w:color w:val="000000" w:themeColor="text1"/>
          <w:spacing w:val="0"/>
          <w:sz w:val="22"/>
          <w:szCs w:val="22"/>
          <w:shd w:val="clear" w:fill="FFFFFF"/>
          <w14:textFill>
            <w14:solidFill>
              <w14:schemeClr w14:val="tx1"/>
            </w14:solidFill>
          </w14:textFill>
        </w:rPr>
        <w:t xml:space="preserve"> started with the tools in the </w:t>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fldChar w:fldCharType="begin"/>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instrText xml:space="preserve"> HYPERLINK "https://github.com/balena-io-examples/aws-iot-provision" </w:instrText>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fldChar w:fldCharType="separate"/>
      </w:r>
      <w:r>
        <w:rPr>
          <w:rStyle w:val="10"/>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t>aws-iot-provision</w:t>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fldChar w:fldCharType="end"/>
      </w:r>
      <w:r>
        <w:rPr>
          <w:rFonts w:hint="default" w:ascii="Times New Roman" w:hAnsi="Times New Roman" w:eastAsia="Arial" w:cs="Times New Roman"/>
          <w:i w:val="0"/>
          <w:iCs w:val="0"/>
          <w:caps w:val="0"/>
          <w:color w:val="000000" w:themeColor="text1"/>
          <w:spacing w:val="0"/>
          <w:sz w:val="22"/>
          <w:szCs w:val="22"/>
          <w:shd w:val="clear" w:fill="FFFFFF"/>
          <w14:textFill>
            <w14:solidFill>
              <w14:schemeClr w14:val="tx1"/>
            </w14:solidFill>
          </w14:textFill>
        </w:rPr>
        <w:t> repository</w:t>
      </w:r>
      <w:r>
        <w:rPr>
          <w:rFonts w:hint="default" w:ascii="Arial" w:hAnsi="Arial" w:eastAsia="Arial" w:cs="Arial"/>
          <w:i w:val="0"/>
          <w:iCs w:val="0"/>
          <w:caps w:val="0"/>
          <w:color w:val="000000" w:themeColor="text1"/>
          <w:spacing w:val="0"/>
          <w:sz w:val="22"/>
          <w:szCs w:val="22"/>
          <w:shd w:val="clear" w:fill="FFFFFF"/>
          <w14:textFill>
            <w14:solidFill>
              <w14:schemeClr w14:val="tx1"/>
            </w14:solidFill>
          </w14:textFill>
        </w:rPr>
        <w:t>.</w:t>
      </w:r>
    </w:p>
    <w:p>
      <w:pPr>
        <w:pStyle w:val="11"/>
        <w:keepNext w:val="0"/>
        <w:keepLines w:val="0"/>
        <w:widowControl/>
        <w:suppressLineNumbers w:val="0"/>
        <w:shd w:val="clear" w:fill="FFFFFF"/>
        <w:spacing w:before="192" w:beforeAutospacing="0" w:after="192" w:afterAutospacing="0" w:line="360" w:lineRule="auto"/>
        <w:ind w:right="0" w:firstLine="720" w:firstLineChars="0"/>
        <w:jc w:val="both"/>
        <w:rPr>
          <w:rFonts w:ascii="SimSun" w:hAnsi="SimSun" w:eastAsia="SimSun" w:cs="SimSun"/>
          <w:sz w:val="24"/>
          <w:szCs w:val="24"/>
        </w:rPr>
      </w:pPr>
      <w:r>
        <w:rPr>
          <w:rFonts w:ascii="SimSun" w:hAnsi="SimSun" w:eastAsia="SimSun" w:cs="SimSun"/>
          <w:sz w:val="24"/>
          <w:szCs w:val="24"/>
        </w:rPr>
        <w:drawing>
          <wp:inline distT="0" distB="0" distL="114300" distR="114300">
            <wp:extent cx="5755640" cy="1967230"/>
            <wp:effectExtent l="0" t="0" r="5080" b="1397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34"/>
                    <a:stretch>
                      <a:fillRect/>
                    </a:stretch>
                  </pic:blipFill>
                  <pic:spPr>
                    <a:xfrm>
                      <a:off x="0" y="0"/>
                      <a:ext cx="5755640" cy="1967230"/>
                    </a:xfrm>
                    <a:prstGeom prst="rect">
                      <a:avLst/>
                    </a:prstGeom>
                    <a:noFill/>
                    <a:ln w="9525">
                      <a:noFill/>
                    </a:ln>
                  </pic:spPr>
                </pic:pic>
              </a:graphicData>
            </a:graphic>
          </wp:inline>
        </w:drawing>
      </w:r>
    </w:p>
    <w:p>
      <w:pPr>
        <w:pStyle w:val="5"/>
        <w:ind w:left="1807" w:right="2685"/>
        <w:jc w:val="center"/>
        <w:rPr>
          <w:rFonts w:hint="default"/>
          <w:spacing w:val="-2"/>
          <w:lang w:val="en-IN"/>
        </w:rPr>
      </w:pPr>
      <w:r>
        <w:t>Fig</w:t>
      </w:r>
      <w:r>
        <w:rPr>
          <w:spacing w:val="-1"/>
        </w:rPr>
        <w:t xml:space="preserve"> </w:t>
      </w:r>
      <w:r>
        <w:t>4.</w:t>
      </w:r>
      <w:r>
        <w:rPr>
          <w:rFonts w:hint="default"/>
          <w:lang w:val="en-IN"/>
        </w:rPr>
        <w:t>5</w:t>
      </w:r>
      <w:r>
        <w:t>.</w:t>
      </w:r>
      <w:r>
        <w:rPr>
          <w:rFonts w:hint="default"/>
          <w:lang w:val="en-IN"/>
        </w:rPr>
        <w:t>2</w:t>
      </w:r>
      <w:r>
        <w:t>:</w:t>
      </w:r>
      <w:r>
        <w:rPr>
          <w:spacing w:val="-2"/>
        </w:rPr>
        <w:t xml:space="preserve"> </w:t>
      </w:r>
      <w:r>
        <w:rPr>
          <w:rFonts w:hint="default"/>
          <w:spacing w:val="-2"/>
          <w:lang w:val="en-IN"/>
        </w:rPr>
        <w:t>Cloud IoT Provisioning with AWS</w:t>
      </w:r>
    </w:p>
    <w:p>
      <w:pPr>
        <w:pStyle w:val="11"/>
        <w:keepNext w:val="0"/>
        <w:keepLines w:val="0"/>
        <w:widowControl/>
        <w:suppressLineNumbers w:val="0"/>
        <w:shd w:val="clear" w:fill="FFFFFF"/>
        <w:spacing w:before="192" w:beforeAutospacing="0" w:after="192" w:afterAutospacing="0" w:line="360" w:lineRule="auto"/>
        <w:ind w:left="0" w:right="0" w:firstLine="0"/>
        <w:jc w:val="both"/>
        <w:rPr>
          <w:rFonts w:hint="default" w:ascii="Times New Roman" w:hAnsi="Times New Roman" w:eastAsia="Arial" w:cs="Times New Roman"/>
          <w:i w:val="0"/>
          <w:iCs w:val="0"/>
          <w:caps w:val="0"/>
          <w:color w:val="000000" w:themeColor="text1"/>
          <w:spacing w:val="0"/>
          <w:sz w:val="22"/>
          <w:szCs w:val="22"/>
          <w14:textFill>
            <w14:solidFill>
              <w14:schemeClr w14:val="tx1"/>
            </w14:solidFill>
          </w14:textFill>
        </w:rPr>
      </w:pPr>
      <w:r>
        <w:rPr>
          <w:rFonts w:hint="default" w:ascii="Times New Roman" w:hAnsi="Times New Roman" w:eastAsia="Arial" w:cs="Times New Roman"/>
          <w:i w:val="0"/>
          <w:iCs w:val="0"/>
          <w:caps w:val="0"/>
          <w:color w:val="000000" w:themeColor="text1"/>
          <w:spacing w:val="0"/>
          <w:sz w:val="22"/>
          <w:szCs w:val="22"/>
          <w:shd w:val="clear" w:fill="FFFFFF"/>
          <w14:textFill>
            <w14:solidFill>
              <w14:schemeClr w14:val="tx1"/>
            </w14:solidFill>
          </w14:textFill>
        </w:rPr>
        <w:t>Provisioning includes three components:</w:t>
      </w:r>
    </w:p>
    <w:p>
      <w:pPr>
        <w:keepNext w:val="0"/>
        <w:keepLines w:val="0"/>
        <w:widowControl/>
        <w:numPr>
          <w:ilvl w:val="0"/>
          <w:numId w:val="9"/>
        </w:numPr>
        <w:suppressLineNumbers w:val="0"/>
        <w:spacing w:before="0" w:beforeAutospacing="1" w:after="0" w:afterAutospacing="1" w:line="360" w:lineRule="auto"/>
        <w:ind w:left="720" w:hanging="360"/>
        <w:jc w:val="both"/>
        <w:rPr>
          <w:rFonts w:hint="default" w:ascii="Times New Roman" w:hAnsi="Times New Roman" w:cs="Times New Roman"/>
          <w:color w:val="000000" w:themeColor="text1"/>
          <w:sz w:val="22"/>
          <w:szCs w:val="22"/>
          <w14:textFill>
            <w14:solidFill>
              <w14:schemeClr w14:val="tx1"/>
            </w14:solidFill>
          </w14:textFill>
        </w:rPr>
      </w:pPr>
      <w:r>
        <w:rPr>
          <w:rStyle w:val="12"/>
          <w:rFonts w:hint="default" w:ascii="Times New Roman" w:hAnsi="Times New Roman" w:eastAsia="Arial" w:cs="Times New Roman"/>
          <w:b/>
          <w:bCs/>
          <w:i w:val="0"/>
          <w:iCs w:val="0"/>
          <w:caps w:val="0"/>
          <w:color w:val="000000" w:themeColor="text1"/>
          <w:spacing w:val="0"/>
          <w:sz w:val="22"/>
          <w:szCs w:val="22"/>
          <w:shd w:val="clear" w:fill="FFFFFF"/>
          <w14:textFill>
            <w14:solidFill>
              <w14:schemeClr w14:val="tx1"/>
            </w14:solidFill>
          </w14:textFill>
        </w:rPr>
        <w:t>Service Container</w:t>
      </w:r>
      <w:r>
        <w:rPr>
          <w:rFonts w:hint="default" w:ascii="Times New Roman" w:hAnsi="Times New Roman" w:eastAsia="Arial" w:cs="Times New Roman"/>
          <w:i w:val="0"/>
          <w:iCs w:val="0"/>
          <w:caps w:val="0"/>
          <w:color w:val="000000" w:themeColor="text1"/>
          <w:spacing w:val="0"/>
          <w:sz w:val="22"/>
          <w:szCs w:val="22"/>
          <w:shd w:val="clear" w:fill="FFFFFF"/>
          <w14:textFill>
            <w14:solidFill>
              <w14:schemeClr w14:val="tx1"/>
            </w14:solidFill>
          </w14:textFill>
        </w:rPr>
        <w:t> like </w:t>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fldChar w:fldCharType="begin"/>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instrText xml:space="preserve"> HYPERLINK "https://github.com/balena-io-examples/cloud-relay" </w:instrText>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fldChar w:fldCharType="separate"/>
      </w:r>
      <w:r>
        <w:rPr>
          <w:rStyle w:val="10"/>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t>Cloud Relay block</w:t>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fldChar w:fldCharType="end"/>
      </w:r>
      <w:r>
        <w:rPr>
          <w:rFonts w:hint="default" w:ascii="Times New Roman" w:hAnsi="Times New Roman" w:eastAsia="Arial" w:cs="Times New Roman"/>
          <w:i w:val="0"/>
          <w:iCs w:val="0"/>
          <w:caps w:val="0"/>
          <w:color w:val="000000" w:themeColor="text1"/>
          <w:spacing w:val="0"/>
          <w:sz w:val="22"/>
          <w:szCs w:val="22"/>
          <w:shd w:val="clear" w:fill="FFFFFF"/>
          <w14:textFill>
            <w14:solidFill>
              <w14:schemeClr w14:val="tx1"/>
            </w14:solidFill>
          </w14:textFill>
        </w:rPr>
        <w:t> on a device to request the provisioning and use the credential environment variables from balenaCloud</w:t>
      </w:r>
    </w:p>
    <w:p>
      <w:pPr>
        <w:keepNext w:val="0"/>
        <w:keepLines w:val="0"/>
        <w:widowControl/>
        <w:numPr>
          <w:ilvl w:val="0"/>
          <w:numId w:val="9"/>
        </w:numPr>
        <w:suppressLineNumbers w:val="0"/>
        <w:spacing w:before="0" w:beforeAutospacing="1" w:after="0" w:afterAutospacing="1" w:line="360" w:lineRule="auto"/>
        <w:ind w:left="720" w:hanging="360"/>
        <w:jc w:val="both"/>
        <w:rPr>
          <w:rFonts w:hint="default" w:ascii="Times New Roman" w:hAnsi="Times New Roman" w:cs="Times New Roman"/>
          <w:color w:val="000000" w:themeColor="text1"/>
          <w:sz w:val="22"/>
          <w:szCs w:val="22"/>
          <w14:textFill>
            <w14:solidFill>
              <w14:schemeClr w14:val="tx1"/>
            </w14:solidFill>
          </w14:textFill>
        </w:rPr>
      </w:pPr>
      <w:r>
        <w:rPr>
          <w:rStyle w:val="12"/>
          <w:rFonts w:hint="default" w:ascii="Times New Roman" w:hAnsi="Times New Roman" w:eastAsia="Arial" w:cs="Times New Roman"/>
          <w:b/>
          <w:bCs/>
          <w:i w:val="0"/>
          <w:iCs w:val="0"/>
          <w:caps w:val="0"/>
          <w:color w:val="000000" w:themeColor="text1"/>
          <w:spacing w:val="0"/>
          <w:sz w:val="22"/>
          <w:szCs w:val="22"/>
          <w:shd w:val="clear" w:fill="FFFFFF"/>
          <w14:textFill>
            <w14:solidFill>
              <w14:schemeClr w14:val="tx1"/>
            </w14:solidFill>
          </w14:textFill>
        </w:rPr>
        <w:t>Lambda (cloud) function</w:t>
      </w:r>
      <w:r>
        <w:rPr>
          <w:rFonts w:hint="default" w:ascii="Times New Roman" w:hAnsi="Times New Roman" w:eastAsia="Arial" w:cs="Times New Roman"/>
          <w:i w:val="0"/>
          <w:iCs w:val="0"/>
          <w:caps w:val="0"/>
          <w:color w:val="000000" w:themeColor="text1"/>
          <w:spacing w:val="0"/>
          <w:sz w:val="22"/>
          <w:szCs w:val="22"/>
          <w:shd w:val="clear" w:fill="FFFFFF"/>
          <w14:textFill>
            <w14:solidFill>
              <w14:schemeClr w14:val="tx1"/>
            </w14:solidFill>
          </w14:textFill>
        </w:rPr>
        <w:t> to securely validate device identity and register the device with IoT Core, triggered by an HTTP request (</w:t>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fldChar w:fldCharType="begin"/>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instrText xml:space="preserve"> HYPERLINK "https://github.com/balena-io-examples/aws-iot-provision/blob/master/index.js" </w:instrText>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fldChar w:fldCharType="separate"/>
      </w:r>
      <w:r>
        <w:rPr>
          <w:rStyle w:val="10"/>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t>source code</w:t>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fldChar w:fldCharType="end"/>
      </w:r>
      <w:r>
        <w:rPr>
          <w:rFonts w:hint="default" w:ascii="Times New Roman" w:hAnsi="Times New Roman" w:eastAsia="Arial" w:cs="Times New Roman"/>
          <w:i w:val="0"/>
          <w:iCs w:val="0"/>
          <w:caps w:val="0"/>
          <w:color w:val="000000" w:themeColor="text1"/>
          <w:spacing w:val="0"/>
          <w:sz w:val="22"/>
          <w:szCs w:val="22"/>
          <w:shd w:val="clear" w:fill="FFFFFF"/>
          <w14:textFill>
            <w14:solidFill>
              <w14:schemeClr w14:val="tx1"/>
            </w14:solidFill>
          </w14:textFill>
        </w:rPr>
        <w:t>)</w:t>
      </w:r>
    </w:p>
    <w:p>
      <w:pPr>
        <w:keepNext w:val="0"/>
        <w:keepLines w:val="0"/>
        <w:widowControl/>
        <w:numPr>
          <w:ilvl w:val="0"/>
          <w:numId w:val="9"/>
        </w:numPr>
        <w:suppressLineNumbers w:val="0"/>
        <w:spacing w:before="0" w:beforeAutospacing="1" w:after="0" w:afterAutospacing="1" w:line="360" w:lineRule="auto"/>
        <w:ind w:left="720" w:hanging="360"/>
        <w:jc w:val="both"/>
        <w:rPr>
          <w:rFonts w:hint="default" w:ascii="Times New Roman" w:hAnsi="Times New Roman" w:cs="Times New Roman"/>
          <w:sz w:val="22"/>
          <w:szCs w:val="22"/>
        </w:rPr>
      </w:pPr>
      <w:r>
        <w:rPr>
          <w:rStyle w:val="12"/>
          <w:rFonts w:hint="default" w:ascii="Times New Roman" w:hAnsi="Times New Roman" w:eastAsia="Arial" w:cs="Times New Roman"/>
          <w:b/>
          <w:bCs/>
          <w:i w:val="0"/>
          <w:iCs w:val="0"/>
          <w:caps w:val="0"/>
          <w:color w:val="000000" w:themeColor="text1"/>
          <w:spacing w:val="0"/>
          <w:sz w:val="22"/>
          <w:szCs w:val="22"/>
          <w:shd w:val="clear" w:fill="FFFFFF"/>
          <w14:textFill>
            <w14:solidFill>
              <w14:schemeClr w14:val="tx1"/>
            </w14:solidFill>
          </w14:textFill>
        </w:rPr>
        <w:t>balenaCloud</w:t>
      </w:r>
      <w:r>
        <w:rPr>
          <w:rFonts w:hint="default" w:ascii="Times New Roman" w:hAnsi="Times New Roman" w:eastAsia="Arial" w:cs="Times New Roman"/>
          <w:i w:val="0"/>
          <w:iCs w:val="0"/>
          <w:caps w:val="0"/>
          <w:color w:val="000000" w:themeColor="text1"/>
          <w:spacing w:val="0"/>
          <w:sz w:val="22"/>
          <w:szCs w:val="22"/>
          <w:shd w:val="clear" w:fill="FFFFFF"/>
          <w14:textFill>
            <w14:solidFill>
              <w14:schemeClr w14:val="tx1"/>
            </w14:solidFill>
          </w14:textFill>
        </w:rPr>
        <w:t> to accept and store the generated key/certificate credentials for the device</w:t>
      </w:r>
    </w:p>
    <w:p>
      <w:pPr>
        <w:pStyle w:val="11"/>
        <w:keepNext w:val="0"/>
        <w:keepLines w:val="0"/>
        <w:widowControl/>
        <w:suppressLineNumbers w:val="0"/>
        <w:shd w:val="clear" w:fill="FFFFFF"/>
        <w:spacing w:before="192" w:beforeAutospacing="0" w:after="192" w:afterAutospacing="0"/>
        <w:ind w:left="0" w:right="0" w:firstLine="0"/>
        <w:rPr>
          <w:rFonts w:hint="default"/>
          <w:b/>
          <w:bCs/>
          <w:sz w:val="28"/>
          <w:szCs w:val="28"/>
          <w:lang w:val="en-IN"/>
        </w:rPr>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spacing w:after="0"/>
        <w:rPr>
          <w:sz w:val="21"/>
        </w:rPr>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spacing w:before="86"/>
        <w:ind w:right="0"/>
        <w:jc w:val="left"/>
        <w:rPr>
          <w:b/>
          <w:sz w:val="32"/>
        </w:rPr>
      </w:pPr>
      <w:r>
        <w:rPr>
          <w:b/>
          <w:sz w:val="32"/>
        </w:rPr>
        <w:t>CHAPTER</w:t>
      </w:r>
      <w:r>
        <w:rPr>
          <w:b/>
          <w:spacing w:val="-3"/>
          <w:sz w:val="32"/>
        </w:rPr>
        <w:t xml:space="preserve"> </w:t>
      </w:r>
      <w:r>
        <w:rPr>
          <w:b/>
          <w:sz w:val="32"/>
        </w:rPr>
        <w:t>5</w:t>
      </w:r>
    </w:p>
    <w:p>
      <w:pPr>
        <w:pStyle w:val="8"/>
        <w:rPr>
          <w:b/>
          <w:sz w:val="34"/>
        </w:rPr>
      </w:pPr>
    </w:p>
    <w:p>
      <w:pPr>
        <w:pStyle w:val="8"/>
        <w:rPr>
          <w:b/>
          <w:sz w:val="36"/>
        </w:rPr>
      </w:pPr>
    </w:p>
    <w:p>
      <w:pPr>
        <w:pStyle w:val="14"/>
        <w:numPr>
          <w:ilvl w:val="1"/>
          <w:numId w:val="10"/>
        </w:numPr>
        <w:tabs>
          <w:tab w:val="left" w:pos="648"/>
        </w:tabs>
        <w:spacing w:before="0" w:after="0" w:line="240" w:lineRule="auto"/>
        <w:ind w:left="648" w:right="0" w:hanging="421"/>
        <w:jc w:val="left"/>
        <w:rPr>
          <w:b/>
          <w:sz w:val="28"/>
        </w:rPr>
      </w:pPr>
      <w:r>
        <w:rPr>
          <w:b/>
          <w:sz w:val="28"/>
        </w:rPr>
        <w:t>Results</w:t>
      </w:r>
    </w:p>
    <w:p>
      <w:pPr>
        <w:pStyle w:val="8"/>
        <w:spacing w:before="6"/>
        <w:rPr>
          <w:b/>
          <w:sz w:val="55"/>
        </w:rPr>
      </w:pPr>
      <w:r>
        <w:br w:type="column"/>
      </w:r>
    </w:p>
    <w:p>
      <w:pPr>
        <w:pStyle w:val="2"/>
        <w:spacing w:before="1"/>
      </w:pPr>
      <w:r>
        <w:t>Results</w:t>
      </w:r>
      <w:r>
        <w:rPr>
          <w:spacing w:val="-2"/>
        </w:rPr>
        <w:t xml:space="preserve"> </w:t>
      </w:r>
      <w:r>
        <w:t>and</w:t>
      </w:r>
      <w:r>
        <w:rPr>
          <w:spacing w:val="-3"/>
        </w:rPr>
        <w:t xml:space="preserve"> </w:t>
      </w:r>
      <w:r>
        <w:t>Discussion</w:t>
      </w:r>
    </w:p>
    <w:p>
      <w:pPr>
        <w:spacing w:after="0"/>
        <w:sectPr>
          <w:type w:val="continuous"/>
          <w:pgSz w:w="11910" w:h="16840"/>
          <w:pgMar w:top="600" w:right="100" w:bottom="280" w:left="480" w:header="720" w:footer="720" w:gutter="0"/>
          <w:pgBorders>
            <w:top w:val="none" w:sz="0" w:space="0"/>
            <w:left w:val="none" w:sz="0" w:space="0"/>
            <w:bottom w:val="none" w:sz="0" w:space="0"/>
            <w:right w:val="none" w:sz="0" w:space="0"/>
          </w:pgBorders>
          <w:cols w:equalWidth="0" w:num="2">
            <w:col w:w="2072" w:space="1528"/>
            <w:col w:w="7730"/>
          </w:cols>
        </w:sectPr>
      </w:pPr>
    </w:p>
    <w:p>
      <w:pPr>
        <w:pStyle w:val="8"/>
        <w:rPr>
          <w:b/>
          <w:sz w:val="20"/>
        </w:rPr>
      </w:pPr>
    </w:p>
    <w:p>
      <w:pPr>
        <w:pStyle w:val="8"/>
        <w:spacing w:before="4"/>
        <w:rPr>
          <w:b/>
          <w:sz w:val="22"/>
        </w:rPr>
      </w:pPr>
    </w:p>
    <w:p>
      <w:pPr>
        <w:pStyle w:val="5"/>
      </w:pPr>
      <w:r>
        <w:t>Steps</w:t>
      </w:r>
      <w:r>
        <w:rPr>
          <w:spacing w:val="-2"/>
        </w:rPr>
        <w:t xml:space="preserve"> </w:t>
      </w:r>
      <w:r>
        <w:t>Involved</w:t>
      </w:r>
    </w:p>
    <w:p>
      <w:pPr>
        <w:pStyle w:val="14"/>
        <w:numPr>
          <w:ilvl w:val="0"/>
          <w:numId w:val="11"/>
        </w:numPr>
        <w:tabs>
          <w:tab w:val="left" w:pos="647"/>
          <w:tab w:val="left" w:pos="648"/>
        </w:tabs>
        <w:spacing w:before="137" w:after="0" w:line="240" w:lineRule="auto"/>
        <w:ind w:left="648" w:right="0" w:hanging="421"/>
        <w:jc w:val="left"/>
        <w:rPr>
          <w:sz w:val="24"/>
        </w:rPr>
      </w:pPr>
      <w:r>
        <w:rPr>
          <w:sz w:val="24"/>
        </w:rPr>
        <w:t>Successfully</w:t>
      </w:r>
      <w:r>
        <w:rPr>
          <w:spacing w:val="-1"/>
          <w:sz w:val="24"/>
        </w:rPr>
        <w:t xml:space="preserve"> </w:t>
      </w:r>
      <w:r>
        <w:rPr>
          <w:sz w:val="24"/>
        </w:rPr>
        <w:t>created</w:t>
      </w:r>
      <w:r>
        <w:rPr>
          <w:spacing w:val="-2"/>
          <w:sz w:val="24"/>
        </w:rPr>
        <w:t xml:space="preserve"> </w:t>
      </w:r>
      <w:r>
        <w:rPr>
          <w:sz w:val="24"/>
        </w:rPr>
        <w:t>AWS</w:t>
      </w:r>
      <w:r>
        <w:rPr>
          <w:spacing w:val="-2"/>
          <w:sz w:val="24"/>
        </w:rPr>
        <w:t xml:space="preserve"> </w:t>
      </w:r>
      <w:r>
        <w:rPr>
          <w:sz w:val="24"/>
        </w:rPr>
        <w:t>account.</w:t>
      </w:r>
    </w:p>
    <w:p>
      <w:pPr>
        <w:pStyle w:val="14"/>
        <w:numPr>
          <w:ilvl w:val="0"/>
          <w:numId w:val="11"/>
        </w:numPr>
        <w:tabs>
          <w:tab w:val="left" w:pos="647"/>
          <w:tab w:val="left" w:pos="648"/>
        </w:tabs>
        <w:spacing w:before="163" w:after="0" w:line="240" w:lineRule="auto"/>
        <w:ind w:left="648" w:right="0" w:hanging="421"/>
        <w:jc w:val="left"/>
        <w:rPr>
          <w:sz w:val="24"/>
        </w:rPr>
      </w:pPr>
      <w:r>
        <w:rPr>
          <w:sz w:val="24"/>
        </w:rPr>
        <w:t>AWS</w:t>
      </w:r>
      <w:r>
        <w:rPr>
          <w:spacing w:val="-4"/>
          <w:sz w:val="24"/>
        </w:rPr>
        <w:t xml:space="preserve"> </w:t>
      </w:r>
      <w:r>
        <w:rPr>
          <w:sz w:val="24"/>
        </w:rPr>
        <w:t>IoT Setup</w:t>
      </w:r>
      <w:r>
        <w:rPr>
          <w:spacing w:val="-2"/>
          <w:sz w:val="24"/>
        </w:rPr>
        <w:t xml:space="preserve"> </w:t>
      </w:r>
      <w:r>
        <w:rPr>
          <w:sz w:val="24"/>
        </w:rPr>
        <w:t>Successfully</w:t>
      </w:r>
      <w:r>
        <w:rPr>
          <w:spacing w:val="-2"/>
          <w:sz w:val="24"/>
        </w:rPr>
        <w:t xml:space="preserve"> </w:t>
      </w:r>
      <w:r>
        <w:rPr>
          <w:sz w:val="24"/>
        </w:rPr>
        <w:t>completed.</w:t>
      </w:r>
    </w:p>
    <w:p>
      <w:pPr>
        <w:pStyle w:val="14"/>
        <w:numPr>
          <w:ilvl w:val="0"/>
          <w:numId w:val="11"/>
        </w:numPr>
        <w:tabs>
          <w:tab w:val="left" w:pos="647"/>
          <w:tab w:val="left" w:pos="648"/>
        </w:tabs>
        <w:spacing w:before="165" w:after="0" w:line="240" w:lineRule="auto"/>
        <w:ind w:left="648" w:right="0" w:hanging="421"/>
        <w:jc w:val="left"/>
        <w:rPr>
          <w:sz w:val="24"/>
        </w:rPr>
      </w:pPr>
      <w:r>
        <w:rPr>
          <w:sz w:val="24"/>
        </w:rPr>
        <w:t>Set</w:t>
      </w:r>
      <w:r>
        <w:rPr>
          <w:spacing w:val="-2"/>
          <w:sz w:val="24"/>
        </w:rPr>
        <w:t xml:space="preserve"> </w:t>
      </w:r>
      <w:r>
        <w:rPr>
          <w:sz w:val="24"/>
        </w:rPr>
        <w:t>up</w:t>
      </w:r>
      <w:r>
        <w:rPr>
          <w:spacing w:val="-1"/>
          <w:sz w:val="24"/>
        </w:rPr>
        <w:t xml:space="preserve"> </w:t>
      </w:r>
      <w:r>
        <w:rPr>
          <w:sz w:val="24"/>
        </w:rPr>
        <w:t>a</w:t>
      </w:r>
      <w:r>
        <w:rPr>
          <w:spacing w:val="-2"/>
          <w:sz w:val="24"/>
        </w:rPr>
        <w:t xml:space="preserve"> </w:t>
      </w:r>
      <w:r>
        <w:rPr>
          <w:sz w:val="24"/>
        </w:rPr>
        <w:t>directory to</w:t>
      </w:r>
      <w:r>
        <w:rPr>
          <w:spacing w:val="-1"/>
          <w:sz w:val="24"/>
        </w:rPr>
        <w:t xml:space="preserve"> </w:t>
      </w:r>
      <w:r>
        <w:rPr>
          <w:sz w:val="24"/>
        </w:rPr>
        <w:t>test</w:t>
      </w:r>
      <w:r>
        <w:rPr>
          <w:spacing w:val="-1"/>
          <w:sz w:val="24"/>
        </w:rPr>
        <w:t xml:space="preserve"> </w:t>
      </w:r>
      <w:r>
        <w:rPr>
          <w:sz w:val="24"/>
        </w:rPr>
        <w:t>MQTT</w:t>
      </w:r>
      <w:r>
        <w:rPr>
          <w:spacing w:val="-3"/>
          <w:sz w:val="24"/>
        </w:rPr>
        <w:t xml:space="preserve"> </w:t>
      </w:r>
      <w:r>
        <w:rPr>
          <w:sz w:val="24"/>
        </w:rPr>
        <w:t>publishing.</w:t>
      </w:r>
    </w:p>
    <w:p>
      <w:pPr>
        <w:pStyle w:val="14"/>
        <w:numPr>
          <w:ilvl w:val="0"/>
          <w:numId w:val="11"/>
        </w:numPr>
        <w:tabs>
          <w:tab w:val="left" w:pos="647"/>
          <w:tab w:val="left" w:pos="648"/>
        </w:tabs>
        <w:spacing w:before="164" w:after="0" w:line="240" w:lineRule="auto"/>
        <w:ind w:left="648" w:right="0" w:hanging="421"/>
        <w:jc w:val="left"/>
        <w:rPr>
          <w:sz w:val="24"/>
        </w:rPr>
      </w:pPr>
      <w:r>
        <w:rPr>
          <w:sz w:val="24"/>
        </w:rPr>
        <w:t>Installed pip</w:t>
      </w:r>
      <w:r>
        <w:rPr>
          <w:spacing w:val="-4"/>
          <w:sz w:val="24"/>
        </w:rPr>
        <w:t xml:space="preserve"> </w:t>
      </w:r>
      <w:r>
        <w:rPr>
          <w:sz w:val="24"/>
        </w:rPr>
        <w:t>and</w:t>
      </w:r>
      <w:r>
        <w:rPr>
          <w:spacing w:val="1"/>
          <w:sz w:val="24"/>
        </w:rPr>
        <w:t xml:space="preserve"> </w:t>
      </w:r>
      <w:r>
        <w:rPr>
          <w:sz w:val="24"/>
        </w:rPr>
        <w:t>the</w:t>
      </w:r>
      <w:r>
        <w:rPr>
          <w:spacing w:val="-3"/>
          <w:sz w:val="24"/>
        </w:rPr>
        <w:t xml:space="preserve"> </w:t>
      </w:r>
      <w:r>
        <w:rPr>
          <w:sz w:val="24"/>
        </w:rPr>
        <w:t>AWS</w:t>
      </w:r>
      <w:r>
        <w:rPr>
          <w:spacing w:val="-3"/>
          <w:sz w:val="24"/>
        </w:rPr>
        <w:t xml:space="preserve"> </w:t>
      </w:r>
      <w:r>
        <w:rPr>
          <w:sz w:val="24"/>
        </w:rPr>
        <w:t>IoT</w:t>
      </w:r>
      <w:r>
        <w:rPr>
          <w:spacing w:val="-2"/>
          <w:sz w:val="24"/>
        </w:rPr>
        <w:t xml:space="preserve"> </w:t>
      </w:r>
      <w:r>
        <w:rPr>
          <w:sz w:val="24"/>
        </w:rPr>
        <w:t>SDK</w:t>
      </w:r>
      <w:r>
        <w:rPr>
          <w:spacing w:val="-2"/>
          <w:sz w:val="24"/>
        </w:rPr>
        <w:t xml:space="preserve"> </w:t>
      </w:r>
      <w:r>
        <w:rPr>
          <w:sz w:val="24"/>
        </w:rPr>
        <w:t>for</w:t>
      </w:r>
      <w:r>
        <w:rPr>
          <w:spacing w:val="-1"/>
          <w:sz w:val="24"/>
        </w:rPr>
        <w:t xml:space="preserve"> </w:t>
      </w:r>
      <w:r>
        <w:rPr>
          <w:sz w:val="24"/>
        </w:rPr>
        <w:t>Python.</w:t>
      </w:r>
    </w:p>
    <w:p>
      <w:pPr>
        <w:pStyle w:val="14"/>
        <w:numPr>
          <w:ilvl w:val="0"/>
          <w:numId w:val="11"/>
        </w:numPr>
        <w:tabs>
          <w:tab w:val="left" w:pos="647"/>
          <w:tab w:val="left" w:pos="648"/>
        </w:tabs>
        <w:spacing w:before="163" w:after="0" w:line="240" w:lineRule="auto"/>
        <w:ind w:left="648" w:right="0" w:hanging="421"/>
        <w:jc w:val="left"/>
        <w:rPr>
          <w:sz w:val="24"/>
        </w:rPr>
      </w:pPr>
      <w:r>
        <w:rPr>
          <w:sz w:val="24"/>
        </w:rPr>
        <w:t>Created</w:t>
      </w:r>
      <w:r>
        <w:rPr>
          <w:spacing w:val="-1"/>
          <w:sz w:val="24"/>
        </w:rPr>
        <w:t xml:space="preserve"> </w:t>
      </w:r>
      <w:r>
        <w:rPr>
          <w:sz w:val="24"/>
        </w:rPr>
        <w:t>an</w:t>
      </w:r>
      <w:r>
        <w:rPr>
          <w:spacing w:val="-2"/>
          <w:sz w:val="24"/>
        </w:rPr>
        <w:t xml:space="preserve"> </w:t>
      </w:r>
      <w:r>
        <w:rPr>
          <w:sz w:val="24"/>
        </w:rPr>
        <w:t>AWS</w:t>
      </w:r>
      <w:r>
        <w:rPr>
          <w:spacing w:val="-2"/>
          <w:sz w:val="24"/>
        </w:rPr>
        <w:t xml:space="preserve"> </w:t>
      </w:r>
      <w:r>
        <w:rPr>
          <w:sz w:val="24"/>
        </w:rPr>
        <w:t>IoT</w:t>
      </w:r>
      <w:r>
        <w:rPr>
          <w:spacing w:val="-3"/>
          <w:sz w:val="24"/>
        </w:rPr>
        <w:t xml:space="preserve"> </w:t>
      </w:r>
      <w:r>
        <w:rPr>
          <w:sz w:val="24"/>
        </w:rPr>
        <w:t>Core</w:t>
      </w:r>
      <w:r>
        <w:rPr>
          <w:spacing w:val="-2"/>
          <w:sz w:val="24"/>
        </w:rPr>
        <w:t xml:space="preserve"> </w:t>
      </w:r>
      <w:r>
        <w:rPr>
          <w:sz w:val="24"/>
        </w:rPr>
        <w:t>policy.</w:t>
      </w:r>
    </w:p>
    <w:p>
      <w:pPr>
        <w:pStyle w:val="14"/>
        <w:numPr>
          <w:ilvl w:val="0"/>
          <w:numId w:val="11"/>
        </w:numPr>
        <w:tabs>
          <w:tab w:val="left" w:pos="647"/>
          <w:tab w:val="left" w:pos="648"/>
        </w:tabs>
        <w:spacing w:before="165" w:after="0" w:line="240" w:lineRule="auto"/>
        <w:ind w:left="648" w:right="0" w:hanging="421"/>
        <w:jc w:val="left"/>
        <w:rPr>
          <w:sz w:val="24"/>
        </w:rPr>
      </w:pPr>
      <w:r>
        <w:rPr>
          <w:sz w:val="24"/>
        </w:rPr>
        <w:t>Created an</w:t>
      </w:r>
      <w:r>
        <w:rPr>
          <w:spacing w:val="-2"/>
          <w:sz w:val="24"/>
        </w:rPr>
        <w:t xml:space="preserve"> </w:t>
      </w:r>
      <w:r>
        <w:rPr>
          <w:sz w:val="24"/>
        </w:rPr>
        <w:t>AWS</w:t>
      </w:r>
      <w:r>
        <w:rPr>
          <w:spacing w:val="-2"/>
          <w:sz w:val="24"/>
        </w:rPr>
        <w:t xml:space="preserve"> </w:t>
      </w:r>
      <w:r>
        <w:rPr>
          <w:sz w:val="24"/>
        </w:rPr>
        <w:t>IoT</w:t>
      </w:r>
      <w:r>
        <w:rPr>
          <w:spacing w:val="-3"/>
          <w:sz w:val="24"/>
        </w:rPr>
        <w:t xml:space="preserve"> </w:t>
      </w:r>
      <w:r>
        <w:rPr>
          <w:sz w:val="24"/>
        </w:rPr>
        <w:t>thing.</w:t>
      </w:r>
    </w:p>
    <w:p>
      <w:pPr>
        <w:pStyle w:val="14"/>
        <w:numPr>
          <w:ilvl w:val="0"/>
          <w:numId w:val="11"/>
        </w:numPr>
        <w:tabs>
          <w:tab w:val="left" w:pos="647"/>
          <w:tab w:val="left" w:pos="648"/>
        </w:tabs>
        <w:spacing w:before="164" w:after="0" w:line="360" w:lineRule="auto"/>
        <w:ind w:left="648" w:right="1251" w:hanging="420"/>
        <w:jc w:val="left"/>
        <w:rPr>
          <w:sz w:val="24"/>
        </w:rPr>
      </w:pPr>
      <w:r>
        <w:rPr>
          <w:sz w:val="24"/>
        </w:rPr>
        <w:t>Created</w:t>
      </w:r>
      <w:r>
        <w:rPr>
          <w:spacing w:val="46"/>
          <w:sz w:val="24"/>
        </w:rPr>
        <w:t xml:space="preserve"> </w:t>
      </w:r>
      <w:r>
        <w:rPr>
          <w:sz w:val="24"/>
        </w:rPr>
        <w:t>a</w:t>
      </w:r>
      <w:r>
        <w:rPr>
          <w:spacing w:val="43"/>
          <w:sz w:val="24"/>
        </w:rPr>
        <w:t xml:space="preserve"> </w:t>
      </w:r>
      <w:r>
        <w:rPr>
          <w:sz w:val="24"/>
        </w:rPr>
        <w:t>Python</w:t>
      </w:r>
      <w:r>
        <w:rPr>
          <w:spacing w:val="43"/>
          <w:sz w:val="24"/>
        </w:rPr>
        <w:t xml:space="preserve"> </w:t>
      </w:r>
      <w:r>
        <w:rPr>
          <w:sz w:val="24"/>
        </w:rPr>
        <w:t>Program</w:t>
      </w:r>
      <w:r>
        <w:rPr>
          <w:spacing w:val="45"/>
          <w:sz w:val="24"/>
        </w:rPr>
        <w:t xml:space="preserve"> </w:t>
      </w:r>
      <w:r>
        <w:rPr>
          <w:sz w:val="24"/>
        </w:rPr>
        <w:t>file</w:t>
      </w:r>
      <w:r>
        <w:rPr>
          <w:spacing w:val="42"/>
          <w:sz w:val="24"/>
        </w:rPr>
        <w:t xml:space="preserve"> </w:t>
      </w:r>
      <w:r>
        <w:rPr>
          <w:sz w:val="24"/>
        </w:rPr>
        <w:t>to</w:t>
      </w:r>
      <w:r>
        <w:rPr>
          <w:spacing w:val="44"/>
          <w:sz w:val="24"/>
        </w:rPr>
        <w:t xml:space="preserve"> </w:t>
      </w:r>
      <w:r>
        <w:rPr>
          <w:sz w:val="24"/>
        </w:rPr>
        <w:t>publish</w:t>
      </w:r>
      <w:r>
        <w:rPr>
          <w:spacing w:val="41"/>
          <w:sz w:val="24"/>
        </w:rPr>
        <w:t xml:space="preserve"> </w:t>
      </w:r>
      <w:r>
        <w:rPr>
          <w:sz w:val="24"/>
        </w:rPr>
        <w:t>the</w:t>
      </w:r>
      <w:r>
        <w:rPr>
          <w:spacing w:val="43"/>
          <w:sz w:val="24"/>
        </w:rPr>
        <w:t xml:space="preserve"> </w:t>
      </w:r>
      <w:r>
        <w:rPr>
          <w:sz w:val="24"/>
        </w:rPr>
        <w:t>message</w:t>
      </w:r>
      <w:r>
        <w:rPr>
          <w:spacing w:val="46"/>
          <w:sz w:val="24"/>
        </w:rPr>
        <w:t xml:space="preserve"> </w:t>
      </w:r>
      <w:r>
        <w:rPr>
          <w:sz w:val="24"/>
        </w:rPr>
        <w:t>via</w:t>
      </w:r>
      <w:r>
        <w:rPr>
          <w:spacing w:val="42"/>
          <w:sz w:val="24"/>
        </w:rPr>
        <w:t xml:space="preserve"> </w:t>
      </w:r>
      <w:r>
        <w:rPr>
          <w:sz w:val="24"/>
        </w:rPr>
        <w:t>Raspberry</w:t>
      </w:r>
      <w:r>
        <w:rPr>
          <w:spacing w:val="47"/>
          <w:sz w:val="24"/>
        </w:rPr>
        <w:t xml:space="preserve"> </w:t>
      </w:r>
      <w:r>
        <w:rPr>
          <w:sz w:val="24"/>
        </w:rPr>
        <w:t>Pi</w:t>
      </w:r>
      <w:r>
        <w:rPr>
          <w:spacing w:val="41"/>
          <w:sz w:val="24"/>
        </w:rPr>
        <w:t xml:space="preserve"> </w:t>
      </w:r>
      <w:r>
        <w:rPr>
          <w:sz w:val="24"/>
        </w:rPr>
        <w:t>and</w:t>
      </w:r>
      <w:r>
        <w:rPr>
          <w:spacing w:val="44"/>
          <w:sz w:val="24"/>
        </w:rPr>
        <w:t xml:space="preserve"> </w:t>
      </w:r>
      <w:r>
        <w:rPr>
          <w:sz w:val="24"/>
        </w:rPr>
        <w:t>AWS</w:t>
      </w:r>
      <w:r>
        <w:rPr>
          <w:spacing w:val="42"/>
          <w:sz w:val="24"/>
        </w:rPr>
        <w:t xml:space="preserve"> </w:t>
      </w:r>
      <w:r>
        <w:rPr>
          <w:sz w:val="24"/>
        </w:rPr>
        <w:t>IoT</w:t>
      </w:r>
      <w:r>
        <w:rPr>
          <w:spacing w:val="44"/>
          <w:sz w:val="24"/>
        </w:rPr>
        <w:t xml:space="preserve"> </w:t>
      </w:r>
      <w:r>
        <w:rPr>
          <w:sz w:val="24"/>
        </w:rPr>
        <w:t>Core</w:t>
      </w:r>
      <w:r>
        <w:rPr>
          <w:spacing w:val="-57"/>
          <w:sz w:val="24"/>
        </w:rPr>
        <w:t xml:space="preserve"> </w:t>
      </w:r>
      <w:r>
        <w:rPr>
          <w:sz w:val="24"/>
        </w:rPr>
        <w:t>through</w:t>
      </w:r>
      <w:r>
        <w:rPr>
          <w:spacing w:val="-1"/>
          <w:sz w:val="24"/>
        </w:rPr>
        <w:t xml:space="preserve"> </w:t>
      </w:r>
      <w:r>
        <w:rPr>
          <w:sz w:val="24"/>
        </w:rPr>
        <w:t>MQTT</w:t>
      </w:r>
      <w:r>
        <w:rPr>
          <w:spacing w:val="2"/>
          <w:sz w:val="24"/>
        </w:rPr>
        <w:t xml:space="preserve"> </w:t>
      </w:r>
      <w:r>
        <w:rPr>
          <w:sz w:val="24"/>
        </w:rPr>
        <w:t>Protocol.</w:t>
      </w:r>
    </w:p>
    <w:p>
      <w:pPr>
        <w:pStyle w:val="14"/>
        <w:numPr>
          <w:ilvl w:val="0"/>
          <w:numId w:val="11"/>
        </w:numPr>
        <w:tabs>
          <w:tab w:val="left" w:pos="647"/>
          <w:tab w:val="left" w:pos="648"/>
        </w:tabs>
        <w:spacing w:before="0" w:after="0" w:line="240" w:lineRule="auto"/>
        <w:ind w:left="648" w:right="0" w:hanging="421"/>
        <w:jc w:val="left"/>
        <w:rPr>
          <w:sz w:val="24"/>
        </w:rPr>
      </w:pPr>
      <w:r>
        <w:rPr>
          <w:sz w:val="24"/>
        </w:rPr>
        <w:t>Tested the</w:t>
      </w:r>
      <w:r>
        <w:rPr>
          <w:spacing w:val="-2"/>
          <w:sz w:val="24"/>
        </w:rPr>
        <w:t xml:space="preserve"> </w:t>
      </w:r>
      <w:r>
        <w:rPr>
          <w:sz w:val="24"/>
        </w:rPr>
        <w:t>Setup.</w:t>
      </w:r>
    </w:p>
    <w:p>
      <w:pPr>
        <w:pStyle w:val="14"/>
        <w:numPr>
          <w:ilvl w:val="0"/>
          <w:numId w:val="11"/>
        </w:numPr>
        <w:tabs>
          <w:tab w:val="left" w:pos="647"/>
          <w:tab w:val="left" w:pos="648"/>
        </w:tabs>
        <w:spacing w:before="139" w:after="0" w:line="240" w:lineRule="auto"/>
        <w:ind w:left="648" w:right="0" w:hanging="421"/>
        <w:jc w:val="left"/>
        <w:rPr>
          <w:b/>
          <w:sz w:val="24"/>
        </w:rPr>
      </w:pPr>
      <w:r>
        <w:rPr>
          <w:sz w:val="24"/>
        </w:rPr>
        <w:t>Received</w:t>
      </w:r>
      <w:r>
        <w:rPr>
          <w:spacing w:val="-2"/>
          <w:sz w:val="24"/>
        </w:rPr>
        <w:t xml:space="preserve"> </w:t>
      </w:r>
      <w:r>
        <w:rPr>
          <w:sz w:val="24"/>
        </w:rPr>
        <w:t>the message</w:t>
      </w:r>
      <w:r>
        <w:rPr>
          <w:spacing w:val="-1"/>
          <w:sz w:val="24"/>
        </w:rPr>
        <w:t xml:space="preserve"> </w:t>
      </w:r>
      <w:r>
        <w:rPr>
          <w:sz w:val="24"/>
        </w:rPr>
        <w:t>from</w:t>
      </w:r>
      <w:r>
        <w:rPr>
          <w:spacing w:val="-2"/>
          <w:sz w:val="24"/>
        </w:rPr>
        <w:t xml:space="preserve"> </w:t>
      </w:r>
      <w:r>
        <w:rPr>
          <w:sz w:val="24"/>
        </w:rPr>
        <w:t>Raspberry</w:t>
      </w:r>
      <w:r>
        <w:rPr>
          <w:spacing w:val="1"/>
          <w:sz w:val="24"/>
        </w:rPr>
        <w:t xml:space="preserve"> </w:t>
      </w:r>
      <w:r>
        <w:rPr>
          <w:sz w:val="24"/>
        </w:rPr>
        <w:t>Pi</w:t>
      </w:r>
      <w:r>
        <w:rPr>
          <w:spacing w:val="-2"/>
          <w:sz w:val="24"/>
        </w:rPr>
        <w:t xml:space="preserve"> </w:t>
      </w:r>
      <w:r>
        <w:rPr>
          <w:sz w:val="24"/>
        </w:rPr>
        <w:t>and</w:t>
      </w:r>
      <w:r>
        <w:rPr>
          <w:spacing w:val="-1"/>
          <w:sz w:val="24"/>
        </w:rPr>
        <w:t xml:space="preserve"> </w:t>
      </w:r>
      <w:r>
        <w:rPr>
          <w:sz w:val="24"/>
        </w:rPr>
        <w:t>got the</w:t>
      </w:r>
      <w:r>
        <w:rPr>
          <w:spacing w:val="-2"/>
          <w:sz w:val="24"/>
        </w:rPr>
        <w:t xml:space="preserve"> </w:t>
      </w:r>
      <w:r>
        <w:rPr>
          <w:sz w:val="24"/>
        </w:rPr>
        <w:t>response</w:t>
      </w:r>
      <w:r>
        <w:rPr>
          <w:spacing w:val="-1"/>
          <w:sz w:val="24"/>
        </w:rPr>
        <w:t xml:space="preserve"> </w:t>
      </w:r>
      <w:r>
        <w:rPr>
          <w:sz w:val="24"/>
        </w:rPr>
        <w:t>in</w:t>
      </w:r>
      <w:r>
        <w:rPr>
          <w:spacing w:val="-1"/>
          <w:sz w:val="24"/>
        </w:rPr>
        <w:t xml:space="preserve"> </w:t>
      </w:r>
      <w:r>
        <w:rPr>
          <w:sz w:val="24"/>
        </w:rPr>
        <w:t>AWS</w:t>
      </w:r>
      <w:r>
        <w:rPr>
          <w:spacing w:val="-3"/>
          <w:sz w:val="24"/>
        </w:rPr>
        <w:t xml:space="preserve"> </w:t>
      </w:r>
      <w:r>
        <w:rPr>
          <w:sz w:val="24"/>
        </w:rPr>
        <w:t>Console</w:t>
      </w:r>
      <w:r>
        <w:rPr>
          <w:b/>
          <w:sz w:val="24"/>
        </w:rPr>
        <w:t>.</w:t>
      </w:r>
    </w:p>
    <w:p>
      <w:pPr>
        <w:pStyle w:val="14"/>
        <w:numPr>
          <w:ilvl w:val="0"/>
          <w:numId w:val="11"/>
        </w:numPr>
        <w:tabs>
          <w:tab w:val="left" w:pos="647"/>
          <w:tab w:val="left" w:pos="648"/>
        </w:tabs>
        <w:spacing w:before="137" w:after="0" w:line="240" w:lineRule="auto"/>
        <w:ind w:left="648" w:right="0" w:hanging="421"/>
        <w:jc w:val="left"/>
        <w:rPr>
          <w:sz w:val="24"/>
        </w:rPr>
      </w:pPr>
      <w:r>
        <w:rPr>
          <w:sz w:val="24"/>
        </w:rPr>
        <w:t>Connected</w:t>
      </w:r>
      <w:r>
        <w:rPr>
          <w:spacing w:val="-1"/>
          <w:sz w:val="24"/>
        </w:rPr>
        <w:t xml:space="preserve"> </w:t>
      </w:r>
      <w:r>
        <w:rPr>
          <w:sz w:val="24"/>
        </w:rPr>
        <w:t>BLE</w:t>
      </w:r>
      <w:r>
        <w:rPr>
          <w:spacing w:val="2"/>
          <w:sz w:val="24"/>
        </w:rPr>
        <w:t xml:space="preserve"> </w:t>
      </w:r>
      <w:r>
        <w:rPr>
          <w:sz w:val="24"/>
        </w:rPr>
        <w:t>Beacon to</w:t>
      </w:r>
      <w:r>
        <w:rPr>
          <w:spacing w:val="-5"/>
          <w:sz w:val="24"/>
        </w:rPr>
        <w:t xml:space="preserve"> </w:t>
      </w:r>
      <w:r>
        <w:rPr>
          <w:sz w:val="24"/>
        </w:rPr>
        <w:t>Raspberry pi</w:t>
      </w:r>
      <w:r>
        <w:rPr>
          <w:spacing w:val="-3"/>
          <w:sz w:val="24"/>
        </w:rPr>
        <w:t xml:space="preserve"> </w:t>
      </w:r>
      <w:r>
        <w:rPr>
          <w:sz w:val="24"/>
        </w:rPr>
        <w:t>and</w:t>
      </w:r>
      <w:r>
        <w:rPr>
          <w:spacing w:val="-2"/>
          <w:sz w:val="24"/>
        </w:rPr>
        <w:t xml:space="preserve"> </w:t>
      </w:r>
      <w:r>
        <w:rPr>
          <w:sz w:val="24"/>
        </w:rPr>
        <w:t>viewed the</w:t>
      </w:r>
      <w:r>
        <w:rPr>
          <w:spacing w:val="-3"/>
          <w:sz w:val="24"/>
        </w:rPr>
        <w:t xml:space="preserve"> </w:t>
      </w:r>
      <w:r>
        <w:rPr>
          <w:sz w:val="24"/>
        </w:rPr>
        <w:t>MAC</w:t>
      </w:r>
      <w:r>
        <w:rPr>
          <w:spacing w:val="-2"/>
          <w:sz w:val="24"/>
        </w:rPr>
        <w:t xml:space="preserve"> </w:t>
      </w:r>
      <w:r>
        <w:rPr>
          <w:sz w:val="24"/>
        </w:rPr>
        <w:t>Address of</w:t>
      </w:r>
      <w:r>
        <w:rPr>
          <w:spacing w:val="-3"/>
          <w:sz w:val="24"/>
        </w:rPr>
        <w:t xml:space="preserve"> </w:t>
      </w:r>
      <w:r>
        <w:rPr>
          <w:sz w:val="24"/>
        </w:rPr>
        <w:t>BLE</w:t>
      </w:r>
      <w:r>
        <w:rPr>
          <w:spacing w:val="1"/>
          <w:sz w:val="24"/>
        </w:rPr>
        <w:t xml:space="preserve"> </w:t>
      </w:r>
      <w:r>
        <w:rPr>
          <w:sz w:val="24"/>
        </w:rPr>
        <w:t>Beacon.</w:t>
      </w:r>
    </w:p>
    <w:p>
      <w:pPr>
        <w:pStyle w:val="14"/>
        <w:numPr>
          <w:ilvl w:val="0"/>
          <w:numId w:val="11"/>
        </w:numPr>
        <w:tabs>
          <w:tab w:val="left" w:pos="647"/>
          <w:tab w:val="left" w:pos="648"/>
        </w:tabs>
        <w:spacing w:before="139" w:after="0" w:line="240" w:lineRule="auto"/>
        <w:ind w:left="648" w:right="0" w:hanging="421"/>
        <w:jc w:val="left"/>
        <w:rPr>
          <w:sz w:val="24"/>
        </w:rPr>
      </w:pPr>
      <w:r>
        <w:rPr>
          <w:sz w:val="24"/>
        </w:rPr>
        <w:t>Client-side</w:t>
      </w:r>
      <w:r>
        <w:rPr>
          <w:spacing w:val="-4"/>
          <w:sz w:val="24"/>
        </w:rPr>
        <w:t xml:space="preserve"> </w:t>
      </w:r>
      <w:r>
        <w:rPr>
          <w:sz w:val="24"/>
        </w:rPr>
        <w:t>server</w:t>
      </w:r>
      <w:r>
        <w:rPr>
          <w:spacing w:val="-2"/>
          <w:sz w:val="24"/>
        </w:rPr>
        <w:t xml:space="preserve"> </w:t>
      </w:r>
      <w:r>
        <w:rPr>
          <w:sz w:val="24"/>
        </w:rPr>
        <w:t>is</w:t>
      </w:r>
      <w:r>
        <w:rPr>
          <w:spacing w:val="-2"/>
          <w:sz w:val="24"/>
        </w:rPr>
        <w:t xml:space="preserve"> </w:t>
      </w:r>
      <w:r>
        <w:rPr>
          <w:sz w:val="24"/>
        </w:rPr>
        <w:t>connected</w:t>
      </w:r>
      <w:r>
        <w:rPr>
          <w:spacing w:val="-3"/>
          <w:sz w:val="24"/>
        </w:rPr>
        <w:t xml:space="preserve"> </w:t>
      </w:r>
      <w:r>
        <w:rPr>
          <w:sz w:val="24"/>
        </w:rPr>
        <w:t>successfully.</w:t>
      </w:r>
    </w:p>
    <w:p>
      <w:pPr>
        <w:pStyle w:val="8"/>
        <w:rPr>
          <w:sz w:val="20"/>
        </w:rPr>
      </w:pPr>
    </w:p>
    <w:p>
      <w:pPr>
        <w:pStyle w:val="8"/>
        <w:spacing w:before="7"/>
      </w:pPr>
      <w:r>
        <w:drawing>
          <wp:anchor distT="0" distB="0" distL="0" distR="0" simplePos="0" relativeHeight="251662336" behindDoc="0" locked="0" layoutInCell="1" allowOverlap="1">
            <wp:simplePos x="0" y="0"/>
            <wp:positionH relativeFrom="page">
              <wp:posOffset>449580</wp:posOffset>
            </wp:positionH>
            <wp:positionV relativeFrom="paragraph">
              <wp:posOffset>204470</wp:posOffset>
            </wp:positionV>
            <wp:extent cx="5742940" cy="3079750"/>
            <wp:effectExtent l="0" t="0" r="0" b="0"/>
            <wp:wrapTopAndBottom/>
            <wp:docPr id="2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0.jpeg"/>
                    <pic:cNvPicPr>
                      <a:picLocks noChangeAspect="1"/>
                    </pic:cNvPicPr>
                  </pic:nvPicPr>
                  <pic:blipFill>
                    <a:blip r:embed="rId35" cstate="print"/>
                    <a:stretch>
                      <a:fillRect/>
                    </a:stretch>
                  </pic:blipFill>
                  <pic:spPr>
                    <a:xfrm>
                      <a:off x="0" y="0"/>
                      <a:ext cx="5743130" cy="3080004"/>
                    </a:xfrm>
                    <a:prstGeom prst="rect">
                      <a:avLst/>
                    </a:prstGeom>
                  </pic:spPr>
                </pic:pic>
              </a:graphicData>
            </a:graphic>
          </wp:anchor>
        </w:drawing>
      </w:r>
    </w:p>
    <w:p>
      <w:pPr>
        <w:pStyle w:val="5"/>
        <w:spacing w:before="105"/>
        <w:ind w:left="2901"/>
      </w:pPr>
      <w:bookmarkStart w:id="28" w:name="    Fig 5.1.1: Message published on Rasp"/>
      <w:bookmarkEnd w:id="28"/>
      <w:r>
        <w:t>Fig</w:t>
      </w:r>
      <w:r>
        <w:rPr>
          <w:spacing w:val="-3"/>
        </w:rPr>
        <w:t xml:space="preserve"> </w:t>
      </w:r>
      <w:r>
        <w:t>5.1.1:</w:t>
      </w:r>
      <w:r>
        <w:rPr>
          <w:spacing w:val="-3"/>
        </w:rPr>
        <w:t xml:space="preserve"> </w:t>
      </w:r>
      <w:r>
        <w:t>Message</w:t>
      </w:r>
      <w:r>
        <w:rPr>
          <w:spacing w:val="-1"/>
        </w:rPr>
        <w:t xml:space="preserve"> </w:t>
      </w:r>
      <w:r>
        <w:t>published</w:t>
      </w:r>
      <w:r>
        <w:rPr>
          <w:spacing w:val="-2"/>
        </w:rPr>
        <w:t xml:space="preserve"> </w:t>
      </w:r>
      <w:r>
        <w:t>on</w:t>
      </w:r>
      <w:r>
        <w:rPr>
          <w:spacing w:val="-2"/>
        </w:rPr>
        <w:t xml:space="preserve"> </w:t>
      </w:r>
      <w:r>
        <w:t>Raspberry</w:t>
      </w:r>
      <w:r>
        <w:rPr>
          <w:spacing w:val="-2"/>
        </w:rPr>
        <w:t xml:space="preserve"> </w:t>
      </w:r>
      <w:r>
        <w:t>Pi</w:t>
      </w:r>
    </w:p>
    <w:p>
      <w:pPr>
        <w:spacing w:after="0"/>
        <w:sectPr>
          <w:type w:val="continuous"/>
          <w:pgSz w:w="11910" w:h="16840"/>
          <w:pgMar w:top="600" w:right="100" w:bottom="280" w:left="480" w:header="720" w:footer="720" w:gutter="0"/>
          <w:pgBorders>
            <w:top w:val="none" w:sz="0" w:space="0"/>
            <w:left w:val="none" w:sz="0" w:space="0"/>
            <w:bottom w:val="none" w:sz="0" w:space="0"/>
            <w:right w:val="none" w:sz="0" w:space="0"/>
          </w:pgBorders>
          <w:cols w:space="720" w:num="1"/>
        </w:sect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8"/>
        <w:rPr>
          <w:b/>
        </w:rPr>
      </w:pPr>
    </w:p>
    <w:p>
      <w:pPr>
        <w:pStyle w:val="8"/>
        <w:ind w:left="228"/>
        <w:rPr>
          <w:sz w:val="20"/>
        </w:rPr>
      </w:pPr>
      <w:r>
        <w:rPr>
          <w:sz w:val="20"/>
        </w:rPr>
        <w:drawing>
          <wp:inline distT="0" distB="0" distL="0" distR="0">
            <wp:extent cx="5815965" cy="2886075"/>
            <wp:effectExtent l="0" t="0" r="0" b="0"/>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jpeg"/>
                    <pic:cNvPicPr>
                      <a:picLocks noChangeAspect="1"/>
                    </pic:cNvPicPr>
                  </pic:nvPicPr>
                  <pic:blipFill>
                    <a:blip r:embed="rId36" cstate="print"/>
                    <a:stretch>
                      <a:fillRect/>
                    </a:stretch>
                  </pic:blipFill>
                  <pic:spPr>
                    <a:xfrm>
                      <a:off x="0" y="0"/>
                      <a:ext cx="5816316" cy="2886075"/>
                    </a:xfrm>
                    <a:prstGeom prst="rect">
                      <a:avLst/>
                    </a:prstGeom>
                  </pic:spPr>
                </pic:pic>
              </a:graphicData>
            </a:graphic>
          </wp:inline>
        </w:drawing>
      </w:r>
    </w:p>
    <w:p>
      <w:pPr>
        <w:pStyle w:val="8"/>
        <w:rPr>
          <w:b/>
          <w:sz w:val="20"/>
        </w:rPr>
      </w:pPr>
    </w:p>
    <w:p>
      <w:pPr>
        <w:pStyle w:val="8"/>
        <w:rPr>
          <w:b/>
          <w:sz w:val="20"/>
        </w:rPr>
      </w:pPr>
    </w:p>
    <w:p>
      <w:pPr>
        <w:pStyle w:val="8"/>
        <w:rPr>
          <w:b/>
          <w:sz w:val="20"/>
        </w:rPr>
      </w:pPr>
    </w:p>
    <w:p>
      <w:pPr>
        <w:spacing w:before="210"/>
        <w:ind w:left="1188" w:right="0" w:firstLine="0"/>
        <w:jc w:val="left"/>
        <w:rPr>
          <w:b/>
          <w:sz w:val="24"/>
        </w:rPr>
      </w:pPr>
      <w:bookmarkStart w:id="29" w:name="Fig 5.1.2: Message received by the subsc"/>
      <w:bookmarkEnd w:id="29"/>
      <w:r>
        <w:rPr>
          <w:b/>
          <w:sz w:val="24"/>
        </w:rPr>
        <w:t>Fig</w:t>
      </w:r>
      <w:r>
        <w:rPr>
          <w:b/>
          <w:spacing w:val="-2"/>
          <w:sz w:val="24"/>
        </w:rPr>
        <w:t xml:space="preserve"> </w:t>
      </w:r>
      <w:r>
        <w:rPr>
          <w:b/>
          <w:sz w:val="24"/>
        </w:rPr>
        <w:t>5.1.2:</w:t>
      </w:r>
      <w:r>
        <w:rPr>
          <w:b/>
          <w:spacing w:val="-3"/>
          <w:sz w:val="24"/>
        </w:rPr>
        <w:t xml:space="preserve"> </w:t>
      </w:r>
      <w:r>
        <w:rPr>
          <w:b/>
          <w:sz w:val="24"/>
        </w:rPr>
        <w:t>Message</w:t>
      </w:r>
      <w:r>
        <w:rPr>
          <w:b/>
          <w:spacing w:val="-1"/>
          <w:sz w:val="24"/>
        </w:rPr>
        <w:t xml:space="preserve"> </w:t>
      </w:r>
      <w:r>
        <w:rPr>
          <w:b/>
          <w:sz w:val="24"/>
        </w:rPr>
        <w:t>received</w:t>
      </w:r>
      <w:r>
        <w:rPr>
          <w:b/>
          <w:spacing w:val="1"/>
          <w:sz w:val="24"/>
        </w:rPr>
        <w:t xml:space="preserve"> </w:t>
      </w:r>
      <w:r>
        <w:rPr>
          <w:b/>
          <w:sz w:val="24"/>
        </w:rPr>
        <w:t>by</w:t>
      </w:r>
      <w:r>
        <w:rPr>
          <w:b/>
          <w:spacing w:val="-4"/>
          <w:sz w:val="24"/>
        </w:rPr>
        <w:t xml:space="preserve"> </w:t>
      </w:r>
      <w:r>
        <w:rPr>
          <w:b/>
          <w:sz w:val="24"/>
        </w:rPr>
        <w:t>the</w:t>
      </w:r>
      <w:r>
        <w:rPr>
          <w:b/>
          <w:spacing w:val="-3"/>
          <w:sz w:val="24"/>
        </w:rPr>
        <w:t xml:space="preserve"> </w:t>
      </w:r>
      <w:r>
        <w:rPr>
          <w:b/>
          <w:sz w:val="24"/>
        </w:rPr>
        <w:t>subscriber</w:t>
      </w:r>
      <w:r>
        <w:rPr>
          <w:b/>
          <w:spacing w:val="-3"/>
          <w:sz w:val="24"/>
        </w:rPr>
        <w:t xml:space="preserve"> </w:t>
      </w:r>
      <w:r>
        <w:rPr>
          <w:b/>
          <w:sz w:val="24"/>
        </w:rPr>
        <w:t>AWS</w:t>
      </w:r>
      <w:r>
        <w:rPr>
          <w:b/>
          <w:spacing w:val="-2"/>
          <w:sz w:val="24"/>
        </w:rPr>
        <w:t xml:space="preserve"> </w:t>
      </w:r>
      <w:r>
        <w:rPr>
          <w:b/>
          <w:sz w:val="24"/>
        </w:rPr>
        <w:t>management console</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3"/>
        <w:rPr>
          <w:b/>
          <w:sz w:val="20"/>
        </w:rPr>
      </w:pPr>
      <w:r>
        <w:drawing>
          <wp:anchor distT="0" distB="0" distL="0" distR="0" simplePos="0" relativeHeight="251662336" behindDoc="0" locked="0" layoutInCell="1" allowOverlap="1">
            <wp:simplePos x="0" y="0"/>
            <wp:positionH relativeFrom="page">
              <wp:posOffset>449580</wp:posOffset>
            </wp:positionH>
            <wp:positionV relativeFrom="paragraph">
              <wp:posOffset>172085</wp:posOffset>
            </wp:positionV>
            <wp:extent cx="6176645" cy="2421890"/>
            <wp:effectExtent l="0" t="0" r="0" b="0"/>
            <wp:wrapTopAndBottom/>
            <wp:docPr id="3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2.jpeg"/>
                    <pic:cNvPicPr>
                      <a:picLocks noChangeAspect="1"/>
                    </pic:cNvPicPr>
                  </pic:nvPicPr>
                  <pic:blipFill>
                    <a:blip r:embed="rId37" cstate="print"/>
                    <a:stretch>
                      <a:fillRect/>
                    </a:stretch>
                  </pic:blipFill>
                  <pic:spPr>
                    <a:xfrm>
                      <a:off x="0" y="0"/>
                      <a:ext cx="6176860" cy="2421731"/>
                    </a:xfrm>
                    <a:prstGeom prst="rect">
                      <a:avLst/>
                    </a:prstGeom>
                  </pic:spPr>
                </pic:pic>
              </a:graphicData>
            </a:graphic>
          </wp:anchor>
        </w:drawing>
      </w:r>
    </w:p>
    <w:p>
      <w:pPr>
        <w:pStyle w:val="8"/>
        <w:rPr>
          <w:b/>
          <w:sz w:val="20"/>
        </w:rPr>
      </w:pPr>
    </w:p>
    <w:p>
      <w:pPr>
        <w:pStyle w:val="8"/>
        <w:spacing w:before="9"/>
        <w:rPr>
          <w:b/>
          <w:sz w:val="15"/>
        </w:rPr>
      </w:pPr>
    </w:p>
    <w:p>
      <w:pPr>
        <w:pStyle w:val="5"/>
        <w:ind w:left="2628"/>
      </w:pPr>
      <w:bookmarkStart w:id="30" w:name="Fig 5.1.3: BLE Beacon connected to Raspb"/>
      <w:bookmarkEnd w:id="30"/>
      <w:r>
        <w:t>Fig</w:t>
      </w:r>
      <w:r>
        <w:rPr>
          <w:spacing w:val="-2"/>
        </w:rPr>
        <w:t xml:space="preserve"> </w:t>
      </w:r>
      <w:r>
        <w:t>5.1.3:</w:t>
      </w:r>
      <w:r>
        <w:rPr>
          <w:spacing w:val="-3"/>
        </w:rPr>
        <w:t xml:space="preserve"> </w:t>
      </w:r>
      <w:r>
        <w:t>BLE</w:t>
      </w:r>
      <w:r>
        <w:rPr>
          <w:spacing w:val="-4"/>
        </w:rPr>
        <w:t xml:space="preserve"> </w:t>
      </w:r>
      <w:r>
        <w:t>Beacon</w:t>
      </w:r>
      <w:r>
        <w:rPr>
          <w:spacing w:val="1"/>
        </w:rPr>
        <w:t xml:space="preserve"> </w:t>
      </w:r>
      <w:r>
        <w:t>connected</w:t>
      </w:r>
      <w:r>
        <w:rPr>
          <w:spacing w:val="-2"/>
        </w:rPr>
        <w:t xml:space="preserve"> </w:t>
      </w:r>
      <w:r>
        <w:t>to Raspberry</w:t>
      </w:r>
      <w:r>
        <w:rPr>
          <w:spacing w:val="-2"/>
        </w:rPr>
        <w:t xml:space="preserve"> </w:t>
      </w:r>
      <w:r>
        <w:t>Pi</w:t>
      </w:r>
    </w:p>
    <w:p>
      <w:pPr>
        <w:spacing w:after="0"/>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rPr>
          <w:b/>
          <w:sz w:val="20"/>
        </w:rPr>
      </w:pPr>
    </w:p>
    <w:p>
      <w:pPr>
        <w:pStyle w:val="8"/>
        <w:spacing w:before="5"/>
        <w:rPr>
          <w:b/>
          <w:sz w:val="21"/>
        </w:rPr>
      </w:pPr>
    </w:p>
    <w:p>
      <w:pPr>
        <w:pStyle w:val="8"/>
        <w:ind w:left="228"/>
        <w:rPr>
          <w:sz w:val="20"/>
        </w:rPr>
      </w:pPr>
      <w:r>
        <w:rPr>
          <w:sz w:val="20"/>
        </w:rPr>
        <w:drawing>
          <wp:inline distT="0" distB="0" distL="0" distR="0">
            <wp:extent cx="6684010" cy="3044190"/>
            <wp:effectExtent l="0" t="0" r="0" b="0"/>
            <wp:docPr id="3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3.jpeg"/>
                    <pic:cNvPicPr>
                      <a:picLocks noChangeAspect="1"/>
                    </pic:cNvPicPr>
                  </pic:nvPicPr>
                  <pic:blipFill>
                    <a:blip r:embed="rId38" cstate="print"/>
                    <a:stretch>
                      <a:fillRect/>
                    </a:stretch>
                  </pic:blipFill>
                  <pic:spPr>
                    <a:xfrm>
                      <a:off x="0" y="0"/>
                      <a:ext cx="6684301" cy="3044190"/>
                    </a:xfrm>
                    <a:prstGeom prst="rect">
                      <a:avLst/>
                    </a:prstGeom>
                  </pic:spPr>
                </pic:pic>
              </a:graphicData>
            </a:graphic>
          </wp:inline>
        </w:drawing>
      </w:r>
    </w:p>
    <w:p>
      <w:pPr>
        <w:pStyle w:val="8"/>
        <w:rPr>
          <w:b/>
          <w:sz w:val="20"/>
        </w:rPr>
      </w:pPr>
    </w:p>
    <w:p>
      <w:pPr>
        <w:spacing w:before="217"/>
        <w:ind w:left="2725" w:right="2685" w:firstLine="0"/>
        <w:jc w:val="center"/>
        <w:rPr>
          <w:b/>
          <w:sz w:val="24"/>
        </w:rPr>
      </w:pPr>
      <w:r>
        <w:rPr>
          <w:b/>
          <w:sz w:val="24"/>
        </w:rPr>
        <w:t>Fig</w:t>
      </w:r>
      <w:r>
        <w:rPr>
          <w:b/>
          <w:spacing w:val="-3"/>
          <w:sz w:val="24"/>
        </w:rPr>
        <w:t xml:space="preserve"> </w:t>
      </w:r>
      <w:r>
        <w:rPr>
          <w:b/>
          <w:sz w:val="24"/>
        </w:rPr>
        <w:t>5.1.4:</w:t>
      </w:r>
      <w:r>
        <w:rPr>
          <w:b/>
          <w:spacing w:val="-3"/>
          <w:sz w:val="24"/>
        </w:rPr>
        <w:t xml:space="preserve"> </w:t>
      </w:r>
      <w:r>
        <w:rPr>
          <w:b/>
          <w:sz w:val="24"/>
        </w:rPr>
        <w:t>EMQX</w:t>
      </w:r>
      <w:r>
        <w:rPr>
          <w:b/>
          <w:spacing w:val="-3"/>
          <w:sz w:val="24"/>
        </w:rPr>
        <w:t xml:space="preserve"> </w:t>
      </w:r>
      <w:r>
        <w:rPr>
          <w:b/>
          <w:sz w:val="24"/>
        </w:rPr>
        <w:t>MQTT</w:t>
      </w:r>
      <w:r>
        <w:rPr>
          <w:b/>
          <w:spacing w:val="-3"/>
          <w:sz w:val="24"/>
        </w:rPr>
        <w:t xml:space="preserve"> </w:t>
      </w:r>
      <w:r>
        <w:rPr>
          <w:b/>
          <w:sz w:val="24"/>
        </w:rPr>
        <w:t>Broker-Client</w:t>
      </w:r>
      <w:r>
        <w:rPr>
          <w:b/>
          <w:spacing w:val="-1"/>
          <w:sz w:val="24"/>
        </w:rPr>
        <w:t xml:space="preserve"> </w:t>
      </w:r>
      <w:r>
        <w:rPr>
          <w:b/>
          <w:sz w:val="24"/>
        </w:rPr>
        <w:t>message</w:t>
      </w:r>
      <w:r>
        <w:rPr>
          <w:b/>
          <w:spacing w:val="-1"/>
          <w:sz w:val="24"/>
        </w:rPr>
        <w:t xml:space="preserve"> </w:t>
      </w:r>
      <w:r>
        <w:rPr>
          <w:b/>
          <w:sz w:val="24"/>
        </w:rPr>
        <w:t>Pub/Sub</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6"/>
        <w:rPr>
          <w:b/>
          <w:sz w:val="28"/>
        </w:rPr>
      </w:pPr>
      <w:r>
        <w:drawing>
          <wp:anchor distT="0" distB="0" distL="0" distR="0" simplePos="0" relativeHeight="251662336" behindDoc="0" locked="0" layoutInCell="1" allowOverlap="1">
            <wp:simplePos x="0" y="0"/>
            <wp:positionH relativeFrom="page">
              <wp:posOffset>449580</wp:posOffset>
            </wp:positionH>
            <wp:positionV relativeFrom="paragraph">
              <wp:posOffset>233045</wp:posOffset>
            </wp:positionV>
            <wp:extent cx="6786245" cy="2527300"/>
            <wp:effectExtent l="0" t="0" r="0" b="0"/>
            <wp:wrapTopAndBottom/>
            <wp:docPr id="3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4.jpeg"/>
                    <pic:cNvPicPr>
                      <a:picLocks noChangeAspect="1"/>
                    </pic:cNvPicPr>
                  </pic:nvPicPr>
                  <pic:blipFill>
                    <a:blip r:embed="rId39" cstate="print"/>
                    <a:stretch>
                      <a:fillRect/>
                    </a:stretch>
                  </pic:blipFill>
                  <pic:spPr>
                    <a:xfrm>
                      <a:off x="0" y="0"/>
                      <a:ext cx="6786544" cy="2527173"/>
                    </a:xfrm>
                    <a:prstGeom prst="rect">
                      <a:avLst/>
                    </a:prstGeom>
                  </pic:spPr>
                </pic:pic>
              </a:graphicData>
            </a:graphic>
          </wp:anchor>
        </w:drawing>
      </w:r>
    </w:p>
    <w:p>
      <w:pPr>
        <w:pStyle w:val="8"/>
        <w:spacing w:before="5"/>
        <w:rPr>
          <w:b/>
          <w:sz w:val="14"/>
        </w:rPr>
      </w:pPr>
    </w:p>
    <w:p>
      <w:pPr>
        <w:pStyle w:val="5"/>
        <w:ind w:left="2725" w:right="2593"/>
        <w:jc w:val="center"/>
      </w:pPr>
      <w:r>
        <w:t>Fig</w:t>
      </w:r>
      <w:r>
        <w:rPr>
          <w:spacing w:val="-2"/>
        </w:rPr>
        <w:t xml:space="preserve"> </w:t>
      </w:r>
      <w:r>
        <w:t>5.1.5:</w:t>
      </w:r>
      <w:r>
        <w:rPr>
          <w:spacing w:val="-2"/>
        </w:rPr>
        <w:t xml:space="preserve"> </w:t>
      </w:r>
      <w:r>
        <w:t>BLE</w:t>
      </w:r>
      <w:r>
        <w:rPr>
          <w:spacing w:val="-4"/>
        </w:rPr>
        <w:t xml:space="preserve"> </w:t>
      </w:r>
      <w:r>
        <w:t>Beacon</w:t>
      </w:r>
      <w:r>
        <w:rPr>
          <w:spacing w:val="2"/>
        </w:rPr>
        <w:t xml:space="preserve"> </w:t>
      </w:r>
      <w:r>
        <w:t>Distance</w:t>
      </w:r>
      <w:r>
        <w:rPr>
          <w:spacing w:val="-3"/>
        </w:rPr>
        <w:t xml:space="preserve"> </w:t>
      </w:r>
      <w:r>
        <w:t>Measuring</w:t>
      </w:r>
    </w:p>
    <w:p>
      <w:pPr>
        <w:spacing w:after="0"/>
        <w:jc w:val="center"/>
      </w:pPr>
    </w:p>
    <w:p>
      <w:pPr>
        <w:spacing w:after="0"/>
        <w:jc w:val="center"/>
      </w:pPr>
    </w:p>
    <w:p>
      <w:pPr>
        <w:spacing w:after="0"/>
        <w:jc w:val="center"/>
        <w:rPr>
          <w:rFonts w:hint="default"/>
          <w:highlight w:val="yellow"/>
          <w:lang w:val="en-US"/>
        </w:rPr>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r>
        <w:drawing>
          <wp:anchor distT="0" distB="0" distL="114300" distR="114300" simplePos="0" relativeHeight="251668480" behindDoc="0" locked="0" layoutInCell="1" allowOverlap="1">
            <wp:simplePos x="0" y="0"/>
            <wp:positionH relativeFrom="column">
              <wp:posOffset>303530</wp:posOffset>
            </wp:positionH>
            <wp:positionV relativeFrom="paragraph">
              <wp:posOffset>117475</wp:posOffset>
            </wp:positionV>
            <wp:extent cx="5706110" cy="2705735"/>
            <wp:effectExtent l="0" t="0" r="8890" b="6985"/>
            <wp:wrapSquare wrapText="bothSides"/>
            <wp:docPr id="9858125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12591" name="Picture 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06110" cy="2705735"/>
                    </a:xfrm>
                    <a:prstGeom prst="rect">
                      <a:avLst/>
                    </a:prstGeom>
                  </pic:spPr>
                </pic:pic>
              </a:graphicData>
            </a:graphic>
          </wp:anchor>
        </w:drawing>
      </w: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ind w:firstLine="1081" w:firstLineChars="450"/>
        <w:jc w:val="both"/>
        <w:rPr>
          <w:b/>
          <w:bCs/>
          <w:sz w:val="24"/>
          <w:szCs w:val="24"/>
          <w:lang w:val="en-IN"/>
        </w:rPr>
      </w:pPr>
      <w:r>
        <w:rPr>
          <w:b/>
          <w:bCs/>
          <w:sz w:val="24"/>
          <w:szCs w:val="24"/>
          <w:lang w:val="en-IN"/>
        </w:rPr>
        <w:t>Fig 5.1.6: Histogram representing RSSI values vs distance for near objects</w:t>
      </w: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r>
        <w:drawing>
          <wp:anchor distT="0" distB="0" distL="114300" distR="114300" simplePos="0" relativeHeight="251668480" behindDoc="0" locked="0" layoutInCell="1" allowOverlap="1">
            <wp:simplePos x="0" y="0"/>
            <wp:positionH relativeFrom="column">
              <wp:posOffset>316865</wp:posOffset>
            </wp:positionH>
            <wp:positionV relativeFrom="paragraph">
              <wp:posOffset>222885</wp:posOffset>
            </wp:positionV>
            <wp:extent cx="5680710" cy="2600960"/>
            <wp:effectExtent l="0" t="0" r="3810" b="5080"/>
            <wp:wrapSquare wrapText="bothSides"/>
            <wp:docPr id="17182178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17807" name="Picture 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680710" cy="2600960"/>
                    </a:xfrm>
                    <a:prstGeom prst="rect">
                      <a:avLst/>
                    </a:prstGeom>
                  </pic:spPr>
                </pic:pic>
              </a:graphicData>
            </a:graphic>
          </wp:anchor>
        </w:drawing>
      </w: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ind w:firstLine="1921" w:firstLineChars="800"/>
        <w:jc w:val="both"/>
        <w:rPr>
          <w:b/>
          <w:bCs/>
          <w:i/>
          <w:iCs/>
          <w:sz w:val="24"/>
          <w:szCs w:val="24"/>
          <w:lang w:val="en-IN"/>
        </w:rPr>
      </w:pPr>
      <w:r>
        <w:rPr>
          <w:b/>
          <w:bCs/>
          <w:sz w:val="24"/>
          <w:szCs w:val="24"/>
          <w:lang w:val="en-IN"/>
        </w:rPr>
        <w:t>Fig 5.1.7: Graph representing distance of near objects</w:t>
      </w: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r>
        <w:drawing>
          <wp:anchor distT="0" distB="0" distL="114300" distR="114300" simplePos="0" relativeHeight="251669504" behindDoc="0" locked="0" layoutInCell="1" allowOverlap="1">
            <wp:simplePos x="0" y="0"/>
            <wp:positionH relativeFrom="column">
              <wp:posOffset>546100</wp:posOffset>
            </wp:positionH>
            <wp:positionV relativeFrom="paragraph">
              <wp:posOffset>257810</wp:posOffset>
            </wp:positionV>
            <wp:extent cx="5635625" cy="2746375"/>
            <wp:effectExtent l="0" t="0" r="3175" b="12065"/>
            <wp:wrapSquare wrapText="bothSides"/>
            <wp:docPr id="6232770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77014" name="Picture 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635625" cy="2746375"/>
                    </a:xfrm>
                    <a:prstGeom prst="rect">
                      <a:avLst/>
                    </a:prstGeom>
                  </pic:spPr>
                </pic:pic>
              </a:graphicData>
            </a:graphic>
          </wp:anchor>
        </w:drawing>
      </w: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jc w:val="center"/>
        <w:rPr>
          <w:b/>
          <w:bCs/>
          <w:sz w:val="24"/>
          <w:szCs w:val="24"/>
          <w:lang w:val="en-IN"/>
        </w:rPr>
      </w:pPr>
      <w:r>
        <w:rPr>
          <w:b/>
          <w:bCs/>
          <w:sz w:val="24"/>
          <w:szCs w:val="24"/>
          <w:lang w:val="en-IN"/>
        </w:rPr>
        <w:t>Fig 5.1.</w:t>
      </w:r>
      <w:r>
        <w:rPr>
          <w:rFonts w:hint="default"/>
          <w:b/>
          <w:bCs/>
          <w:sz w:val="24"/>
          <w:szCs w:val="24"/>
          <w:lang w:val="en-IN"/>
        </w:rPr>
        <w:t>8</w:t>
      </w:r>
      <w:r>
        <w:rPr>
          <w:b/>
          <w:bCs/>
          <w:sz w:val="24"/>
          <w:szCs w:val="24"/>
          <w:lang w:val="en-IN"/>
        </w:rPr>
        <w:t>: Graph representing distance of far objects</w:t>
      </w: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r>
        <w:drawing>
          <wp:anchor distT="0" distB="0" distL="114300" distR="114300" simplePos="0" relativeHeight="251670528" behindDoc="0" locked="0" layoutInCell="1" allowOverlap="1">
            <wp:simplePos x="0" y="0"/>
            <wp:positionH relativeFrom="column">
              <wp:posOffset>142875</wp:posOffset>
            </wp:positionH>
            <wp:positionV relativeFrom="paragraph">
              <wp:posOffset>283210</wp:posOffset>
            </wp:positionV>
            <wp:extent cx="5718175" cy="2357120"/>
            <wp:effectExtent l="0" t="0" r="12065" b="5080"/>
            <wp:wrapSquare wrapText="bothSides"/>
            <wp:docPr id="7283022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02218" name="Picture 1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18175" cy="2357120"/>
                    </a:xfrm>
                    <a:prstGeom prst="rect">
                      <a:avLst/>
                    </a:prstGeom>
                  </pic:spPr>
                </pic:pic>
              </a:graphicData>
            </a:graphic>
          </wp:anchor>
        </w:drawing>
      </w: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right="0"/>
        <w:jc w:val="both"/>
        <w:rPr>
          <w:rFonts w:hint="default"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right="0"/>
        <w:jc w:val="both"/>
        <w:rPr>
          <w:rFonts w:hint="default"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right="0"/>
        <w:jc w:val="both"/>
        <w:rPr>
          <w:rFonts w:hint="default"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right="0" w:firstLine="980" w:firstLineChars="350"/>
        <w:jc w:val="both"/>
        <w:rPr>
          <w:rFonts w:hint="default" w:ascii="Times New Roman" w:hAnsi="Times New Roman" w:eastAsia="Helvetica" w:cs="Times New Roman"/>
          <w:b/>
          <w:bCs/>
          <w:i w:val="0"/>
          <w:iCs w:val="0"/>
          <w:caps w:val="0"/>
          <w:color w:val="auto"/>
          <w:spacing w:val="0"/>
          <w:sz w:val="28"/>
          <w:szCs w:val="28"/>
          <w:lang w:val="en-IN"/>
        </w:rPr>
      </w:pPr>
      <w:r>
        <w:rPr>
          <w:rFonts w:hint="default" w:eastAsia="Helvetica" w:cs="Times New Roman"/>
          <w:b/>
          <w:bCs/>
          <w:i w:val="0"/>
          <w:iCs w:val="0"/>
          <w:caps w:val="0"/>
          <w:color w:val="auto"/>
          <w:spacing w:val="0"/>
          <w:sz w:val="28"/>
          <w:szCs w:val="28"/>
          <w:lang w:val="en-IN"/>
        </w:rPr>
        <w:t xml:space="preserve">Fig 5.1.9: </w:t>
      </w:r>
      <w:r>
        <w:rPr>
          <w:b/>
          <w:bCs/>
          <w:sz w:val="24"/>
          <w:szCs w:val="24"/>
          <w:lang w:val="en-IN"/>
        </w:rPr>
        <w:t xml:space="preserve"> Histogram representing RSSI values vs distance for near objects</w:t>
      </w: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r>
        <w:drawing>
          <wp:anchor distT="0" distB="0" distL="114300" distR="114300" simplePos="0" relativeHeight="251671552" behindDoc="0" locked="0" layoutInCell="1" allowOverlap="1">
            <wp:simplePos x="0" y="0"/>
            <wp:positionH relativeFrom="column">
              <wp:posOffset>648970</wp:posOffset>
            </wp:positionH>
            <wp:positionV relativeFrom="paragraph">
              <wp:posOffset>73025</wp:posOffset>
            </wp:positionV>
            <wp:extent cx="5237480" cy="2527935"/>
            <wp:effectExtent l="0" t="0" r="5080" b="1905"/>
            <wp:wrapSquare wrapText="bothSides"/>
            <wp:docPr id="3095129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12952" name="Picture 1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237480" cy="2527935"/>
                    </a:xfrm>
                    <a:prstGeom prst="rect">
                      <a:avLst/>
                    </a:prstGeom>
                  </pic:spPr>
                </pic:pic>
              </a:graphicData>
            </a:graphic>
          </wp:anchor>
        </w:drawing>
      </w: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ind w:firstLine="2801" w:firstLineChars="1000"/>
        <w:rPr>
          <w:rFonts w:hint="default" w:ascii="Times New Roman" w:hAnsi="Times New Roman" w:eastAsia="Helvetica" w:cs="Times New Roman"/>
          <w:b/>
          <w:bCs/>
          <w:i w:val="0"/>
          <w:iCs w:val="0"/>
          <w:caps w:val="0"/>
          <w:color w:val="auto"/>
          <w:spacing w:val="0"/>
          <w:sz w:val="28"/>
          <w:szCs w:val="28"/>
          <w:lang w:val="en-IN"/>
        </w:rPr>
      </w:pPr>
      <w:r>
        <w:rPr>
          <w:rFonts w:hint="default" w:eastAsia="Helvetica" w:cs="Times New Roman"/>
          <w:b/>
          <w:bCs/>
          <w:i w:val="0"/>
          <w:iCs w:val="0"/>
          <w:caps w:val="0"/>
          <w:color w:val="auto"/>
          <w:spacing w:val="0"/>
          <w:sz w:val="28"/>
          <w:szCs w:val="28"/>
          <w:lang w:val="en-IN"/>
        </w:rPr>
        <w:t xml:space="preserve">Fig 5.1.10: Table Representation </w:t>
      </w: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r>
        <w:rPr>
          <w:rFonts w:eastAsia="Helvetica"/>
          <w:lang w:val="en-IN"/>
        </w:rPr>
        <w:drawing>
          <wp:anchor distT="0" distB="0" distL="114300" distR="114300" simplePos="0" relativeHeight="251672576" behindDoc="0" locked="0" layoutInCell="1" allowOverlap="1">
            <wp:simplePos x="0" y="0"/>
            <wp:positionH relativeFrom="column">
              <wp:posOffset>427355</wp:posOffset>
            </wp:positionH>
            <wp:positionV relativeFrom="paragraph">
              <wp:posOffset>86360</wp:posOffset>
            </wp:positionV>
            <wp:extent cx="5955665" cy="2278380"/>
            <wp:effectExtent l="0" t="0" r="3175" b="7620"/>
            <wp:wrapSquare wrapText="bothSides"/>
            <wp:docPr id="14360441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44132" name="Picture 1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55665" cy="2278380"/>
                    </a:xfrm>
                    <a:prstGeom prst="rect">
                      <a:avLst/>
                    </a:prstGeom>
                  </pic:spPr>
                </pic:pic>
              </a:graphicData>
            </a:graphic>
          </wp:anchor>
        </w:drawing>
      </w: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jc w:val="center"/>
        <w:rPr>
          <w:b/>
          <w:bCs/>
          <w:sz w:val="24"/>
          <w:szCs w:val="24"/>
          <w:lang w:val="en-IN"/>
        </w:rPr>
      </w:pPr>
    </w:p>
    <w:p>
      <w:pPr>
        <w:ind w:firstLine="3242" w:firstLineChars="1350"/>
        <w:jc w:val="both"/>
        <w:rPr>
          <w:b/>
          <w:bCs/>
          <w:sz w:val="24"/>
          <w:szCs w:val="24"/>
          <w:lang w:val="en-IN"/>
        </w:rPr>
      </w:pPr>
      <w:r>
        <w:rPr>
          <w:b/>
          <w:bCs/>
          <w:sz w:val="24"/>
          <w:szCs w:val="24"/>
          <w:lang w:val="en-IN"/>
        </w:rPr>
        <w:t>Fig 5.1.1</w:t>
      </w:r>
      <w:r>
        <w:rPr>
          <w:rFonts w:hint="default"/>
          <w:b/>
          <w:bCs/>
          <w:sz w:val="24"/>
          <w:szCs w:val="24"/>
          <w:lang w:val="en-IN"/>
        </w:rPr>
        <w:t>1</w:t>
      </w:r>
      <w:r>
        <w:rPr>
          <w:b/>
          <w:bCs/>
          <w:sz w:val="24"/>
          <w:szCs w:val="24"/>
          <w:lang w:val="en-IN"/>
        </w:rPr>
        <w:t>: BLE Interface</w:t>
      </w: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4"/>
          <w:szCs w:val="24"/>
          <w:lang w:val="en-IN"/>
        </w:rPr>
      </w:pPr>
      <w:r>
        <w:rPr>
          <w:rFonts w:hint="default" w:ascii="Times New Roman" w:hAnsi="Times New Roman" w:eastAsia="Helvetica" w:cs="Times New Roman"/>
          <w:b/>
          <w:bCs/>
          <w:i w:val="0"/>
          <w:iCs w:val="0"/>
          <w:caps w:val="0"/>
          <w:color w:val="auto"/>
          <w:spacing w:val="0"/>
          <w:sz w:val="28"/>
          <w:szCs w:val="28"/>
          <w:lang w:val="en-IN"/>
        </w:rPr>
        <w:t>Balena.io Setup</w:t>
      </w:r>
    </w:p>
    <w:p>
      <w:pPr>
        <w:pStyle w:val="4"/>
        <w:keepNext w:val="0"/>
        <w:keepLines w:val="0"/>
        <w:widowControl/>
        <w:numPr>
          <w:ilvl w:val="0"/>
          <w:numId w:val="12"/>
        </w:numPr>
        <w:suppressLineNumbers w:val="0"/>
        <w:spacing w:before="432" w:beforeAutospacing="0" w:after="192" w:afterAutospacing="0"/>
        <w:ind w:left="0" w:right="0" w:firstLine="0"/>
        <w:jc w:val="both"/>
        <w:rPr>
          <w:rFonts w:hint="default" w:ascii="Times New Roman" w:hAnsi="Times New Roman" w:eastAsia="Helvetica" w:cs="Times New Roman"/>
          <w:b w:val="0"/>
          <w:bCs w:val="0"/>
          <w:i w:val="0"/>
          <w:iCs w:val="0"/>
          <w:caps w:val="0"/>
          <w:color w:val="auto"/>
          <w:spacing w:val="0"/>
          <w:sz w:val="24"/>
          <w:szCs w:val="24"/>
        </w:rPr>
      </w:pPr>
      <w:r>
        <w:rPr>
          <w:rFonts w:hint="default" w:ascii="Times New Roman" w:hAnsi="Times New Roman" w:eastAsia="Helvetica" w:cs="Times New Roman"/>
          <w:b w:val="0"/>
          <w:bCs w:val="0"/>
          <w:i w:val="0"/>
          <w:iCs w:val="0"/>
          <w:caps w:val="0"/>
          <w:color w:val="auto"/>
          <w:spacing w:val="0"/>
          <w:sz w:val="24"/>
          <w:szCs w:val="24"/>
        </w:rPr>
        <w:t>Create an InfluxDB Cloud Account</w:t>
      </w:r>
    </w:p>
    <w:p>
      <w:pPr>
        <w:spacing w:line="360" w:lineRule="auto"/>
        <w:jc w:val="both"/>
        <w:rPr>
          <w:rFonts w:hint="default" w:ascii="Times New Roman" w:hAnsi="Times New Roman" w:eastAsia="Helvetica" w:cs="Times New Roman"/>
          <w:i w:val="0"/>
          <w:iCs w:val="0"/>
          <w:caps w:val="0"/>
          <w:color w:val="000000" w:themeColor="text1"/>
          <w:spacing w:val="0"/>
          <w:sz w:val="22"/>
          <w:szCs w:val="22"/>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2"/>
          <w:szCs w:val="22"/>
          <w:lang w:val="en-IN"/>
          <w14:textFill>
            <w14:solidFill>
              <w14:schemeClr w14:val="tx1"/>
            </w14:solidFill>
          </w14:textFill>
        </w:rPr>
        <w:t>First</w:t>
      </w:r>
      <w:r>
        <w:rPr>
          <w:rFonts w:hint="default" w:ascii="Times New Roman" w:hAnsi="Times New Roman" w:eastAsia="Helvetica" w:cs="Times New Roman"/>
          <w:i w:val="0"/>
          <w:iCs w:val="0"/>
          <w:caps w:val="0"/>
          <w:color w:val="000000" w:themeColor="text1"/>
          <w:spacing w:val="0"/>
          <w:sz w:val="22"/>
          <w:szCs w:val="22"/>
          <w14:textFill>
            <w14:solidFill>
              <w14:schemeClr w14:val="tx1"/>
            </w14:solidFill>
          </w14:textFill>
        </w:rPr>
        <w:t xml:space="preserve"> going to set up the cloud database first, since </w:t>
      </w:r>
      <w:r>
        <w:rPr>
          <w:rFonts w:hint="default" w:ascii="Times New Roman" w:hAnsi="Times New Roman" w:eastAsia="Helvetica" w:cs="Times New Roman"/>
          <w:i w:val="0"/>
          <w:iCs w:val="0"/>
          <w:caps w:val="0"/>
          <w:color w:val="000000" w:themeColor="text1"/>
          <w:spacing w:val="0"/>
          <w:sz w:val="22"/>
          <w:szCs w:val="22"/>
          <w:lang w:val="en-IN"/>
          <w14:textFill>
            <w14:solidFill>
              <w14:schemeClr w14:val="tx1"/>
            </w14:solidFill>
          </w14:textFill>
        </w:rPr>
        <w:t>our project</w:t>
      </w:r>
      <w:r>
        <w:rPr>
          <w:rFonts w:hint="default" w:ascii="Times New Roman" w:hAnsi="Times New Roman" w:eastAsia="Helvetica" w:cs="Times New Roman"/>
          <w:i w:val="0"/>
          <w:iCs w:val="0"/>
          <w:caps w:val="0"/>
          <w:color w:val="000000" w:themeColor="text1"/>
          <w:spacing w:val="0"/>
          <w:sz w:val="22"/>
          <w:szCs w:val="22"/>
          <w14:textFill>
            <w14:solidFill>
              <w14:schemeClr w14:val="tx1"/>
            </w14:solidFill>
          </w14:textFill>
        </w:rPr>
        <w:t xml:space="preserve"> need some information from it later.</w:t>
      </w:r>
      <w:r>
        <w:rPr>
          <w:rFonts w:hint="default" w:ascii="Times New Roman" w:hAnsi="Times New Roman" w:eastAsia="Helvetica" w:cs="Times New Roman"/>
          <w:i w:val="0"/>
          <w:iCs w:val="0"/>
          <w:caps w:val="0"/>
          <w:color w:val="000000" w:themeColor="text1"/>
          <w:spacing w:val="0"/>
          <w:sz w:val="22"/>
          <w:szCs w:val="22"/>
          <w14:textFill>
            <w14:solidFill>
              <w14:schemeClr w14:val="tx1"/>
            </w14:solidFill>
          </w14:textFill>
        </w:rPr>
        <w:br w:type="textWrapping"/>
      </w:r>
      <w:r>
        <w:rPr>
          <w:rFonts w:hint="default" w:ascii="Times New Roman" w:hAnsi="Times New Roman" w:eastAsia="Helvetica" w:cs="Times New Roman"/>
          <w:i w:val="0"/>
          <w:iCs w:val="0"/>
          <w:caps w:val="0"/>
          <w:color w:val="000000" w:themeColor="text1"/>
          <w:spacing w:val="0"/>
          <w:sz w:val="22"/>
          <w:szCs w:val="22"/>
          <w14:textFill>
            <w14:solidFill>
              <w14:schemeClr w14:val="tx1"/>
            </w14:solidFill>
          </w14:textFill>
        </w:rPr>
        <w:t>InfluxDB Cloud 2.0 (in public beta at the time of writing) is a </w:t>
      </w:r>
      <w:r>
        <w:rPr>
          <w:rStyle w:val="9"/>
          <w:rFonts w:hint="default" w:ascii="Times New Roman" w:hAnsi="Times New Roman" w:eastAsia="Helvetica" w:cs="Times New Roman"/>
          <w:caps w:val="0"/>
          <w:color w:val="000000" w:themeColor="text1"/>
          <w:spacing w:val="0"/>
          <w:sz w:val="22"/>
          <w:szCs w:val="22"/>
          <w14:textFill>
            <w14:solidFill>
              <w14:schemeClr w14:val="tx1"/>
            </w14:solidFill>
          </w14:textFill>
        </w:rPr>
        <w:t>Time Series-as-a-Platform</w:t>
      </w:r>
      <w:r>
        <w:rPr>
          <w:rFonts w:hint="default" w:ascii="Times New Roman" w:hAnsi="Times New Roman" w:eastAsia="Helvetica" w:cs="Times New Roman"/>
          <w:i w:val="0"/>
          <w:iCs w:val="0"/>
          <w:caps w:val="0"/>
          <w:color w:val="000000" w:themeColor="text1"/>
          <w:spacing w:val="0"/>
          <w:sz w:val="22"/>
          <w:szCs w:val="22"/>
          <w14:textFill>
            <w14:solidFill>
              <w14:schemeClr w14:val="tx1"/>
            </w14:solidFill>
          </w14:textFill>
        </w:rPr>
        <w:t> database technology.</w:t>
      </w:r>
    </w:p>
    <w:p>
      <w:pPr>
        <w:pStyle w:val="5"/>
        <w:keepNext w:val="0"/>
        <w:keepLines w:val="0"/>
        <w:widowControl/>
        <w:numPr>
          <w:ilvl w:val="0"/>
          <w:numId w:val="12"/>
        </w:numPr>
        <w:suppressLineNumbers w:val="0"/>
        <w:spacing w:before="432" w:beforeAutospacing="0" w:after="192" w:afterAutospacing="0"/>
        <w:ind w:left="0" w:leftChars="0" w:right="0" w:firstLine="0" w:firstLineChars="0"/>
        <w:rPr>
          <w:rFonts w:hint="default" w:ascii="Times New Roman" w:hAnsi="Times New Roman" w:eastAsia="Helvetica"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4"/>
          <w:szCs w:val="24"/>
          <w14:textFill>
            <w14:solidFill>
              <w14:schemeClr w14:val="tx1"/>
            </w14:solidFill>
          </w14:textFill>
        </w:rPr>
        <w:t xml:space="preserve">Set up </w:t>
      </w:r>
      <w:r>
        <w:rPr>
          <w:rFonts w:hint="default" w:ascii="Times New Roman" w:hAnsi="Times New Roman" w:eastAsia="Helvetica" w:cs="Times New Roman"/>
          <w:b w:val="0"/>
          <w:bCs w:val="0"/>
          <w:i w:val="0"/>
          <w:iCs w:val="0"/>
          <w:caps w:val="0"/>
          <w:color w:val="000000" w:themeColor="text1"/>
          <w:spacing w:val="0"/>
          <w:sz w:val="24"/>
          <w:szCs w:val="24"/>
          <w:lang w:val="en-IN"/>
          <w14:textFill>
            <w14:solidFill>
              <w14:schemeClr w14:val="tx1"/>
            </w14:solidFill>
          </w14:textFill>
        </w:rPr>
        <w:t>AWS</w:t>
      </w:r>
      <w:r>
        <w:rPr>
          <w:rFonts w:hint="default" w:ascii="Times New Roman" w:hAnsi="Times New Roman" w:eastAsia="Helvetica" w:cs="Times New Roman"/>
          <w:b w:val="0"/>
          <w:bCs w:val="0"/>
          <w:i w:val="0"/>
          <w:iCs w:val="0"/>
          <w:caps w:val="0"/>
          <w:color w:val="000000" w:themeColor="text1"/>
          <w:spacing w:val="0"/>
          <w:sz w:val="24"/>
          <w:szCs w:val="24"/>
          <w14:textFill>
            <w14:solidFill>
              <w14:schemeClr w14:val="tx1"/>
            </w14:solidFill>
          </w14:textFill>
        </w:rPr>
        <w:t xml:space="preserve"> account</w:t>
      </w:r>
    </w:p>
    <w:p>
      <w:pPr>
        <w:spacing w:line="360" w:lineRule="auto"/>
        <w:jc w:val="both"/>
        <w:rPr>
          <w:rFonts w:hint="default" w:ascii="Times New Roman" w:hAnsi="Times New Roman" w:eastAsia="Helvetica" w:cs="Times New Roman"/>
          <w:i w:val="0"/>
          <w:iCs w:val="0"/>
          <w:caps w:val="0"/>
          <w:color w:val="000000" w:themeColor="text1"/>
          <w:spacing w:val="0"/>
          <w:sz w:val="22"/>
          <w:szCs w:val="22"/>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2"/>
          <w:szCs w:val="22"/>
          <w14:textFill>
            <w14:solidFill>
              <w14:schemeClr w14:val="tx1"/>
            </w14:solidFill>
          </w14:textFill>
        </w:rPr>
        <w:t>First, create an account on the </w:t>
      </w:r>
      <w:r>
        <w:rPr>
          <w:rFonts w:hint="default" w:ascii="Times New Roman" w:hAnsi="Times New Roman" w:eastAsia="Helvetica" w:cs="Times New Roman"/>
          <w:i w:val="0"/>
          <w:iCs w:val="0"/>
          <w:caps w:val="0"/>
          <w:color w:val="000000" w:themeColor="text1"/>
          <w:spacing w:val="0"/>
          <w:sz w:val="22"/>
          <w:szCs w:val="22"/>
          <w:u w:val="none"/>
          <w14:textFill>
            <w14:solidFill>
              <w14:schemeClr w14:val="tx1"/>
            </w14:solidFill>
          </w14:textFill>
        </w:rPr>
        <w:fldChar w:fldCharType="begin"/>
      </w:r>
      <w:r>
        <w:rPr>
          <w:rFonts w:hint="default" w:ascii="Times New Roman" w:hAnsi="Times New Roman" w:eastAsia="Helvetica" w:cs="Times New Roman"/>
          <w:i w:val="0"/>
          <w:iCs w:val="0"/>
          <w:caps w:val="0"/>
          <w:color w:val="000000" w:themeColor="text1"/>
          <w:spacing w:val="0"/>
          <w:sz w:val="22"/>
          <w:szCs w:val="22"/>
          <w:u w:val="none"/>
          <w14:textFill>
            <w14:solidFill>
              <w14:schemeClr w14:val="tx1"/>
            </w14:solidFill>
          </w14:textFill>
        </w:rPr>
        <w:instrText xml:space="preserve"> HYPERLINK "https://www.influxdata.com/products/influxdb-cloud-2-0/" </w:instrText>
      </w:r>
      <w:r>
        <w:rPr>
          <w:rFonts w:hint="default" w:ascii="Times New Roman" w:hAnsi="Times New Roman" w:eastAsia="Helvetica" w:cs="Times New Roman"/>
          <w:i w:val="0"/>
          <w:iCs w:val="0"/>
          <w:caps w:val="0"/>
          <w:color w:val="000000" w:themeColor="text1"/>
          <w:spacing w:val="0"/>
          <w:sz w:val="22"/>
          <w:szCs w:val="22"/>
          <w:u w:val="none"/>
          <w14:textFill>
            <w14:solidFill>
              <w14:schemeClr w14:val="tx1"/>
            </w14:solidFill>
          </w14:textFill>
        </w:rPr>
        <w:fldChar w:fldCharType="separate"/>
      </w:r>
      <w:r>
        <w:rPr>
          <w:rStyle w:val="10"/>
          <w:rFonts w:hint="default" w:ascii="Times New Roman" w:hAnsi="Times New Roman" w:eastAsia="Helvetica" w:cs="Times New Roman"/>
          <w:i w:val="0"/>
          <w:iCs w:val="0"/>
          <w:caps w:val="0"/>
          <w:color w:val="000000" w:themeColor="text1"/>
          <w:spacing w:val="0"/>
          <w:sz w:val="22"/>
          <w:szCs w:val="22"/>
          <w:u w:val="none"/>
          <w14:textFill>
            <w14:solidFill>
              <w14:schemeClr w14:val="tx1"/>
            </w14:solidFill>
          </w14:textFill>
        </w:rPr>
        <w:t>InfluxDB Cloud 2.0</w:t>
      </w:r>
      <w:r>
        <w:rPr>
          <w:rFonts w:hint="default" w:ascii="Times New Roman" w:hAnsi="Times New Roman" w:eastAsia="Helvetica" w:cs="Times New Roman"/>
          <w:i w:val="0"/>
          <w:iCs w:val="0"/>
          <w:caps w:val="0"/>
          <w:color w:val="000000" w:themeColor="text1"/>
          <w:spacing w:val="0"/>
          <w:sz w:val="22"/>
          <w:szCs w:val="22"/>
          <w:u w:val="none"/>
          <w14:textFill>
            <w14:solidFill>
              <w14:schemeClr w14:val="tx1"/>
            </w14:solidFill>
          </w14:textFill>
        </w:rPr>
        <w:fldChar w:fldCharType="end"/>
      </w:r>
      <w:r>
        <w:rPr>
          <w:rFonts w:hint="default" w:ascii="Times New Roman" w:hAnsi="Times New Roman" w:eastAsia="Helvetica" w:cs="Times New Roman"/>
          <w:i w:val="0"/>
          <w:iCs w:val="0"/>
          <w:caps w:val="0"/>
          <w:color w:val="000000" w:themeColor="text1"/>
          <w:spacing w:val="0"/>
          <w:sz w:val="22"/>
          <w:szCs w:val="22"/>
          <w14:textFill>
            <w14:solidFill>
              <w14:schemeClr w14:val="tx1"/>
            </w14:solidFill>
          </w14:textFill>
        </w:rPr>
        <w:t> site, choosing AWS as the cloud provider:</w:t>
      </w:r>
    </w:p>
    <w:p>
      <w:pPr>
        <w:pStyle w:val="8"/>
        <w:rPr>
          <w:b/>
          <w:sz w:val="20"/>
        </w:rPr>
      </w:pPr>
    </w:p>
    <w:p>
      <w:pPr>
        <w:pStyle w:val="8"/>
        <w:ind w:firstLine="720" w:firstLineChars="0"/>
        <w:rPr>
          <w:b/>
          <w:sz w:val="20"/>
        </w:rPr>
      </w:pPr>
      <w:r>
        <w:rPr>
          <w:rFonts w:ascii="SimSun" w:hAnsi="SimSun" w:eastAsia="SimSun" w:cs="SimSun"/>
          <w:sz w:val="24"/>
          <w:szCs w:val="24"/>
        </w:rPr>
        <w:drawing>
          <wp:inline distT="0" distB="0" distL="114300" distR="114300">
            <wp:extent cx="5842000" cy="2401570"/>
            <wp:effectExtent l="0" t="0" r="10160" b="6350"/>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46"/>
                    <a:stretch>
                      <a:fillRect/>
                    </a:stretch>
                  </pic:blipFill>
                  <pic:spPr>
                    <a:xfrm>
                      <a:off x="0" y="0"/>
                      <a:ext cx="5842000" cy="2401570"/>
                    </a:xfrm>
                    <a:prstGeom prst="rect">
                      <a:avLst/>
                    </a:prstGeom>
                    <a:noFill/>
                    <a:ln w="9525">
                      <a:noFill/>
                    </a:ln>
                  </pic:spPr>
                </pic:pic>
              </a:graphicData>
            </a:graphic>
          </wp:inline>
        </w:drawing>
      </w:r>
    </w:p>
    <w:p>
      <w:pPr>
        <w:pStyle w:val="8"/>
        <w:rPr>
          <w:b/>
          <w:sz w:val="20"/>
        </w:rPr>
      </w:pPr>
    </w:p>
    <w:p>
      <w:pPr>
        <w:pStyle w:val="8"/>
        <w:numPr>
          <w:ilvl w:val="0"/>
          <w:numId w:val="12"/>
        </w:numPr>
        <w:ind w:left="0" w:leftChars="0" w:firstLine="0" w:firstLineChars="0"/>
        <w:rPr>
          <w:rFonts w:hint="default"/>
          <w:b w:val="0"/>
          <w:bCs/>
          <w:sz w:val="24"/>
          <w:szCs w:val="24"/>
          <w:lang w:val="en-IN"/>
        </w:rPr>
      </w:pPr>
      <w:r>
        <w:rPr>
          <w:rFonts w:hint="default"/>
          <w:b w:val="0"/>
          <w:bCs/>
          <w:sz w:val="24"/>
          <w:szCs w:val="24"/>
          <w:lang w:val="en-IN"/>
        </w:rPr>
        <w:t>Create bucket and token in InfluxDB Cloud</w:t>
      </w:r>
    </w:p>
    <w:p>
      <w:pPr>
        <w:pStyle w:val="8"/>
        <w:numPr>
          <w:ilvl w:val="0"/>
          <w:numId w:val="0"/>
        </w:numPr>
        <w:ind w:leftChars="0" w:right="0" w:rightChars="0"/>
        <w:rPr>
          <w:rFonts w:hint="default"/>
          <w:b w:val="0"/>
          <w:bCs/>
          <w:sz w:val="24"/>
          <w:szCs w:val="24"/>
          <w:lang w:val="en-IN"/>
        </w:rPr>
      </w:pPr>
    </w:p>
    <w:p>
      <w:pPr>
        <w:pStyle w:val="8"/>
        <w:spacing w:line="360" w:lineRule="auto"/>
        <w:jc w:val="both"/>
        <w:rPr>
          <w:b/>
          <w:sz w:val="22"/>
          <w:szCs w:val="32"/>
        </w:rPr>
      </w:pPr>
      <w:r>
        <w:rPr>
          <w:rFonts w:hint="default" w:ascii="Times New Roman" w:hAnsi="Times New Roman" w:eastAsia="Helvetica"/>
          <w:i w:val="0"/>
          <w:iCs w:val="0"/>
          <w:caps w:val="0"/>
          <w:color w:val="000000" w:themeColor="text1"/>
          <w:spacing w:val="0"/>
          <w:sz w:val="22"/>
          <w:szCs w:val="22"/>
          <w14:textFill>
            <w14:solidFill>
              <w14:schemeClr w14:val="tx1"/>
            </w14:solidFill>
          </w14:textFill>
        </w:rPr>
        <w:t>To enable the Raspberry Pi's services to read from and write to the bucket, a token must be created. As long as it is set up to read and write to the bucket that was just established, users can use the same token many times in this situation:</w:t>
      </w:r>
    </w:p>
    <w:p>
      <w:pPr>
        <w:pStyle w:val="8"/>
        <w:rPr>
          <w:b/>
          <w:sz w:val="20"/>
        </w:rPr>
      </w:pPr>
    </w:p>
    <w:p>
      <w:pPr>
        <w:pStyle w:val="8"/>
        <w:rPr>
          <w:b/>
          <w:sz w:val="20"/>
        </w:rPr>
      </w:pPr>
      <w:r>
        <w:rPr>
          <w:rFonts w:ascii="SimSun" w:hAnsi="SimSun" w:eastAsia="SimSun" w:cs="SimSun"/>
          <w:sz w:val="24"/>
          <w:szCs w:val="24"/>
        </w:rPr>
        <w:drawing>
          <wp:inline distT="0" distB="0" distL="114300" distR="114300">
            <wp:extent cx="3369945" cy="2792095"/>
            <wp:effectExtent l="0" t="0" r="13335" b="12065"/>
            <wp:docPr id="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6"/>
                    <pic:cNvPicPr>
                      <a:picLocks noChangeAspect="1"/>
                    </pic:cNvPicPr>
                  </pic:nvPicPr>
                  <pic:blipFill>
                    <a:blip r:embed="rId47"/>
                    <a:stretch>
                      <a:fillRect/>
                    </a:stretch>
                  </pic:blipFill>
                  <pic:spPr>
                    <a:xfrm>
                      <a:off x="0" y="0"/>
                      <a:ext cx="3369945" cy="2792095"/>
                    </a:xfrm>
                    <a:prstGeom prst="rect">
                      <a:avLst/>
                    </a:prstGeom>
                    <a:noFill/>
                    <a:ln w="9525">
                      <a:noFill/>
                    </a:ln>
                  </pic:spPr>
                </pic:pic>
              </a:graphicData>
            </a:graphic>
          </wp:inline>
        </w:drawing>
      </w: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3334385" cy="2800985"/>
            <wp:effectExtent l="0" t="0" r="3175" b="3175"/>
            <wp:docPr id="10"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IMG_256"/>
                    <pic:cNvPicPr>
                      <a:picLocks noChangeAspect="1"/>
                    </pic:cNvPicPr>
                  </pic:nvPicPr>
                  <pic:blipFill>
                    <a:blip r:embed="rId48"/>
                    <a:stretch>
                      <a:fillRect/>
                    </a:stretch>
                  </pic:blipFill>
                  <pic:spPr>
                    <a:xfrm>
                      <a:off x="0" y="0"/>
                      <a:ext cx="3334385" cy="2800985"/>
                    </a:xfrm>
                    <a:prstGeom prst="rect">
                      <a:avLst/>
                    </a:prstGeom>
                    <a:noFill/>
                    <a:ln w="9525">
                      <a:noFill/>
                    </a:ln>
                  </pic:spPr>
                </pic:pic>
              </a:graphicData>
            </a:graphic>
          </wp:inline>
        </w:drawing>
      </w:r>
    </w:p>
    <w:p>
      <w:pPr>
        <w:pStyle w:val="8"/>
        <w:rPr>
          <w:b/>
          <w:sz w:val="20"/>
        </w:rPr>
      </w:pPr>
    </w:p>
    <w:p>
      <w:pPr>
        <w:pStyle w:val="8"/>
        <w:rPr>
          <w:b/>
          <w:sz w:val="20"/>
        </w:rPr>
      </w:pPr>
    </w:p>
    <w:p>
      <w:pPr>
        <w:pStyle w:val="8"/>
        <w:rPr>
          <w:b/>
          <w:sz w:val="20"/>
        </w:rPr>
      </w:pPr>
    </w:p>
    <w:p>
      <w:pPr>
        <w:pStyle w:val="8"/>
        <w:rPr>
          <w:b/>
          <w:sz w:val="20"/>
        </w:rPr>
      </w:pPr>
    </w:p>
    <w:p>
      <w:pPr>
        <w:pStyle w:val="8"/>
        <w:numPr>
          <w:ilvl w:val="0"/>
          <w:numId w:val="12"/>
        </w:numPr>
        <w:ind w:left="0" w:leftChars="0" w:firstLine="0" w:firstLineChars="0"/>
        <w:rPr>
          <w:rFonts w:hint="default"/>
          <w:b w:val="0"/>
          <w:bCs/>
          <w:sz w:val="24"/>
          <w:szCs w:val="24"/>
          <w:lang w:val="en-IN"/>
        </w:rPr>
      </w:pPr>
      <w:r>
        <w:rPr>
          <w:rFonts w:hint="default"/>
          <w:b w:val="0"/>
          <w:bCs/>
          <w:sz w:val="24"/>
          <w:szCs w:val="24"/>
          <w:lang w:val="en-IN"/>
        </w:rPr>
        <w:t>Setup the Raspberry Pi</w:t>
      </w:r>
    </w:p>
    <w:p>
      <w:pPr>
        <w:pStyle w:val="8"/>
        <w:widowControl w:val="0"/>
        <w:numPr>
          <w:ilvl w:val="0"/>
          <w:numId w:val="0"/>
        </w:numPr>
        <w:autoSpaceDE w:val="0"/>
        <w:autoSpaceDN w:val="0"/>
        <w:spacing w:before="0" w:after="0" w:line="240" w:lineRule="auto"/>
        <w:ind w:right="0" w:rightChars="0"/>
        <w:jc w:val="left"/>
        <w:rPr>
          <w:rFonts w:hint="default"/>
          <w:b w:val="0"/>
          <w:bCs/>
          <w:sz w:val="24"/>
          <w:szCs w:val="24"/>
          <w:lang w:val="en-IN"/>
        </w:rPr>
      </w:pPr>
    </w:p>
    <w:p>
      <w:pPr>
        <w:pStyle w:val="8"/>
        <w:widowControl w:val="0"/>
        <w:numPr>
          <w:ilvl w:val="0"/>
          <w:numId w:val="0"/>
        </w:numPr>
        <w:autoSpaceDE w:val="0"/>
        <w:autoSpaceDN w:val="0"/>
        <w:spacing w:before="0" w:after="0" w:line="240" w:lineRule="auto"/>
        <w:ind w:right="0" w:rightChars="0"/>
        <w:jc w:val="left"/>
        <w:rPr>
          <w:rFonts w:ascii="SimSun" w:hAnsi="SimSun" w:eastAsia="SimSun" w:cs="SimSun"/>
          <w:sz w:val="24"/>
          <w:szCs w:val="24"/>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2511425" cy="4394200"/>
            <wp:effectExtent l="0" t="0" r="3175" b="10160"/>
            <wp:docPr id="1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IMG_256"/>
                    <pic:cNvPicPr>
                      <a:picLocks noChangeAspect="1"/>
                    </pic:cNvPicPr>
                  </pic:nvPicPr>
                  <pic:blipFill>
                    <a:blip r:embed="rId49"/>
                    <a:stretch>
                      <a:fillRect/>
                    </a:stretch>
                  </pic:blipFill>
                  <pic:spPr>
                    <a:xfrm>
                      <a:off x="0" y="0"/>
                      <a:ext cx="2511425" cy="4394200"/>
                    </a:xfrm>
                    <a:prstGeom prst="rect">
                      <a:avLst/>
                    </a:prstGeom>
                    <a:noFill/>
                    <a:ln w="9525">
                      <a:noFill/>
                    </a:ln>
                  </pic:spPr>
                </pic:pic>
              </a:graphicData>
            </a:graphic>
          </wp:inline>
        </w:drawing>
      </w:r>
    </w:p>
    <w:p>
      <w:pPr>
        <w:pStyle w:val="8"/>
        <w:widowControl w:val="0"/>
        <w:numPr>
          <w:ilvl w:val="0"/>
          <w:numId w:val="0"/>
        </w:numPr>
        <w:autoSpaceDE w:val="0"/>
        <w:autoSpaceDN w:val="0"/>
        <w:spacing w:before="0" w:after="0" w:line="240" w:lineRule="auto"/>
        <w:ind w:right="0" w:rightChars="0"/>
        <w:jc w:val="left"/>
        <w:rPr>
          <w:rFonts w:ascii="SimSun" w:hAnsi="SimSun" w:eastAsia="SimSun" w:cs="SimSun"/>
          <w:sz w:val="24"/>
          <w:szCs w:val="24"/>
        </w:rPr>
      </w:pPr>
    </w:p>
    <w:p>
      <w:pPr>
        <w:pStyle w:val="8"/>
        <w:widowControl w:val="0"/>
        <w:numPr>
          <w:ilvl w:val="0"/>
          <w:numId w:val="0"/>
        </w:numPr>
        <w:autoSpaceDE w:val="0"/>
        <w:autoSpaceDN w:val="0"/>
        <w:spacing w:before="0" w:after="0" w:line="240" w:lineRule="auto"/>
        <w:ind w:right="0" w:rightChars="0"/>
        <w:jc w:val="left"/>
        <w:rPr>
          <w:rFonts w:hint="default" w:ascii="SimSun" w:hAnsi="SimSun" w:eastAsia="SimSun" w:cs="SimSun"/>
          <w:sz w:val="24"/>
          <w:szCs w:val="24"/>
          <w:lang w:val="en-IN"/>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6311265" cy="2887980"/>
            <wp:effectExtent l="0" t="0" r="13335" b="7620"/>
            <wp:docPr id="14"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IMG_256"/>
                    <pic:cNvPicPr>
                      <a:picLocks noChangeAspect="1"/>
                    </pic:cNvPicPr>
                  </pic:nvPicPr>
                  <pic:blipFill>
                    <a:blip r:embed="rId50"/>
                    <a:stretch>
                      <a:fillRect/>
                    </a:stretch>
                  </pic:blipFill>
                  <pic:spPr>
                    <a:xfrm>
                      <a:off x="0" y="0"/>
                      <a:ext cx="6311265" cy="2887980"/>
                    </a:xfrm>
                    <a:prstGeom prst="rect">
                      <a:avLst/>
                    </a:prstGeom>
                    <a:noFill/>
                    <a:ln w="9525">
                      <a:noFill/>
                    </a:ln>
                  </pic:spPr>
                </pic:pic>
              </a:graphicData>
            </a:graphic>
          </wp:inline>
        </w:drawing>
      </w:r>
    </w:p>
    <w:p>
      <w:pPr>
        <w:pStyle w:val="8"/>
        <w:rPr>
          <w:b/>
          <w:sz w:val="20"/>
        </w:rPr>
      </w:pPr>
    </w:p>
    <w:p>
      <w:pPr>
        <w:pStyle w:val="8"/>
        <w:rPr>
          <w:b/>
          <w:sz w:val="20"/>
        </w:rPr>
      </w:pPr>
    </w:p>
    <w:p>
      <w:pPr>
        <w:pStyle w:val="8"/>
        <w:spacing w:line="360" w:lineRule="auto"/>
        <w:jc w:val="both"/>
        <w:rPr>
          <w:rFonts w:hint="default"/>
          <w:b w:val="0"/>
          <w:bCs/>
          <w:sz w:val="22"/>
          <w:szCs w:val="22"/>
        </w:rPr>
      </w:pPr>
      <w:r>
        <w:rPr>
          <w:rFonts w:hint="default"/>
          <w:b w:val="0"/>
          <w:bCs/>
          <w:sz w:val="22"/>
          <w:szCs w:val="22"/>
        </w:rPr>
        <w:t>Click Create and Deploy at this point.</w:t>
      </w:r>
    </w:p>
    <w:p>
      <w:pPr>
        <w:pStyle w:val="8"/>
        <w:spacing w:line="360" w:lineRule="auto"/>
        <w:jc w:val="both"/>
        <w:rPr>
          <w:rFonts w:hint="default"/>
          <w:b w:val="0"/>
          <w:bCs/>
          <w:sz w:val="22"/>
          <w:szCs w:val="22"/>
        </w:rPr>
      </w:pPr>
      <w:r>
        <w:rPr>
          <w:rFonts w:hint="default"/>
          <w:b w:val="0"/>
          <w:bCs/>
          <w:sz w:val="22"/>
          <w:szCs w:val="22"/>
        </w:rPr>
        <w:t>By doing this, an application will be generated with all of the code deployed and the device variables created and set!</w:t>
      </w:r>
    </w:p>
    <w:p>
      <w:pPr>
        <w:pStyle w:val="8"/>
        <w:spacing w:line="360" w:lineRule="auto"/>
        <w:jc w:val="both"/>
        <w:rPr>
          <w:b w:val="0"/>
          <w:bCs/>
          <w:sz w:val="22"/>
          <w:szCs w:val="22"/>
        </w:rPr>
      </w:pPr>
    </w:p>
    <w:p>
      <w:pPr>
        <w:pStyle w:val="8"/>
        <w:spacing w:line="360" w:lineRule="auto"/>
        <w:jc w:val="both"/>
        <w:rPr>
          <w:b/>
          <w:sz w:val="20"/>
        </w:rPr>
      </w:pPr>
    </w:p>
    <w:p>
      <w:pPr>
        <w:pStyle w:val="8"/>
        <w:spacing w:line="360" w:lineRule="auto"/>
        <w:jc w:val="both"/>
        <w:rPr>
          <w:b/>
          <w:sz w:val="20"/>
        </w:rPr>
      </w:pPr>
    </w:p>
    <w:p>
      <w:pPr>
        <w:pStyle w:val="5"/>
        <w:keepNext w:val="0"/>
        <w:keepLines w:val="0"/>
        <w:widowControl/>
        <w:numPr>
          <w:ilvl w:val="0"/>
          <w:numId w:val="12"/>
        </w:numPr>
        <w:suppressLineNumbers w:val="0"/>
        <w:spacing w:before="432" w:beforeAutospacing="0" w:after="192" w:afterAutospacing="0"/>
        <w:ind w:left="0" w:leftChars="0" w:right="0" w:firstLine="0" w:firstLineChars="0"/>
        <w:rPr>
          <w:rFonts w:hint="default"/>
          <w:b/>
          <w:sz w:val="24"/>
          <w:szCs w:val="24"/>
          <w:lang w:val="en-IN"/>
        </w:rPr>
      </w:pPr>
      <w:r>
        <w:rPr>
          <w:rFonts w:hint="default" w:ascii="Times New Roman" w:hAnsi="Times New Roman" w:eastAsia="Helvetica" w:cs="Times New Roman"/>
          <w:b w:val="0"/>
          <w:bCs w:val="0"/>
          <w:i w:val="0"/>
          <w:iCs w:val="0"/>
          <w:caps w:val="0"/>
          <w:color w:val="000000" w:themeColor="text1"/>
          <w:spacing w:val="0"/>
          <w:sz w:val="24"/>
          <w:szCs w:val="24"/>
          <w14:textFill>
            <w14:solidFill>
              <w14:schemeClr w14:val="tx1"/>
            </w14:solidFill>
          </w14:textFill>
        </w:rPr>
        <w:t>Add a device and download the balenaOS disk image from the dashboard</w:t>
      </w:r>
    </w:p>
    <w:p>
      <w:pPr>
        <w:ind w:left="720" w:leftChars="0" w:firstLine="720" w:firstLineChars="0"/>
        <w:rPr>
          <w:rFonts w:ascii="SimSun" w:hAnsi="SimSun" w:eastAsia="SimSun" w:cs="SimSun"/>
          <w:sz w:val="24"/>
          <w:szCs w:val="24"/>
        </w:rPr>
      </w:pPr>
      <w:r>
        <w:rPr>
          <w:rFonts w:ascii="SimSun" w:hAnsi="SimSun" w:eastAsia="SimSun" w:cs="SimSun"/>
          <w:sz w:val="24"/>
          <w:szCs w:val="24"/>
        </w:rPr>
        <w:drawing>
          <wp:inline distT="0" distB="0" distL="114300" distR="114300">
            <wp:extent cx="4972685" cy="5445760"/>
            <wp:effectExtent l="0" t="0" r="10795" b="10160"/>
            <wp:docPr id="1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IMG_256"/>
                    <pic:cNvPicPr>
                      <a:picLocks noChangeAspect="1"/>
                    </pic:cNvPicPr>
                  </pic:nvPicPr>
                  <pic:blipFill>
                    <a:blip r:embed="rId51"/>
                    <a:stretch>
                      <a:fillRect/>
                    </a:stretch>
                  </pic:blipFill>
                  <pic:spPr>
                    <a:xfrm>
                      <a:off x="0" y="0"/>
                      <a:ext cx="4972685" cy="5445760"/>
                    </a:xfrm>
                    <a:prstGeom prst="rect">
                      <a:avLst/>
                    </a:prstGeom>
                    <a:noFill/>
                    <a:ln w="9525">
                      <a:noFill/>
                    </a:ln>
                  </pic:spPr>
                </pic:pic>
              </a:graphicData>
            </a:graphic>
          </wp:inline>
        </w:drawing>
      </w:r>
    </w:p>
    <w:p>
      <w:pPr>
        <w:spacing w:line="360" w:lineRule="auto"/>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This process generates a customized image that is tailored for the application and device type and, if user requested them, includes network configurations.</w:t>
      </w:r>
    </w:p>
    <w:p>
      <w:pPr>
        <w:pStyle w:val="5"/>
        <w:keepNext w:val="0"/>
        <w:keepLines w:val="0"/>
        <w:widowControl/>
        <w:numPr>
          <w:ilvl w:val="0"/>
          <w:numId w:val="12"/>
        </w:numPr>
        <w:suppressLineNumbers w:val="0"/>
        <w:spacing w:before="432" w:beforeAutospacing="0" w:after="192" w:afterAutospacing="0"/>
        <w:ind w:left="0" w:leftChars="0" w:right="0" w:firstLine="0" w:firstLineChars="0"/>
        <w:jc w:val="both"/>
        <w:rPr>
          <w:rFonts w:hint="default" w:ascii="Times New Roman" w:hAnsi="Times New Roman" w:eastAsia="Helvetica"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4"/>
          <w:szCs w:val="24"/>
          <w14:textFill>
            <w14:solidFill>
              <w14:schemeClr w14:val="tx1"/>
            </w14:solidFill>
          </w14:textFill>
        </w:rPr>
        <w:t>Flash SD card with the balenaOS disk image and boot the device</w:t>
      </w:r>
    </w:p>
    <w:p>
      <w:pPr>
        <w:rPr>
          <w:rFonts w:hint="default"/>
          <w:lang w:val="en-IN"/>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6119495" cy="1738630"/>
            <wp:effectExtent l="0" t="0" r="6985" b="13970"/>
            <wp:docPr id="18"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descr="IMG_256"/>
                    <pic:cNvPicPr>
                      <a:picLocks noChangeAspect="1"/>
                    </pic:cNvPicPr>
                  </pic:nvPicPr>
                  <pic:blipFill>
                    <a:blip r:embed="rId52"/>
                    <a:stretch>
                      <a:fillRect/>
                    </a:stretch>
                  </pic:blipFill>
                  <pic:spPr>
                    <a:xfrm>
                      <a:off x="0" y="0"/>
                      <a:ext cx="6119495" cy="1738630"/>
                    </a:xfrm>
                    <a:prstGeom prst="rect">
                      <a:avLst/>
                    </a:prstGeom>
                    <a:noFill/>
                    <a:ln w="9525">
                      <a:noFill/>
                    </a:ln>
                  </pic:spPr>
                </pic:pic>
              </a:graphicData>
            </a:graphic>
          </wp:inline>
        </w:drawing>
      </w:r>
      <w:r>
        <w:rPr>
          <w:rFonts w:hint="default" w:ascii="SimSun" w:hAnsi="SimSun" w:eastAsia="SimSun" w:cs="SimSun"/>
          <w:sz w:val="24"/>
          <w:szCs w:val="24"/>
          <w:lang w:val="en-IN"/>
        </w:rPr>
        <w:t xml:space="preserve">  </w:t>
      </w:r>
    </w:p>
    <w:p>
      <w:pPr>
        <w:spacing w:line="360" w:lineRule="auto"/>
        <w:jc w:val="both"/>
        <w:rPr>
          <w:rFonts w:hint="default" w:ascii="Times New Roman" w:hAnsi="Times New Roman" w:eastAsia="SimSun" w:cs="Times New Roman"/>
          <w:sz w:val="24"/>
          <w:szCs w:val="24"/>
          <w:lang w:val="en-IN"/>
        </w:rPr>
      </w:pPr>
    </w:p>
    <w:p>
      <w:pPr>
        <w:spacing w:line="360" w:lineRule="auto"/>
        <w:ind w:left="720" w:leftChars="0" w:firstLine="720" w:firstLineChars="0"/>
        <w:jc w:val="both"/>
        <w:rPr>
          <w:rFonts w:hint="default" w:ascii="Times New Roman" w:hAnsi="Times New Roman" w:eastAsia="SimSun" w:cs="Times New Roman"/>
          <w:sz w:val="24"/>
          <w:szCs w:val="24"/>
          <w:lang w:val="en-IN"/>
        </w:rPr>
      </w:pPr>
    </w:p>
    <w:p>
      <w:pPr>
        <w:pStyle w:val="8"/>
        <w:rPr>
          <w:b/>
          <w:sz w:val="20"/>
        </w:rPr>
      </w:pPr>
    </w:p>
    <w:p>
      <w:pPr>
        <w:pStyle w:val="8"/>
        <w:ind w:left="720" w:leftChars="0" w:firstLine="720" w:firstLineChars="0"/>
        <w:rPr>
          <w:rFonts w:ascii="SimSun" w:hAnsi="SimSun" w:eastAsia="SimSun" w:cs="SimSun"/>
          <w:sz w:val="24"/>
          <w:szCs w:val="24"/>
        </w:rPr>
      </w:pPr>
      <w:r>
        <w:rPr>
          <w:rFonts w:ascii="SimSun" w:hAnsi="SimSun" w:eastAsia="SimSun" w:cs="SimSun"/>
          <w:sz w:val="24"/>
          <w:szCs w:val="24"/>
        </w:rPr>
        <w:drawing>
          <wp:inline distT="0" distB="0" distL="114300" distR="114300">
            <wp:extent cx="4810125" cy="1962785"/>
            <wp:effectExtent l="0" t="0" r="5715" b="3175"/>
            <wp:docPr id="2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descr="IMG_256"/>
                    <pic:cNvPicPr>
                      <a:picLocks noChangeAspect="1"/>
                    </pic:cNvPicPr>
                  </pic:nvPicPr>
                  <pic:blipFill>
                    <a:blip r:embed="rId53"/>
                    <a:stretch>
                      <a:fillRect/>
                    </a:stretch>
                  </pic:blipFill>
                  <pic:spPr>
                    <a:xfrm>
                      <a:off x="0" y="0"/>
                      <a:ext cx="4810125" cy="1962785"/>
                    </a:xfrm>
                    <a:prstGeom prst="rect">
                      <a:avLst/>
                    </a:prstGeom>
                    <a:noFill/>
                    <a:ln w="9525">
                      <a:noFill/>
                    </a:ln>
                  </pic:spPr>
                </pic:pic>
              </a:graphicData>
            </a:graphic>
          </wp:inline>
        </w:drawing>
      </w:r>
    </w:p>
    <w:p>
      <w:pPr>
        <w:pStyle w:val="4"/>
        <w:keepNext w:val="0"/>
        <w:keepLines w:val="0"/>
        <w:widowControl/>
        <w:numPr>
          <w:ilvl w:val="0"/>
          <w:numId w:val="12"/>
        </w:numPr>
        <w:suppressLineNumbers w:val="0"/>
        <w:spacing w:before="432" w:beforeAutospacing="0" w:after="192" w:afterAutospacing="0" w:line="360" w:lineRule="auto"/>
        <w:ind w:left="0" w:leftChars="0" w:right="0" w:firstLine="0" w:firstLineChars="0"/>
        <w:jc w:val="both"/>
        <w:rPr>
          <w:rFonts w:hint="default" w:ascii="Times New Roman" w:hAnsi="Times New Roman" w:eastAsia="Helvetica"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4"/>
          <w:szCs w:val="24"/>
          <w14:textFill>
            <w14:solidFill>
              <w14:schemeClr w14:val="tx1"/>
            </w14:solidFill>
          </w14:textFill>
        </w:rPr>
        <w:t>View the Dashboard</w:t>
      </w:r>
    </w:p>
    <w:p>
      <w:pPr>
        <w:keepNext w:val="0"/>
        <w:keepLines w:val="0"/>
        <w:widowControl/>
        <w:suppressLineNumbers w:val="0"/>
        <w:pBdr>
          <w:top w:val="none" w:color="auto" w:sz="0" w:space="0"/>
          <w:bottom w:val="none" w:color="auto" w:sz="0" w:space="0"/>
        </w:pBdr>
        <w:spacing w:before="144" w:beforeAutospacing="0" w:after="0" w:afterAutospacing="0" w:line="360" w:lineRule="auto"/>
        <w:ind w:left="0" w:right="0" w:firstLine="0"/>
        <w:jc w:val="both"/>
        <w:rPr>
          <w:rFonts w:hint="default" w:ascii="Times New Roman" w:hAnsi="Times New Roman" w:eastAsia="Helvetica" w:cs="Times New Roman"/>
          <w:i w:val="0"/>
          <w:iCs w:val="0"/>
          <w:caps w:val="0"/>
          <w:color w:val="000000" w:themeColor="text1"/>
          <w:spacing w:val="0"/>
          <w:kern w:val="0"/>
          <w:sz w:val="22"/>
          <w:szCs w:val="22"/>
          <w:lang w:val="en-US" w:eastAsia="zh-CN" w:bidi="ar"/>
          <w14:textFill>
            <w14:solidFill>
              <w14:schemeClr w14:val="tx1"/>
            </w14:solidFill>
          </w14:textFill>
        </w:rPr>
      </w:pPr>
      <w:r>
        <w:rPr>
          <w:rFonts w:hint="default" w:ascii="Times New Roman" w:hAnsi="Times New Roman" w:eastAsia="Helvetica" w:cs="Times New Roman"/>
          <w:i w:val="0"/>
          <w:iCs w:val="0"/>
          <w:caps w:val="0"/>
          <w:color w:val="000000" w:themeColor="text1"/>
          <w:spacing w:val="0"/>
          <w:kern w:val="0"/>
          <w:sz w:val="22"/>
          <w:szCs w:val="22"/>
          <w:lang w:val="en-US" w:eastAsia="zh-CN" w:bidi="ar"/>
          <w14:textFill>
            <w14:solidFill>
              <w14:schemeClr w14:val="tx1"/>
            </w14:solidFill>
          </w14:textFill>
        </w:rPr>
        <w:t xml:space="preserve">The dashboard is a simple web app which queries the cloud database to find the last time a beacon was detected, and which sensor detected it. To view it, turn on </w:t>
      </w:r>
      <w:r>
        <w:rPr>
          <w:rFonts w:hint="default" w:ascii="Times New Roman" w:hAnsi="Times New Roman" w:eastAsia="Helvetica" w:cs="Times New Roman"/>
          <w:i w:val="0"/>
          <w:iCs w:val="0"/>
          <w:caps w:val="0"/>
          <w:color w:val="000000" w:themeColor="text1"/>
          <w:spacing w:val="0"/>
          <w:kern w:val="0"/>
          <w:sz w:val="22"/>
          <w:szCs w:val="22"/>
          <w:lang w:val="en-IN" w:eastAsia="zh-CN" w:bidi="ar"/>
          <w14:textFill>
            <w14:solidFill>
              <w14:schemeClr w14:val="tx1"/>
            </w14:solidFill>
          </w14:textFill>
        </w:rPr>
        <w:t>user</w:t>
      </w:r>
      <w:r>
        <w:rPr>
          <w:rFonts w:hint="default" w:ascii="Times New Roman" w:hAnsi="Times New Roman" w:eastAsia="Helvetica" w:cs="Times New Roman"/>
          <w:i w:val="0"/>
          <w:iCs w:val="0"/>
          <w:caps w:val="0"/>
          <w:color w:val="000000" w:themeColor="text1"/>
          <w:spacing w:val="0"/>
          <w:kern w:val="0"/>
          <w:sz w:val="22"/>
          <w:szCs w:val="22"/>
          <w:lang w:val="en-US" w:eastAsia="zh-CN" w:bidi="ar"/>
          <w14:textFill>
            <w14:solidFill>
              <w14:schemeClr w14:val="tx1"/>
            </w14:solidFill>
          </w14:textFill>
        </w:rPr>
        <w:t xml:space="preserve"> device’s Public URL:</w:t>
      </w:r>
    </w:p>
    <w:p>
      <w:pPr>
        <w:keepNext w:val="0"/>
        <w:keepLines w:val="0"/>
        <w:widowControl/>
        <w:suppressLineNumbers w:val="0"/>
        <w:pBdr>
          <w:top w:val="none" w:color="auto" w:sz="0" w:space="0"/>
          <w:bottom w:val="none" w:color="auto" w:sz="0" w:space="0"/>
        </w:pBdr>
        <w:spacing w:before="144" w:beforeAutospacing="0" w:after="0" w:afterAutospacing="0" w:line="360" w:lineRule="auto"/>
        <w:ind w:left="0" w:right="0" w:firstLine="0"/>
        <w:jc w:val="both"/>
        <w:rPr>
          <w:b/>
          <w:sz w:val="20"/>
        </w:rPr>
      </w:pPr>
      <w:r>
        <w:rPr>
          <w:rFonts w:ascii="SimSun" w:hAnsi="SimSun" w:eastAsia="SimSun" w:cs="SimSun"/>
          <w:sz w:val="24"/>
          <w:szCs w:val="24"/>
        </w:rPr>
        <w:drawing>
          <wp:inline distT="0" distB="0" distL="114300" distR="114300">
            <wp:extent cx="6856730" cy="3463290"/>
            <wp:effectExtent l="0" t="0" r="1270" b="11430"/>
            <wp:docPr id="22"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descr="IMG_256"/>
                    <pic:cNvPicPr>
                      <a:picLocks noChangeAspect="1"/>
                    </pic:cNvPicPr>
                  </pic:nvPicPr>
                  <pic:blipFill>
                    <a:blip r:embed="rId54"/>
                    <a:stretch>
                      <a:fillRect/>
                    </a:stretch>
                  </pic:blipFill>
                  <pic:spPr>
                    <a:xfrm>
                      <a:off x="0" y="0"/>
                      <a:ext cx="6856730" cy="3463290"/>
                    </a:xfrm>
                    <a:prstGeom prst="rect">
                      <a:avLst/>
                    </a:prstGeom>
                    <a:noFill/>
                    <a:ln w="9525">
                      <a:noFill/>
                    </a:ln>
                  </pic:spPr>
                </pic:pic>
              </a:graphicData>
            </a:graphic>
          </wp:inline>
        </w:drawing>
      </w:r>
    </w:p>
    <w:p>
      <w:pPr>
        <w:pStyle w:val="8"/>
        <w:rPr>
          <w:b/>
          <w:sz w:val="20"/>
        </w:rPr>
      </w:pPr>
    </w:p>
    <w:p>
      <w:pPr>
        <w:pStyle w:val="8"/>
        <w:rPr>
          <w:b/>
          <w:sz w:val="20"/>
        </w:rPr>
      </w:pPr>
    </w:p>
    <w:p>
      <w:pPr>
        <w:pStyle w:val="8"/>
        <w:rPr>
          <w:rFonts w:hint="default"/>
          <w:b/>
          <w:sz w:val="20"/>
          <w:lang w:val="en-IN"/>
        </w:rPr>
      </w:pPr>
      <w:r>
        <w:rPr>
          <w:rFonts w:hint="default"/>
          <w:b/>
          <w:sz w:val="20"/>
          <w:lang w:val="en-IN"/>
        </w:rPr>
        <w:drawing>
          <wp:inline distT="0" distB="0" distL="114300" distR="114300">
            <wp:extent cx="6764020" cy="3180715"/>
            <wp:effectExtent l="0" t="0" r="2540" b="4445"/>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age"/>
                    <pic:cNvPicPr>
                      <a:picLocks noChangeAspect="1"/>
                    </pic:cNvPicPr>
                  </pic:nvPicPr>
                  <pic:blipFill>
                    <a:blip r:embed="rId55"/>
                    <a:stretch>
                      <a:fillRect/>
                    </a:stretch>
                  </pic:blipFill>
                  <pic:spPr>
                    <a:xfrm>
                      <a:off x="0" y="0"/>
                      <a:ext cx="6764020" cy="3180715"/>
                    </a:xfrm>
                    <a:prstGeom prst="rect">
                      <a:avLst/>
                    </a:prstGeom>
                  </pic:spPr>
                </pic:pic>
              </a:graphicData>
            </a:graphic>
          </wp:inline>
        </w:drawing>
      </w:r>
    </w:p>
    <w:p>
      <w:pPr>
        <w:pStyle w:val="8"/>
        <w:rPr>
          <w:b/>
          <w:sz w:val="20"/>
        </w:rPr>
      </w:pPr>
    </w:p>
    <w:p>
      <w:pPr>
        <w:pStyle w:val="8"/>
        <w:rPr>
          <w:b/>
          <w:sz w:val="20"/>
        </w:rPr>
      </w:pPr>
    </w:p>
    <w:p>
      <w:pPr>
        <w:pStyle w:val="8"/>
        <w:spacing w:line="360" w:lineRule="auto"/>
        <w:ind w:right="1257"/>
        <w:jc w:val="both"/>
        <w:rPr>
          <w:rFonts w:hint="default"/>
        </w:rPr>
      </w:pPr>
      <w:r>
        <w:rPr>
          <w:rFonts w:hint="default"/>
        </w:rPr>
        <w:t>There's a tag on work with the lengthy ID FDA50693-A4E2-4FB1-AFCF-C6EB07647825-10011-10011. while haven't yet given it a name. likewise find that the website provides information about the location, signal strength, and the most recent time it was seen. Maybe don't need to continuously refreshing the browser to see the most recent information because underneath the table is a countdown till the table changes.</w:t>
      </w:r>
    </w:p>
    <w:p>
      <w:pPr>
        <w:pStyle w:val="8"/>
        <w:spacing w:line="360" w:lineRule="auto"/>
        <w:ind w:right="1257"/>
        <w:jc w:val="both"/>
        <w:rPr>
          <w:rFonts w:hint="default"/>
        </w:rPr>
      </w:pPr>
      <w:r>
        <w:rPr>
          <w:rFonts w:hint="default"/>
        </w:rPr>
        <w:t>The 'place (UUID)' column displays a mapping between the place that each device in the balenaCloud application represents and its UUID. In reality, this location value is just the device's name; I'll teach how to rename a device shortly. The device(s) will initially have names generated by Balena.</w:t>
      </w:r>
    </w:p>
    <w:p>
      <w:pPr>
        <w:pStyle w:val="8"/>
        <w:spacing w:line="360" w:lineRule="auto"/>
        <w:ind w:left="583" w:right="1257"/>
        <w:jc w:val="both"/>
        <w:rPr>
          <w:rFonts w:hint="default"/>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10"/>
        <w:rPr>
          <w:b/>
          <w:sz w:val="20"/>
        </w:rPr>
      </w:pPr>
    </w:p>
    <w:p>
      <w:pPr>
        <w:pStyle w:val="8"/>
        <w:spacing w:before="10"/>
        <w:rPr>
          <w:b/>
          <w:sz w:val="20"/>
        </w:rPr>
      </w:pPr>
    </w:p>
    <w:p>
      <w:pPr>
        <w:pStyle w:val="8"/>
        <w:spacing w:before="10"/>
        <w:rPr>
          <w:b/>
          <w:sz w:val="20"/>
        </w:rPr>
      </w:pPr>
    </w:p>
    <w:p>
      <w:pPr>
        <w:pStyle w:val="8"/>
        <w:spacing w:before="10"/>
        <w:rPr>
          <w:b/>
          <w:sz w:val="20"/>
        </w:rPr>
      </w:pPr>
    </w:p>
    <w:p>
      <w:pPr>
        <w:pStyle w:val="8"/>
        <w:spacing w:before="10"/>
        <w:rPr>
          <w:b/>
          <w:sz w:val="20"/>
        </w:rPr>
      </w:pPr>
    </w:p>
    <w:p>
      <w:pPr>
        <w:pStyle w:val="8"/>
        <w:spacing w:before="10"/>
        <w:rPr>
          <w:b/>
          <w:sz w:val="20"/>
        </w:rPr>
      </w:pPr>
    </w:p>
    <w:p>
      <w:pPr>
        <w:pStyle w:val="8"/>
        <w:spacing w:before="10"/>
        <w:rPr>
          <w:b/>
          <w:sz w:val="20"/>
        </w:rPr>
      </w:pPr>
    </w:p>
    <w:p>
      <w:pPr>
        <w:pStyle w:val="8"/>
        <w:spacing w:before="10"/>
        <w:rPr>
          <w:b/>
          <w:sz w:val="20"/>
        </w:rPr>
      </w:pPr>
    </w:p>
    <w:p>
      <w:pPr>
        <w:pStyle w:val="8"/>
        <w:spacing w:before="10"/>
        <w:rPr>
          <w:b/>
          <w:sz w:val="20"/>
        </w:rPr>
      </w:pPr>
    </w:p>
    <w:p>
      <w:pPr>
        <w:pStyle w:val="8"/>
        <w:spacing w:before="10"/>
        <w:rPr>
          <w:b/>
          <w:sz w:val="20"/>
        </w:rPr>
      </w:pPr>
    </w:p>
    <w:p>
      <w:pPr>
        <w:pStyle w:val="8"/>
        <w:spacing w:before="10"/>
        <w:rPr>
          <w:b/>
          <w:sz w:val="20"/>
        </w:rPr>
      </w:pPr>
    </w:p>
    <w:p>
      <w:pPr>
        <w:pStyle w:val="8"/>
        <w:spacing w:before="10"/>
        <w:rPr>
          <w:b/>
          <w:sz w:val="20"/>
        </w:rPr>
      </w:pPr>
    </w:p>
    <w:p>
      <w:pPr>
        <w:pStyle w:val="8"/>
        <w:spacing w:before="10"/>
        <w:rPr>
          <w:b/>
          <w:sz w:val="20"/>
        </w:rPr>
      </w:pPr>
    </w:p>
    <w:p>
      <w:pPr>
        <w:pStyle w:val="8"/>
        <w:spacing w:before="10"/>
        <w:rPr>
          <w:b/>
          <w:sz w:val="20"/>
        </w:rPr>
      </w:pPr>
    </w:p>
    <w:p>
      <w:pPr>
        <w:pStyle w:val="8"/>
        <w:spacing w:before="10"/>
        <w:rPr>
          <w:b/>
          <w:sz w:val="20"/>
        </w:rPr>
      </w:pPr>
    </w:p>
    <w:p>
      <w:pPr>
        <w:pStyle w:val="14"/>
        <w:numPr>
          <w:ilvl w:val="1"/>
          <w:numId w:val="10"/>
        </w:numPr>
        <w:tabs>
          <w:tab w:val="left" w:pos="588"/>
        </w:tabs>
        <w:spacing w:before="90" w:after="0" w:line="240" w:lineRule="auto"/>
        <w:ind w:left="588" w:right="0" w:hanging="361"/>
        <w:jc w:val="left"/>
        <w:rPr>
          <w:b/>
          <w:sz w:val="24"/>
        </w:rPr>
      </w:pPr>
      <w:r>
        <w:rPr>
          <w:b/>
          <w:sz w:val="24"/>
        </w:rPr>
        <w:t>Societal</w:t>
      </w:r>
      <w:r>
        <w:rPr>
          <w:b/>
          <w:spacing w:val="-3"/>
          <w:sz w:val="24"/>
        </w:rPr>
        <w:t xml:space="preserve"> </w:t>
      </w:r>
      <w:r>
        <w:rPr>
          <w:b/>
          <w:sz w:val="24"/>
        </w:rPr>
        <w:t>Benefits</w:t>
      </w:r>
      <w:r>
        <w:rPr>
          <w:rFonts w:hint="default"/>
          <w:b/>
          <w:sz w:val="24"/>
          <w:lang w:val="en-US"/>
        </w:rPr>
        <w:t xml:space="preserve"> </w:t>
      </w:r>
    </w:p>
    <w:p>
      <w:pPr>
        <w:pStyle w:val="8"/>
        <w:rPr>
          <w:b/>
          <w:sz w:val="26"/>
        </w:rPr>
      </w:pPr>
    </w:p>
    <w:p>
      <w:pPr>
        <w:pStyle w:val="8"/>
        <w:rPr>
          <w:b/>
          <w:sz w:val="22"/>
        </w:rPr>
      </w:pPr>
    </w:p>
    <w:p>
      <w:pPr>
        <w:pStyle w:val="8"/>
        <w:spacing w:line="360" w:lineRule="auto"/>
        <w:ind w:left="583" w:right="1257"/>
        <w:jc w:val="both"/>
        <w:rPr>
          <w:rFonts w:hint="default"/>
        </w:rPr>
      </w:pPr>
      <w:r>
        <w:rPr>
          <w:rFonts w:hint="default"/>
        </w:rPr>
        <w:t>Animal husbandry includes a critical component called livestock care. There have been several occasions where livestock has vanished and then been found dead. This is primarily a result of the cattle being poorly controlled by the handlers. To solve this problem, we have created a technique. The caretaker's obligation is diminished in this situation. When the herd enters a dangerous area, he may react quickly and bring them back to safety. By enhancing animal health and production, AWS IoT may help increase the supply of high-quality meat, dairy, and other livestock products. In underdeveloped countries, in particular, this can help to improve food security and reduce the risk of food shortages. Farmers can get help from AWS IoT to make the most use of resources like grain, water, and pastureland. This may minimise the impact of animal production on the environment, including greenhouse gas emissions and water use.AWS IoT's real-time monitoring of vital signs, location, and behaviour may help identify animals in need of medical care and ensure that they get it quickly. This has the potential to improve animal welfare and reduce mortality rates, two important social objectives.</w:t>
      </w:r>
    </w:p>
    <w:p>
      <w:pPr>
        <w:pStyle w:val="8"/>
        <w:spacing w:line="360" w:lineRule="auto"/>
        <w:ind w:left="583" w:right="1257"/>
        <w:jc w:val="both"/>
        <w:sectPr>
          <w:pgSz w:w="11910" w:h="16840"/>
          <w:pgMar w:top="1077" w:right="100" w:bottom="1134" w:left="680" w:header="762" w:footer="996" w:gutter="0"/>
          <w:pgBorders>
            <w:top w:val="none" w:sz="0" w:space="0"/>
            <w:left w:val="none" w:sz="0" w:space="0"/>
            <w:bottom w:val="none" w:sz="0" w:space="0"/>
            <w:right w:val="none" w:sz="0" w:space="0"/>
          </w:pgBorders>
          <w:cols w:space="720" w:num="1"/>
        </w:sectPr>
      </w:pPr>
    </w:p>
    <w:p>
      <w:pPr>
        <w:spacing w:before="8"/>
        <w:ind w:left="227" w:right="0" w:firstLine="0"/>
        <w:jc w:val="left"/>
        <w:rPr>
          <w:b/>
          <w:sz w:val="32"/>
        </w:rPr>
      </w:pPr>
      <w:r>
        <w:rPr>
          <w:b/>
          <w:sz w:val="32"/>
        </w:rPr>
        <w:t>CHAPTER</w:t>
      </w:r>
      <w:r>
        <w:rPr>
          <w:b/>
          <w:spacing w:val="-3"/>
          <w:sz w:val="32"/>
        </w:rPr>
        <w:t xml:space="preserve"> </w:t>
      </w:r>
      <w:r>
        <w:rPr>
          <w:b/>
          <w:sz w:val="32"/>
        </w:rPr>
        <w:t>6</w:t>
      </w:r>
    </w:p>
    <w:p>
      <w:pPr>
        <w:pStyle w:val="8"/>
        <w:spacing w:before="6"/>
        <w:rPr>
          <w:b/>
          <w:sz w:val="32"/>
        </w:rPr>
      </w:pPr>
      <w:r>
        <w:br w:type="column"/>
      </w:r>
    </w:p>
    <w:p>
      <w:pPr>
        <w:pStyle w:val="2"/>
        <w:spacing w:before="0"/>
      </w:pPr>
      <w:r>
        <w:t>Conclusion</w:t>
      </w:r>
      <w:r>
        <w:rPr>
          <w:spacing w:val="-3"/>
        </w:rPr>
        <w:t xml:space="preserve"> </w:t>
      </w:r>
      <w:r>
        <w:t>and</w:t>
      </w:r>
      <w:r>
        <w:rPr>
          <w:spacing w:val="-2"/>
        </w:rPr>
        <w:t xml:space="preserve"> </w:t>
      </w:r>
      <w:r>
        <w:t>Future</w:t>
      </w:r>
      <w:r>
        <w:rPr>
          <w:spacing w:val="-4"/>
        </w:rPr>
        <w:t xml:space="preserve"> </w:t>
      </w:r>
      <w:r>
        <w:t>Scope</w:t>
      </w:r>
    </w:p>
    <w:p>
      <w:pPr>
        <w:spacing w:after="0"/>
        <w:sectPr>
          <w:pgSz w:w="11910" w:h="16840"/>
          <w:pgMar w:top="980" w:right="100" w:bottom="1180" w:left="480" w:header="762" w:footer="996" w:gutter="0"/>
          <w:pgBorders>
            <w:top w:val="none" w:sz="0" w:space="0"/>
            <w:left w:val="none" w:sz="0" w:space="0"/>
            <w:bottom w:val="none" w:sz="0" w:space="0"/>
            <w:right w:val="none" w:sz="0" w:space="0"/>
          </w:pgBorders>
          <w:cols w:equalWidth="0" w:num="2">
            <w:col w:w="2072" w:space="1278"/>
            <w:col w:w="7980"/>
          </w:cols>
        </w:sectPr>
      </w:pPr>
    </w:p>
    <w:p>
      <w:pPr>
        <w:pStyle w:val="8"/>
        <w:spacing w:before="3"/>
        <w:rPr>
          <w:b/>
          <w:sz w:val="28"/>
        </w:rPr>
      </w:pPr>
    </w:p>
    <w:p>
      <w:pPr>
        <w:pStyle w:val="4"/>
        <w:numPr>
          <w:ilvl w:val="1"/>
          <w:numId w:val="13"/>
        </w:numPr>
        <w:tabs>
          <w:tab w:val="left" w:pos="648"/>
        </w:tabs>
        <w:spacing w:before="89" w:after="0" w:line="240" w:lineRule="auto"/>
        <w:ind w:left="648" w:right="0" w:hanging="421"/>
        <w:jc w:val="left"/>
      </w:pPr>
      <w:r>
        <w:t>Advantages</w:t>
      </w:r>
    </w:p>
    <w:p>
      <w:pPr>
        <w:pStyle w:val="8"/>
        <w:spacing w:before="1"/>
        <w:rPr>
          <w:b/>
          <w:sz w:val="28"/>
        </w:rPr>
      </w:pPr>
    </w:p>
    <w:p>
      <w:pPr>
        <w:pStyle w:val="14"/>
        <w:numPr>
          <w:ilvl w:val="0"/>
          <w:numId w:val="11"/>
        </w:numPr>
        <w:tabs>
          <w:tab w:val="left" w:pos="648"/>
        </w:tabs>
        <w:spacing w:before="0" w:after="0" w:line="360" w:lineRule="auto"/>
        <w:ind w:left="648" w:right="465" w:hanging="420"/>
        <w:jc w:val="both"/>
        <w:rPr>
          <w:sz w:val="24"/>
        </w:rPr>
      </w:pPr>
      <w:r>
        <w:rPr>
          <w:b/>
          <w:sz w:val="24"/>
        </w:rPr>
        <w:t xml:space="preserve">Improved data collection: </w:t>
      </w:r>
      <w:r>
        <w:rPr>
          <w:sz w:val="24"/>
        </w:rPr>
        <w:t>AWS IoT allows for the collection of massive volumes of data from sensors</w:t>
      </w:r>
      <w:r>
        <w:rPr>
          <w:spacing w:val="1"/>
          <w:sz w:val="24"/>
        </w:rPr>
        <w:t xml:space="preserve"> </w:t>
      </w:r>
      <w:r>
        <w:rPr>
          <w:sz w:val="24"/>
        </w:rPr>
        <w:t xml:space="preserve">and devices put on animals and their environments. This information may be </w:t>
      </w:r>
      <w:r>
        <w:rPr>
          <w:sz w:val="24"/>
          <w:lang w:val="en-IN"/>
        </w:rPr>
        <w:t>analyzed</w:t>
      </w:r>
      <w:r>
        <w:rPr>
          <w:sz w:val="24"/>
        </w:rPr>
        <w:t xml:space="preserve"> in real time, giving</w:t>
      </w:r>
      <w:r>
        <w:rPr>
          <w:spacing w:val="-57"/>
          <w:sz w:val="24"/>
        </w:rPr>
        <w:t xml:space="preserve"> </w:t>
      </w:r>
      <w:r>
        <w:rPr>
          <w:sz w:val="24"/>
        </w:rPr>
        <w:t>farmers</w:t>
      </w:r>
      <w:r>
        <w:rPr>
          <w:spacing w:val="-1"/>
          <w:sz w:val="24"/>
        </w:rPr>
        <w:t xml:space="preserve"> </w:t>
      </w:r>
      <w:r>
        <w:rPr>
          <w:sz w:val="24"/>
        </w:rPr>
        <w:t>insights</w:t>
      </w:r>
      <w:r>
        <w:rPr>
          <w:spacing w:val="2"/>
          <w:sz w:val="24"/>
        </w:rPr>
        <w:t xml:space="preserve"> </w:t>
      </w:r>
      <w:r>
        <w:rPr>
          <w:sz w:val="24"/>
        </w:rPr>
        <w:t>on animal</w:t>
      </w:r>
      <w:r>
        <w:rPr>
          <w:spacing w:val="-1"/>
          <w:sz w:val="24"/>
        </w:rPr>
        <w:t xml:space="preserve"> </w:t>
      </w:r>
      <w:r>
        <w:rPr>
          <w:sz w:val="24"/>
        </w:rPr>
        <w:t>health, behaviour,</w:t>
      </w:r>
      <w:r>
        <w:rPr>
          <w:spacing w:val="2"/>
          <w:sz w:val="24"/>
        </w:rPr>
        <w:t xml:space="preserve"> </w:t>
      </w:r>
      <w:r>
        <w:rPr>
          <w:sz w:val="24"/>
        </w:rPr>
        <w:t>and productivity.</w:t>
      </w:r>
    </w:p>
    <w:p>
      <w:pPr>
        <w:pStyle w:val="8"/>
        <w:rPr>
          <w:sz w:val="36"/>
        </w:rPr>
      </w:pPr>
    </w:p>
    <w:p>
      <w:pPr>
        <w:pStyle w:val="14"/>
        <w:numPr>
          <w:ilvl w:val="0"/>
          <w:numId w:val="11"/>
        </w:numPr>
        <w:tabs>
          <w:tab w:val="left" w:pos="648"/>
        </w:tabs>
        <w:spacing w:before="0" w:after="0" w:line="360" w:lineRule="auto"/>
        <w:ind w:left="648" w:right="465" w:hanging="420"/>
        <w:jc w:val="both"/>
        <w:rPr>
          <w:sz w:val="24"/>
        </w:rPr>
      </w:pPr>
      <w:r>
        <w:rPr>
          <w:b/>
          <w:sz w:val="24"/>
        </w:rPr>
        <w:t xml:space="preserve">Remote monitoring: </w:t>
      </w:r>
      <w:r>
        <w:rPr>
          <w:sz w:val="24"/>
        </w:rPr>
        <w:t>AWS IoT enables farmers to remotely monitor their animals and their surroundings,</w:t>
      </w:r>
      <w:r>
        <w:rPr>
          <w:spacing w:val="-57"/>
          <w:sz w:val="24"/>
        </w:rPr>
        <w:t xml:space="preserve"> </w:t>
      </w:r>
      <w:r>
        <w:rPr>
          <w:sz w:val="24"/>
        </w:rPr>
        <w:t>decreasing the need for physical inspections and enabling for the discovery of concerns like as disease</w:t>
      </w:r>
      <w:r>
        <w:rPr>
          <w:spacing w:val="1"/>
          <w:sz w:val="24"/>
        </w:rPr>
        <w:t xml:space="preserve"> </w:t>
      </w:r>
      <w:r>
        <w:rPr>
          <w:sz w:val="24"/>
        </w:rPr>
        <w:t>outbreaks</w:t>
      </w:r>
      <w:r>
        <w:rPr>
          <w:spacing w:val="1"/>
          <w:sz w:val="24"/>
        </w:rPr>
        <w:t xml:space="preserve"> </w:t>
      </w:r>
      <w:r>
        <w:rPr>
          <w:sz w:val="24"/>
        </w:rPr>
        <w:t>to occur</w:t>
      </w:r>
      <w:r>
        <w:rPr>
          <w:spacing w:val="1"/>
          <w:sz w:val="24"/>
        </w:rPr>
        <w:t xml:space="preserve"> </w:t>
      </w:r>
      <w:r>
        <w:rPr>
          <w:sz w:val="24"/>
        </w:rPr>
        <w:t>more</w:t>
      </w:r>
      <w:r>
        <w:rPr>
          <w:spacing w:val="-1"/>
          <w:sz w:val="24"/>
        </w:rPr>
        <w:t xml:space="preserve"> </w:t>
      </w:r>
      <w:r>
        <w:rPr>
          <w:sz w:val="24"/>
        </w:rPr>
        <w:t>quickly.</w:t>
      </w:r>
    </w:p>
    <w:p>
      <w:pPr>
        <w:pStyle w:val="8"/>
        <w:rPr>
          <w:sz w:val="36"/>
        </w:rPr>
      </w:pPr>
    </w:p>
    <w:p>
      <w:pPr>
        <w:pStyle w:val="14"/>
        <w:numPr>
          <w:ilvl w:val="0"/>
          <w:numId w:val="11"/>
        </w:numPr>
        <w:tabs>
          <w:tab w:val="left" w:pos="648"/>
        </w:tabs>
        <w:spacing w:before="0" w:after="0" w:line="360" w:lineRule="auto"/>
        <w:ind w:left="648" w:right="465" w:hanging="420"/>
        <w:jc w:val="both"/>
        <w:rPr>
          <w:sz w:val="24"/>
        </w:rPr>
      </w:pPr>
      <w:r>
        <w:rPr>
          <w:b/>
          <w:sz w:val="24"/>
        </w:rPr>
        <w:t xml:space="preserve">Predictive analytics: </w:t>
      </w:r>
      <w:r>
        <w:rPr>
          <w:sz w:val="24"/>
        </w:rPr>
        <w:t>Using AWS IoT to analyse data and detect trends, farmers may forecast and avoid</w:t>
      </w:r>
      <w:r>
        <w:rPr>
          <w:spacing w:val="1"/>
          <w:sz w:val="24"/>
        </w:rPr>
        <w:t xml:space="preserve"> </w:t>
      </w:r>
      <w:r>
        <w:rPr>
          <w:sz w:val="24"/>
        </w:rPr>
        <w:t>problems before they arise. Sensors, for example, may be used to track feed intake and anticipate when an</w:t>
      </w:r>
      <w:r>
        <w:rPr>
          <w:spacing w:val="-57"/>
          <w:sz w:val="24"/>
        </w:rPr>
        <w:t xml:space="preserve"> </w:t>
      </w:r>
      <w:r>
        <w:rPr>
          <w:sz w:val="24"/>
        </w:rPr>
        <w:t>animal</w:t>
      </w:r>
      <w:r>
        <w:rPr>
          <w:spacing w:val="-1"/>
          <w:sz w:val="24"/>
        </w:rPr>
        <w:t xml:space="preserve"> </w:t>
      </w:r>
      <w:r>
        <w:rPr>
          <w:sz w:val="24"/>
        </w:rPr>
        <w:t>will become</w:t>
      </w:r>
      <w:r>
        <w:rPr>
          <w:spacing w:val="1"/>
          <w:sz w:val="24"/>
        </w:rPr>
        <w:t xml:space="preserve"> </w:t>
      </w:r>
      <w:r>
        <w:rPr>
          <w:sz w:val="24"/>
        </w:rPr>
        <w:t>unwell or</w:t>
      </w:r>
      <w:r>
        <w:rPr>
          <w:spacing w:val="-1"/>
          <w:sz w:val="24"/>
        </w:rPr>
        <w:t xml:space="preserve"> </w:t>
      </w:r>
      <w:r>
        <w:rPr>
          <w:sz w:val="24"/>
        </w:rPr>
        <w:t>give</w:t>
      </w:r>
      <w:r>
        <w:rPr>
          <w:spacing w:val="3"/>
          <w:sz w:val="24"/>
        </w:rPr>
        <w:t xml:space="preserve"> </w:t>
      </w:r>
      <w:r>
        <w:rPr>
          <w:sz w:val="24"/>
        </w:rPr>
        <w:t>birth.</w:t>
      </w:r>
    </w:p>
    <w:p>
      <w:pPr>
        <w:pStyle w:val="8"/>
        <w:rPr>
          <w:sz w:val="36"/>
        </w:rPr>
      </w:pPr>
    </w:p>
    <w:p>
      <w:pPr>
        <w:pStyle w:val="14"/>
        <w:numPr>
          <w:ilvl w:val="0"/>
          <w:numId w:val="11"/>
        </w:numPr>
        <w:tabs>
          <w:tab w:val="left" w:pos="648"/>
        </w:tabs>
        <w:spacing w:before="0" w:after="0" w:line="360" w:lineRule="auto"/>
        <w:ind w:left="648" w:right="468" w:hanging="420"/>
        <w:jc w:val="both"/>
        <w:rPr>
          <w:sz w:val="24"/>
        </w:rPr>
      </w:pPr>
      <w:r>
        <w:rPr>
          <w:b/>
          <w:sz w:val="24"/>
        </w:rPr>
        <w:t xml:space="preserve">Improved efficiency: </w:t>
      </w:r>
      <w:r>
        <w:rPr>
          <w:sz w:val="24"/>
        </w:rPr>
        <w:t>AWS IoT can assist farmers in automating processes such as feeding and watering,</w:t>
      </w:r>
      <w:r>
        <w:rPr>
          <w:spacing w:val="-57"/>
          <w:sz w:val="24"/>
        </w:rPr>
        <w:t xml:space="preserve"> </w:t>
      </w:r>
      <w:r>
        <w:rPr>
          <w:sz w:val="24"/>
        </w:rPr>
        <w:t>lowering</w:t>
      </w:r>
      <w:r>
        <w:rPr>
          <w:spacing w:val="1"/>
          <w:sz w:val="24"/>
        </w:rPr>
        <w:t xml:space="preserve"> </w:t>
      </w:r>
      <w:r>
        <w:rPr>
          <w:sz w:val="24"/>
        </w:rPr>
        <w:t>labour</w:t>
      </w:r>
      <w:r>
        <w:rPr>
          <w:spacing w:val="-1"/>
          <w:sz w:val="24"/>
        </w:rPr>
        <w:t xml:space="preserve"> </w:t>
      </w:r>
      <w:r>
        <w:rPr>
          <w:sz w:val="24"/>
        </w:rPr>
        <w:t>costs and increasing</w:t>
      </w:r>
      <w:r>
        <w:rPr>
          <w:spacing w:val="1"/>
          <w:sz w:val="24"/>
        </w:rPr>
        <w:t xml:space="preserve"> </w:t>
      </w:r>
      <w:r>
        <w:rPr>
          <w:sz w:val="24"/>
        </w:rPr>
        <w:t>operational efficiency.</w:t>
      </w:r>
    </w:p>
    <w:p>
      <w:pPr>
        <w:pStyle w:val="8"/>
        <w:spacing w:before="1"/>
        <w:rPr>
          <w:sz w:val="36"/>
        </w:rPr>
      </w:pPr>
    </w:p>
    <w:p>
      <w:pPr>
        <w:pStyle w:val="14"/>
        <w:numPr>
          <w:ilvl w:val="0"/>
          <w:numId w:val="11"/>
        </w:numPr>
        <w:tabs>
          <w:tab w:val="left" w:pos="648"/>
        </w:tabs>
        <w:spacing w:before="1" w:after="0" w:line="360" w:lineRule="auto"/>
        <w:ind w:left="648" w:right="465" w:hanging="420"/>
        <w:jc w:val="both"/>
        <w:rPr>
          <w:sz w:val="24"/>
        </w:rPr>
      </w:pPr>
      <w:r>
        <w:rPr>
          <w:b/>
          <w:sz w:val="24"/>
        </w:rPr>
        <w:t xml:space="preserve">Improved animal welfare: </w:t>
      </w:r>
      <w:r>
        <w:rPr>
          <w:sz w:val="24"/>
        </w:rPr>
        <w:t>By monitoring vital signs, location, and behaviour in real time, AWS IoT can</w:t>
      </w:r>
      <w:r>
        <w:rPr>
          <w:spacing w:val="-57"/>
          <w:sz w:val="24"/>
        </w:rPr>
        <w:t xml:space="preserve"> </w:t>
      </w:r>
      <w:r>
        <w:rPr>
          <w:sz w:val="24"/>
        </w:rPr>
        <w:t>assist identify animals in need of medical attention and guarantee that they receive prompt treatment. This</w:t>
      </w:r>
      <w:r>
        <w:rPr>
          <w:spacing w:val="-57"/>
          <w:sz w:val="24"/>
        </w:rPr>
        <w:t xml:space="preserve"> </w:t>
      </w:r>
      <w:r>
        <w:rPr>
          <w:sz w:val="24"/>
        </w:rPr>
        <w:t>has</w:t>
      </w:r>
      <w:r>
        <w:rPr>
          <w:spacing w:val="-1"/>
          <w:sz w:val="24"/>
        </w:rPr>
        <w:t xml:space="preserve"> </w:t>
      </w:r>
      <w:r>
        <w:rPr>
          <w:sz w:val="24"/>
        </w:rPr>
        <w:t>the</w:t>
      </w:r>
      <w:r>
        <w:rPr>
          <w:spacing w:val="1"/>
          <w:sz w:val="24"/>
        </w:rPr>
        <w:t xml:space="preserve"> </w:t>
      </w:r>
      <w:r>
        <w:rPr>
          <w:sz w:val="24"/>
        </w:rPr>
        <w:t>potential</w:t>
      </w:r>
      <w:r>
        <w:rPr>
          <w:spacing w:val="-2"/>
          <w:sz w:val="24"/>
        </w:rPr>
        <w:t xml:space="preserve"> </w:t>
      </w:r>
      <w:r>
        <w:rPr>
          <w:sz w:val="24"/>
        </w:rPr>
        <w:t xml:space="preserve">to increase animal </w:t>
      </w:r>
      <w:r>
        <w:rPr>
          <w:sz w:val="24"/>
          <w:lang w:val="en-IN"/>
        </w:rPr>
        <w:t>well being</w:t>
      </w:r>
      <w:r>
        <w:rPr>
          <w:sz w:val="24"/>
        </w:rPr>
        <w:t xml:space="preserve"> and</w:t>
      </w:r>
      <w:r>
        <w:rPr>
          <w:spacing w:val="1"/>
          <w:sz w:val="24"/>
        </w:rPr>
        <w:t xml:space="preserve"> </w:t>
      </w:r>
      <w:r>
        <w:rPr>
          <w:sz w:val="24"/>
        </w:rPr>
        <w:t>lower</w:t>
      </w:r>
      <w:r>
        <w:rPr>
          <w:spacing w:val="1"/>
          <w:sz w:val="24"/>
        </w:rPr>
        <w:t xml:space="preserve"> </w:t>
      </w:r>
      <w:r>
        <w:rPr>
          <w:sz w:val="24"/>
        </w:rPr>
        <w:t>death rates.</w:t>
      </w:r>
    </w:p>
    <w:p>
      <w:pPr>
        <w:pStyle w:val="8"/>
        <w:rPr>
          <w:sz w:val="36"/>
        </w:rPr>
      </w:pPr>
    </w:p>
    <w:p>
      <w:pPr>
        <w:pStyle w:val="14"/>
        <w:numPr>
          <w:ilvl w:val="0"/>
          <w:numId w:val="11"/>
        </w:numPr>
        <w:tabs>
          <w:tab w:val="left" w:pos="648"/>
        </w:tabs>
        <w:spacing w:before="0" w:after="0" w:line="360" w:lineRule="auto"/>
        <w:ind w:left="648" w:right="465" w:hanging="420"/>
        <w:jc w:val="both"/>
        <w:rPr>
          <w:sz w:val="24"/>
        </w:rPr>
      </w:pPr>
      <w:r>
        <w:rPr>
          <w:b/>
          <w:sz w:val="24"/>
        </w:rPr>
        <w:t>Environmental</w:t>
      </w:r>
      <w:r>
        <w:rPr>
          <w:b/>
          <w:spacing w:val="35"/>
          <w:sz w:val="24"/>
        </w:rPr>
        <w:t xml:space="preserve"> </w:t>
      </w:r>
      <w:r>
        <w:rPr>
          <w:b/>
          <w:sz w:val="24"/>
        </w:rPr>
        <w:t>monitoring:</w:t>
      </w:r>
      <w:r>
        <w:rPr>
          <w:b/>
          <w:spacing w:val="35"/>
          <w:sz w:val="24"/>
        </w:rPr>
        <w:t xml:space="preserve"> </w:t>
      </w:r>
      <w:r>
        <w:rPr>
          <w:sz w:val="24"/>
        </w:rPr>
        <w:t>AWS</w:t>
      </w:r>
      <w:r>
        <w:rPr>
          <w:spacing w:val="34"/>
          <w:sz w:val="24"/>
        </w:rPr>
        <w:t xml:space="preserve"> </w:t>
      </w:r>
      <w:r>
        <w:rPr>
          <w:sz w:val="24"/>
        </w:rPr>
        <w:t>IoT</w:t>
      </w:r>
      <w:r>
        <w:rPr>
          <w:spacing w:val="38"/>
          <w:sz w:val="24"/>
        </w:rPr>
        <w:t xml:space="preserve"> </w:t>
      </w:r>
      <w:r>
        <w:rPr>
          <w:sz w:val="24"/>
        </w:rPr>
        <w:t>may</w:t>
      </w:r>
      <w:r>
        <w:rPr>
          <w:spacing w:val="36"/>
          <w:sz w:val="24"/>
        </w:rPr>
        <w:t xml:space="preserve"> </w:t>
      </w:r>
      <w:r>
        <w:rPr>
          <w:sz w:val="24"/>
        </w:rPr>
        <w:t>be</w:t>
      </w:r>
      <w:r>
        <w:rPr>
          <w:spacing w:val="35"/>
          <w:sz w:val="24"/>
        </w:rPr>
        <w:t xml:space="preserve"> </w:t>
      </w:r>
      <w:r>
        <w:rPr>
          <w:sz w:val="24"/>
        </w:rPr>
        <w:t>used</w:t>
      </w:r>
      <w:r>
        <w:rPr>
          <w:spacing w:val="36"/>
          <w:sz w:val="24"/>
        </w:rPr>
        <w:t xml:space="preserve"> </w:t>
      </w:r>
      <w:r>
        <w:rPr>
          <w:sz w:val="24"/>
        </w:rPr>
        <w:t>to</w:t>
      </w:r>
      <w:r>
        <w:rPr>
          <w:spacing w:val="36"/>
          <w:sz w:val="24"/>
        </w:rPr>
        <w:t xml:space="preserve"> </w:t>
      </w:r>
      <w:r>
        <w:rPr>
          <w:sz w:val="24"/>
        </w:rPr>
        <w:t>monitor</w:t>
      </w:r>
      <w:r>
        <w:rPr>
          <w:spacing w:val="33"/>
          <w:sz w:val="24"/>
        </w:rPr>
        <w:t xml:space="preserve"> </w:t>
      </w:r>
      <w:r>
        <w:rPr>
          <w:sz w:val="24"/>
        </w:rPr>
        <w:t>and</w:t>
      </w:r>
      <w:r>
        <w:rPr>
          <w:spacing w:val="38"/>
          <w:sz w:val="24"/>
        </w:rPr>
        <w:t xml:space="preserve"> </w:t>
      </w:r>
      <w:r>
        <w:rPr>
          <w:sz w:val="24"/>
        </w:rPr>
        <w:t>regulate</w:t>
      </w:r>
      <w:r>
        <w:rPr>
          <w:spacing w:val="35"/>
          <w:sz w:val="24"/>
        </w:rPr>
        <w:t xml:space="preserve"> </w:t>
      </w:r>
      <w:r>
        <w:rPr>
          <w:sz w:val="24"/>
        </w:rPr>
        <w:t>environmental</w:t>
      </w:r>
      <w:r>
        <w:rPr>
          <w:spacing w:val="39"/>
          <w:sz w:val="24"/>
        </w:rPr>
        <w:t xml:space="preserve"> </w:t>
      </w:r>
      <w:r>
        <w:rPr>
          <w:sz w:val="24"/>
        </w:rPr>
        <w:t>elements</w:t>
      </w:r>
      <w:r>
        <w:rPr>
          <w:spacing w:val="-57"/>
          <w:sz w:val="24"/>
        </w:rPr>
        <w:t xml:space="preserve"> </w:t>
      </w:r>
      <w:r>
        <w:rPr>
          <w:sz w:val="24"/>
        </w:rPr>
        <w:t>such as temperature and humidity, ensuring that animals are housed in the best possible circumstances.</w:t>
      </w:r>
      <w:r>
        <w:rPr>
          <w:spacing w:val="1"/>
          <w:sz w:val="24"/>
        </w:rPr>
        <w:t xml:space="preserve"> </w:t>
      </w:r>
      <w:r>
        <w:rPr>
          <w:sz w:val="24"/>
        </w:rPr>
        <w:t>This</w:t>
      </w:r>
      <w:r>
        <w:rPr>
          <w:spacing w:val="-1"/>
          <w:sz w:val="24"/>
        </w:rPr>
        <w:t xml:space="preserve"> </w:t>
      </w:r>
      <w:r>
        <w:rPr>
          <w:sz w:val="24"/>
        </w:rPr>
        <w:t>can</w:t>
      </w:r>
      <w:r>
        <w:rPr>
          <w:spacing w:val="2"/>
          <w:sz w:val="24"/>
        </w:rPr>
        <w:t xml:space="preserve"> </w:t>
      </w:r>
      <w:r>
        <w:rPr>
          <w:sz w:val="24"/>
        </w:rPr>
        <w:t>assist</w:t>
      </w:r>
      <w:r>
        <w:rPr>
          <w:spacing w:val="-3"/>
          <w:sz w:val="24"/>
        </w:rPr>
        <w:t xml:space="preserve"> </w:t>
      </w:r>
      <w:r>
        <w:rPr>
          <w:sz w:val="24"/>
        </w:rPr>
        <w:t>cattle</w:t>
      </w:r>
      <w:r>
        <w:rPr>
          <w:spacing w:val="1"/>
          <w:sz w:val="24"/>
        </w:rPr>
        <w:t xml:space="preserve"> </w:t>
      </w:r>
      <w:r>
        <w:rPr>
          <w:spacing w:val="1"/>
          <w:sz w:val="24"/>
          <w:lang w:val="en-IN"/>
        </w:rPr>
        <w:t>minimize</w:t>
      </w:r>
      <w:r>
        <w:rPr>
          <w:spacing w:val="-2"/>
          <w:sz w:val="24"/>
        </w:rPr>
        <w:t xml:space="preserve"> </w:t>
      </w:r>
      <w:r>
        <w:rPr>
          <w:sz w:val="24"/>
        </w:rPr>
        <w:t>stress</w:t>
      </w:r>
      <w:r>
        <w:rPr>
          <w:spacing w:val="2"/>
          <w:sz w:val="24"/>
        </w:rPr>
        <w:t xml:space="preserve"> </w:t>
      </w:r>
      <w:r>
        <w:rPr>
          <w:sz w:val="24"/>
        </w:rPr>
        <w:t>and</w:t>
      </w:r>
      <w:r>
        <w:rPr>
          <w:spacing w:val="-1"/>
          <w:sz w:val="24"/>
        </w:rPr>
        <w:t xml:space="preserve"> </w:t>
      </w:r>
      <w:r>
        <w:rPr>
          <w:sz w:val="24"/>
        </w:rPr>
        <w:t>disease, boosting</w:t>
      </w:r>
      <w:r>
        <w:rPr>
          <w:spacing w:val="-1"/>
          <w:sz w:val="24"/>
        </w:rPr>
        <w:t xml:space="preserve"> </w:t>
      </w:r>
      <w:r>
        <w:rPr>
          <w:sz w:val="24"/>
        </w:rPr>
        <w:t>their</w:t>
      </w:r>
      <w:r>
        <w:rPr>
          <w:spacing w:val="-1"/>
          <w:sz w:val="24"/>
        </w:rPr>
        <w:t xml:space="preserve"> </w:t>
      </w:r>
      <w:r>
        <w:rPr>
          <w:sz w:val="24"/>
        </w:rPr>
        <w:t>health</w:t>
      </w:r>
      <w:r>
        <w:rPr>
          <w:spacing w:val="1"/>
          <w:sz w:val="24"/>
        </w:rPr>
        <w:t xml:space="preserve"> </w:t>
      </w:r>
      <w:r>
        <w:rPr>
          <w:sz w:val="24"/>
        </w:rPr>
        <w:t>and production.</w:t>
      </w:r>
    </w:p>
    <w:p>
      <w:pPr>
        <w:spacing w:after="0" w:line="360" w:lineRule="auto"/>
        <w:jc w:val="both"/>
        <w:rPr>
          <w:sz w:val="24"/>
        </w:rPr>
        <w:sectPr>
          <w:type w:val="continuous"/>
          <w:pgSz w:w="11910" w:h="16840"/>
          <w:pgMar w:top="600" w:right="100" w:bottom="280" w:left="480" w:header="720" w:footer="720" w:gutter="0"/>
          <w:pgBorders>
            <w:top w:val="none" w:sz="0" w:space="0"/>
            <w:left w:val="none" w:sz="0" w:space="0"/>
            <w:bottom w:val="none" w:sz="0" w:space="0"/>
            <w:right w:val="none" w:sz="0" w:space="0"/>
          </w:pgBorders>
          <w:cols w:space="720" w:num="1"/>
        </w:sectPr>
      </w:pPr>
    </w:p>
    <w:p>
      <w:pPr>
        <w:pStyle w:val="8"/>
        <w:rPr>
          <w:sz w:val="20"/>
        </w:rPr>
      </w:pPr>
    </w:p>
    <w:p>
      <w:pPr>
        <w:pStyle w:val="4"/>
        <w:numPr>
          <w:ilvl w:val="1"/>
          <w:numId w:val="13"/>
        </w:numPr>
        <w:tabs>
          <w:tab w:val="left" w:pos="648"/>
        </w:tabs>
        <w:spacing w:before="235" w:after="0" w:line="240" w:lineRule="auto"/>
        <w:ind w:left="648" w:right="0" w:hanging="421"/>
        <w:jc w:val="left"/>
      </w:pPr>
      <w:r>
        <w:t>Limitations</w:t>
      </w:r>
    </w:p>
    <w:p>
      <w:pPr>
        <w:pStyle w:val="8"/>
        <w:rPr>
          <w:b/>
          <w:sz w:val="30"/>
        </w:rPr>
      </w:pPr>
    </w:p>
    <w:p>
      <w:pPr>
        <w:pStyle w:val="8"/>
        <w:spacing w:before="4"/>
        <w:rPr>
          <w:b/>
          <w:sz w:val="29"/>
        </w:rPr>
      </w:pPr>
    </w:p>
    <w:p>
      <w:pPr>
        <w:pStyle w:val="8"/>
        <w:spacing w:before="1" w:line="360" w:lineRule="auto"/>
        <w:ind w:left="227"/>
      </w:pPr>
      <w:r>
        <w:t>While</w:t>
      </w:r>
      <w:r>
        <w:rPr>
          <w:spacing w:val="54"/>
        </w:rPr>
        <w:t xml:space="preserve"> </w:t>
      </w:r>
      <w:r>
        <w:t>using</w:t>
      </w:r>
      <w:r>
        <w:rPr>
          <w:spacing w:val="55"/>
        </w:rPr>
        <w:t xml:space="preserve"> </w:t>
      </w:r>
      <w:r>
        <w:t>AWS</w:t>
      </w:r>
      <w:r>
        <w:rPr>
          <w:spacing w:val="55"/>
        </w:rPr>
        <w:t xml:space="preserve"> </w:t>
      </w:r>
      <w:r>
        <w:t>IoT</w:t>
      </w:r>
      <w:r>
        <w:rPr>
          <w:spacing w:val="57"/>
        </w:rPr>
        <w:t xml:space="preserve"> </w:t>
      </w:r>
      <w:r>
        <w:t>in</w:t>
      </w:r>
      <w:r>
        <w:rPr>
          <w:spacing w:val="54"/>
        </w:rPr>
        <w:t xml:space="preserve"> </w:t>
      </w:r>
      <w:r>
        <w:t>livestock</w:t>
      </w:r>
      <w:r>
        <w:rPr>
          <w:spacing w:val="55"/>
        </w:rPr>
        <w:t xml:space="preserve"> </w:t>
      </w:r>
      <w:r>
        <w:t>management</w:t>
      </w:r>
      <w:r>
        <w:rPr>
          <w:spacing w:val="57"/>
        </w:rPr>
        <w:t xml:space="preserve"> </w:t>
      </w:r>
      <w:r>
        <w:t>has</w:t>
      </w:r>
      <w:r>
        <w:rPr>
          <w:spacing w:val="55"/>
        </w:rPr>
        <w:t xml:space="preserve"> </w:t>
      </w:r>
      <w:r>
        <w:t>various</w:t>
      </w:r>
      <w:r>
        <w:rPr>
          <w:spacing w:val="56"/>
        </w:rPr>
        <w:t xml:space="preserve"> </w:t>
      </w:r>
      <w:r>
        <w:t>advantages,</w:t>
      </w:r>
      <w:r>
        <w:rPr>
          <w:spacing w:val="58"/>
        </w:rPr>
        <w:t xml:space="preserve"> </w:t>
      </w:r>
      <w:r>
        <w:t>there</w:t>
      </w:r>
      <w:r>
        <w:rPr>
          <w:spacing w:val="55"/>
        </w:rPr>
        <w:t xml:space="preserve"> </w:t>
      </w:r>
      <w:r>
        <w:t>are</w:t>
      </w:r>
      <w:r>
        <w:rPr>
          <w:spacing w:val="59"/>
        </w:rPr>
        <w:t xml:space="preserve"> </w:t>
      </w:r>
      <w:r>
        <w:t>also</w:t>
      </w:r>
      <w:r>
        <w:rPr>
          <w:spacing w:val="55"/>
        </w:rPr>
        <w:t xml:space="preserve"> </w:t>
      </w:r>
      <w:r>
        <w:t>restrictions</w:t>
      </w:r>
      <w:r>
        <w:rPr>
          <w:spacing w:val="56"/>
        </w:rPr>
        <w:t xml:space="preserve"> </w:t>
      </w:r>
      <w:r>
        <w:t>and</w:t>
      </w:r>
      <w:r>
        <w:rPr>
          <w:spacing w:val="-57"/>
        </w:rPr>
        <w:t xml:space="preserve"> </w:t>
      </w:r>
      <w:r>
        <w:t>problems</w:t>
      </w:r>
      <w:r>
        <w:rPr>
          <w:spacing w:val="-1"/>
        </w:rPr>
        <w:t xml:space="preserve"> </w:t>
      </w:r>
      <w:r>
        <w:t>to consider.</w:t>
      </w:r>
      <w:r>
        <w:rPr>
          <w:spacing w:val="2"/>
        </w:rPr>
        <w:t xml:space="preserve"> </w:t>
      </w:r>
      <w:r>
        <w:t>Here</w:t>
      </w:r>
      <w:r>
        <w:rPr>
          <w:spacing w:val="1"/>
        </w:rPr>
        <w:t xml:space="preserve"> </w:t>
      </w:r>
      <w:r>
        <w:t>are</w:t>
      </w:r>
      <w:r>
        <w:rPr>
          <w:spacing w:val="1"/>
        </w:rPr>
        <w:t xml:space="preserve"> </w:t>
      </w:r>
      <w:r>
        <w:t>some</w:t>
      </w:r>
      <w:r>
        <w:rPr>
          <w:spacing w:val="-1"/>
        </w:rPr>
        <w:t xml:space="preserve"> </w:t>
      </w:r>
      <w:r>
        <w:t>of the</w:t>
      </w:r>
      <w:r>
        <w:rPr>
          <w:spacing w:val="-1"/>
        </w:rPr>
        <w:t xml:space="preserve"> </w:t>
      </w:r>
      <w:r>
        <w:t>restrictions:</w:t>
      </w:r>
    </w:p>
    <w:p>
      <w:pPr>
        <w:pStyle w:val="8"/>
        <w:spacing w:before="1"/>
        <w:rPr>
          <w:sz w:val="36"/>
        </w:rPr>
      </w:pPr>
    </w:p>
    <w:p>
      <w:pPr>
        <w:pStyle w:val="14"/>
        <w:numPr>
          <w:ilvl w:val="0"/>
          <w:numId w:val="11"/>
        </w:numPr>
        <w:tabs>
          <w:tab w:val="left" w:pos="648"/>
        </w:tabs>
        <w:spacing w:before="0" w:after="0" w:line="360" w:lineRule="auto"/>
        <w:ind w:left="648" w:right="464" w:hanging="420"/>
        <w:jc w:val="both"/>
        <w:rPr>
          <w:sz w:val="24"/>
        </w:rPr>
      </w:pPr>
      <w:r>
        <w:rPr>
          <w:b/>
          <w:sz w:val="24"/>
        </w:rPr>
        <w:t xml:space="preserve">Cost: </w:t>
      </w:r>
      <w:r>
        <w:rPr>
          <w:sz w:val="24"/>
        </w:rPr>
        <w:t>Implementing AWS IoT systems can be costly, particularly for small and medium-sized farms. The</w:t>
      </w:r>
      <w:r>
        <w:rPr>
          <w:spacing w:val="1"/>
          <w:sz w:val="24"/>
        </w:rPr>
        <w:t xml:space="preserve"> </w:t>
      </w:r>
      <w:r>
        <w:rPr>
          <w:sz w:val="24"/>
        </w:rPr>
        <w:t>cost of sensors, devices, and infrastructure might be prohibitively expensive, and there may be continuing</w:t>
      </w:r>
      <w:r>
        <w:rPr>
          <w:spacing w:val="1"/>
          <w:sz w:val="24"/>
        </w:rPr>
        <w:t xml:space="preserve"> </w:t>
      </w:r>
      <w:r>
        <w:rPr>
          <w:sz w:val="24"/>
        </w:rPr>
        <w:t>expenditures</w:t>
      </w:r>
      <w:r>
        <w:rPr>
          <w:spacing w:val="-1"/>
          <w:sz w:val="24"/>
        </w:rPr>
        <w:t xml:space="preserve"> </w:t>
      </w:r>
      <w:r>
        <w:rPr>
          <w:sz w:val="24"/>
        </w:rPr>
        <w:t>for</w:t>
      </w:r>
      <w:r>
        <w:rPr>
          <w:spacing w:val="1"/>
          <w:sz w:val="24"/>
        </w:rPr>
        <w:t xml:space="preserve"> </w:t>
      </w:r>
      <w:r>
        <w:rPr>
          <w:sz w:val="24"/>
        </w:rPr>
        <w:t>data</w:t>
      </w:r>
      <w:r>
        <w:rPr>
          <w:spacing w:val="-1"/>
          <w:sz w:val="24"/>
        </w:rPr>
        <w:t xml:space="preserve"> </w:t>
      </w:r>
      <w:r>
        <w:rPr>
          <w:sz w:val="24"/>
        </w:rPr>
        <w:t>storage</w:t>
      </w:r>
      <w:r>
        <w:rPr>
          <w:spacing w:val="1"/>
          <w:sz w:val="24"/>
        </w:rPr>
        <w:t xml:space="preserve"> </w:t>
      </w:r>
      <w:r>
        <w:rPr>
          <w:sz w:val="24"/>
        </w:rPr>
        <w:t>and processing.</w:t>
      </w:r>
    </w:p>
    <w:p>
      <w:pPr>
        <w:pStyle w:val="14"/>
        <w:numPr>
          <w:ilvl w:val="0"/>
          <w:numId w:val="11"/>
        </w:numPr>
        <w:tabs>
          <w:tab w:val="left" w:pos="648"/>
        </w:tabs>
        <w:spacing w:before="0" w:after="0" w:line="360" w:lineRule="auto"/>
        <w:ind w:left="648" w:right="465" w:hanging="420"/>
        <w:jc w:val="both"/>
        <w:rPr>
          <w:sz w:val="24"/>
        </w:rPr>
      </w:pPr>
      <w:r>
        <w:rPr>
          <w:b/>
          <w:sz w:val="24"/>
        </w:rPr>
        <w:t xml:space="preserve">Technical expertise: </w:t>
      </w:r>
      <w:r>
        <w:rPr>
          <w:sz w:val="24"/>
        </w:rPr>
        <w:t>Setting up and maintaining an AWS IoT system involves specialised technical</w:t>
      </w:r>
      <w:r>
        <w:rPr>
          <w:spacing w:val="1"/>
          <w:sz w:val="24"/>
        </w:rPr>
        <w:t xml:space="preserve"> </w:t>
      </w:r>
      <w:r>
        <w:rPr>
          <w:sz w:val="24"/>
        </w:rPr>
        <w:t>knowledge, which some farmers may not have or find practicable. This can be a hurdle to adoption,</w:t>
      </w:r>
      <w:r>
        <w:rPr>
          <w:spacing w:val="1"/>
          <w:sz w:val="24"/>
        </w:rPr>
        <w:t xml:space="preserve"> </w:t>
      </w:r>
      <w:r>
        <w:rPr>
          <w:sz w:val="24"/>
        </w:rPr>
        <w:t>limiting</w:t>
      </w:r>
      <w:r>
        <w:rPr>
          <w:spacing w:val="-1"/>
          <w:sz w:val="24"/>
        </w:rPr>
        <w:t xml:space="preserve"> </w:t>
      </w:r>
      <w:r>
        <w:rPr>
          <w:sz w:val="24"/>
        </w:rPr>
        <w:t>the</w:t>
      </w:r>
      <w:r>
        <w:rPr>
          <w:spacing w:val="-1"/>
          <w:sz w:val="24"/>
        </w:rPr>
        <w:t xml:space="preserve"> </w:t>
      </w:r>
      <w:r>
        <w:rPr>
          <w:sz w:val="24"/>
        </w:rPr>
        <w:t>benefits</w:t>
      </w:r>
      <w:r>
        <w:rPr>
          <w:spacing w:val="-1"/>
          <w:sz w:val="24"/>
        </w:rPr>
        <w:t xml:space="preserve"> </w:t>
      </w:r>
      <w:r>
        <w:rPr>
          <w:sz w:val="24"/>
        </w:rPr>
        <w:t>of</w:t>
      </w:r>
      <w:r>
        <w:rPr>
          <w:spacing w:val="-1"/>
          <w:sz w:val="24"/>
        </w:rPr>
        <w:t xml:space="preserve"> </w:t>
      </w:r>
      <w:r>
        <w:rPr>
          <w:sz w:val="24"/>
        </w:rPr>
        <w:t>these systems to</w:t>
      </w:r>
      <w:r>
        <w:rPr>
          <w:spacing w:val="-1"/>
          <w:sz w:val="24"/>
        </w:rPr>
        <w:t xml:space="preserve"> </w:t>
      </w:r>
      <w:r>
        <w:rPr>
          <w:sz w:val="24"/>
        </w:rPr>
        <w:t>bigger, more technologically advanced</w:t>
      </w:r>
      <w:r>
        <w:rPr>
          <w:spacing w:val="1"/>
          <w:sz w:val="24"/>
        </w:rPr>
        <w:t xml:space="preserve"> </w:t>
      </w:r>
      <w:r>
        <w:rPr>
          <w:sz w:val="24"/>
        </w:rPr>
        <w:t>farms.</w:t>
      </w:r>
    </w:p>
    <w:p>
      <w:pPr>
        <w:pStyle w:val="14"/>
        <w:numPr>
          <w:ilvl w:val="0"/>
          <w:numId w:val="11"/>
        </w:numPr>
        <w:tabs>
          <w:tab w:val="left" w:pos="648"/>
        </w:tabs>
        <w:spacing w:before="0" w:after="0" w:line="360" w:lineRule="auto"/>
        <w:ind w:left="648" w:right="465" w:hanging="420"/>
        <w:jc w:val="both"/>
        <w:rPr>
          <w:sz w:val="24"/>
        </w:rPr>
      </w:pPr>
      <w:r>
        <w:rPr>
          <w:b/>
          <w:sz w:val="24"/>
        </w:rPr>
        <w:t>Data</w:t>
      </w:r>
      <w:r>
        <w:rPr>
          <w:b/>
          <w:spacing w:val="1"/>
          <w:sz w:val="24"/>
        </w:rPr>
        <w:t xml:space="preserve"> </w:t>
      </w:r>
      <w:r>
        <w:rPr>
          <w:b/>
          <w:sz w:val="24"/>
        </w:rPr>
        <w:t>privacy</w:t>
      </w:r>
      <w:r>
        <w:rPr>
          <w:b/>
          <w:spacing w:val="1"/>
          <w:sz w:val="24"/>
        </w:rPr>
        <w:t xml:space="preserve"> </w:t>
      </w:r>
      <w:r>
        <w:rPr>
          <w:b/>
          <w:sz w:val="24"/>
        </w:rPr>
        <w:t>and</w:t>
      </w:r>
      <w:r>
        <w:rPr>
          <w:b/>
          <w:spacing w:val="1"/>
          <w:sz w:val="24"/>
        </w:rPr>
        <w:t xml:space="preserve"> </w:t>
      </w:r>
      <w:r>
        <w:rPr>
          <w:b/>
          <w:sz w:val="24"/>
        </w:rPr>
        <w:t>security:</w:t>
      </w:r>
      <w:r>
        <w:rPr>
          <w:b/>
          <w:spacing w:val="1"/>
          <w:sz w:val="24"/>
        </w:rPr>
        <w:t xml:space="preserve"> </w:t>
      </w:r>
      <w:r>
        <w:rPr>
          <w:sz w:val="24"/>
        </w:rPr>
        <w:t>Collecting</w:t>
      </w:r>
      <w:r>
        <w:rPr>
          <w:spacing w:val="1"/>
          <w:sz w:val="24"/>
        </w:rPr>
        <w:t xml:space="preserve"> </w:t>
      </w:r>
      <w:r>
        <w:rPr>
          <w:sz w:val="24"/>
        </w:rPr>
        <w:t>and</w:t>
      </w:r>
      <w:r>
        <w:rPr>
          <w:spacing w:val="1"/>
          <w:sz w:val="24"/>
        </w:rPr>
        <w:t xml:space="preserve"> </w:t>
      </w:r>
      <w:r>
        <w:rPr>
          <w:sz w:val="24"/>
        </w:rPr>
        <w:t>analysing</w:t>
      </w:r>
      <w:r>
        <w:rPr>
          <w:spacing w:val="1"/>
          <w:sz w:val="24"/>
        </w:rPr>
        <w:t xml:space="preserve"> </w:t>
      </w:r>
      <w:r>
        <w:rPr>
          <w:sz w:val="24"/>
        </w:rPr>
        <w:t>data</w:t>
      </w:r>
      <w:r>
        <w:rPr>
          <w:spacing w:val="1"/>
          <w:sz w:val="24"/>
        </w:rPr>
        <w:t xml:space="preserve"> </w:t>
      </w:r>
      <w:r>
        <w:rPr>
          <w:sz w:val="24"/>
        </w:rPr>
        <w:t>from</w:t>
      </w:r>
      <w:r>
        <w:rPr>
          <w:spacing w:val="1"/>
          <w:sz w:val="24"/>
        </w:rPr>
        <w:t xml:space="preserve"> </w:t>
      </w:r>
      <w:r>
        <w:rPr>
          <w:sz w:val="24"/>
        </w:rPr>
        <w:t>cattle</w:t>
      </w:r>
      <w:r>
        <w:rPr>
          <w:spacing w:val="1"/>
          <w:sz w:val="24"/>
        </w:rPr>
        <w:t xml:space="preserve"> </w:t>
      </w:r>
      <w:r>
        <w:rPr>
          <w:sz w:val="24"/>
        </w:rPr>
        <w:t>might</w:t>
      </w:r>
      <w:r>
        <w:rPr>
          <w:spacing w:val="1"/>
          <w:sz w:val="24"/>
        </w:rPr>
        <w:t xml:space="preserve"> </w:t>
      </w:r>
      <w:r>
        <w:rPr>
          <w:sz w:val="24"/>
        </w:rPr>
        <w:t>generate</w:t>
      </w:r>
      <w:r>
        <w:rPr>
          <w:spacing w:val="1"/>
          <w:sz w:val="24"/>
        </w:rPr>
        <w:t xml:space="preserve"> </w:t>
      </w:r>
      <w:r>
        <w:rPr>
          <w:sz w:val="24"/>
        </w:rPr>
        <w:t>privacy</w:t>
      </w:r>
      <w:r>
        <w:rPr>
          <w:spacing w:val="60"/>
          <w:sz w:val="24"/>
        </w:rPr>
        <w:t xml:space="preserve"> </w:t>
      </w:r>
      <w:r>
        <w:rPr>
          <w:sz w:val="24"/>
        </w:rPr>
        <w:t>and</w:t>
      </w:r>
      <w:r>
        <w:rPr>
          <w:spacing w:val="-57"/>
          <w:sz w:val="24"/>
        </w:rPr>
        <w:t xml:space="preserve"> </w:t>
      </w:r>
      <w:r>
        <w:rPr>
          <w:sz w:val="24"/>
        </w:rPr>
        <w:t>security concerns. Farmers must ensure that sufficient precautions are in place to protect their animals'</w:t>
      </w:r>
      <w:r>
        <w:rPr>
          <w:spacing w:val="1"/>
          <w:sz w:val="24"/>
        </w:rPr>
        <w:t xml:space="preserve"> </w:t>
      </w:r>
      <w:r>
        <w:rPr>
          <w:sz w:val="24"/>
        </w:rPr>
        <w:t>privacy</w:t>
      </w:r>
      <w:r>
        <w:rPr>
          <w:spacing w:val="1"/>
          <w:sz w:val="24"/>
        </w:rPr>
        <w:t xml:space="preserve"> </w:t>
      </w:r>
      <w:r>
        <w:rPr>
          <w:sz w:val="24"/>
        </w:rPr>
        <w:t>and</w:t>
      </w:r>
      <w:r>
        <w:rPr>
          <w:spacing w:val="2"/>
          <w:sz w:val="24"/>
        </w:rPr>
        <w:t xml:space="preserve"> </w:t>
      </w:r>
      <w:r>
        <w:rPr>
          <w:sz w:val="24"/>
        </w:rPr>
        <w:t>prevent unauthorised</w:t>
      </w:r>
      <w:r>
        <w:rPr>
          <w:spacing w:val="2"/>
          <w:sz w:val="24"/>
        </w:rPr>
        <w:t xml:space="preserve"> </w:t>
      </w:r>
      <w:r>
        <w:rPr>
          <w:sz w:val="24"/>
        </w:rPr>
        <w:t>access to</w:t>
      </w:r>
      <w:r>
        <w:rPr>
          <w:spacing w:val="-1"/>
          <w:sz w:val="24"/>
        </w:rPr>
        <w:t xml:space="preserve"> </w:t>
      </w:r>
      <w:r>
        <w:rPr>
          <w:sz w:val="24"/>
        </w:rPr>
        <w:t>sensitive</w:t>
      </w:r>
      <w:r>
        <w:rPr>
          <w:spacing w:val="-1"/>
          <w:sz w:val="24"/>
        </w:rPr>
        <w:t xml:space="preserve"> </w:t>
      </w:r>
      <w:r>
        <w:rPr>
          <w:sz w:val="24"/>
        </w:rPr>
        <w:t>data.</w:t>
      </w:r>
    </w:p>
    <w:p>
      <w:pPr>
        <w:pStyle w:val="14"/>
        <w:numPr>
          <w:ilvl w:val="0"/>
          <w:numId w:val="11"/>
        </w:numPr>
        <w:tabs>
          <w:tab w:val="left" w:pos="648"/>
        </w:tabs>
        <w:spacing w:before="0" w:after="0" w:line="360" w:lineRule="auto"/>
        <w:ind w:left="648" w:right="463" w:hanging="420"/>
        <w:jc w:val="both"/>
        <w:rPr>
          <w:sz w:val="24"/>
        </w:rPr>
      </w:pPr>
      <w:r>
        <w:rPr>
          <w:b/>
          <w:sz w:val="24"/>
        </w:rPr>
        <w:t xml:space="preserve">Connectivity: </w:t>
      </w:r>
      <w:r>
        <w:rPr>
          <w:sz w:val="24"/>
        </w:rPr>
        <w:t>AWS IoT requires a consistent and dependable internet connection, which may not be</w:t>
      </w:r>
      <w:r>
        <w:rPr>
          <w:spacing w:val="1"/>
          <w:sz w:val="24"/>
        </w:rPr>
        <w:t xml:space="preserve"> </w:t>
      </w:r>
      <w:r>
        <w:rPr>
          <w:sz w:val="24"/>
        </w:rPr>
        <w:t>accessible in all places. Poor connection can restrict these devices' use and hinder real-time monitoring</w:t>
      </w:r>
      <w:r>
        <w:rPr>
          <w:spacing w:val="1"/>
          <w:sz w:val="24"/>
        </w:rPr>
        <w:t xml:space="preserve"> </w:t>
      </w:r>
      <w:r>
        <w:rPr>
          <w:sz w:val="24"/>
        </w:rPr>
        <w:t>and</w:t>
      </w:r>
      <w:r>
        <w:rPr>
          <w:spacing w:val="1"/>
          <w:sz w:val="24"/>
        </w:rPr>
        <w:t xml:space="preserve"> </w:t>
      </w:r>
      <w:r>
        <w:rPr>
          <w:sz w:val="24"/>
        </w:rPr>
        <w:t>analysis.</w:t>
      </w:r>
    </w:p>
    <w:p>
      <w:pPr>
        <w:pStyle w:val="14"/>
        <w:numPr>
          <w:ilvl w:val="0"/>
          <w:numId w:val="11"/>
        </w:numPr>
        <w:tabs>
          <w:tab w:val="left" w:pos="648"/>
        </w:tabs>
        <w:spacing w:before="0" w:after="0" w:line="360" w:lineRule="auto"/>
        <w:ind w:left="648" w:right="464" w:hanging="420"/>
        <w:jc w:val="both"/>
        <w:rPr>
          <w:sz w:val="24"/>
        </w:rPr>
      </w:pPr>
      <w:r>
        <w:rPr>
          <w:b/>
          <w:sz w:val="24"/>
        </w:rPr>
        <w:t xml:space="preserve">Compatibility: </w:t>
      </w:r>
      <w:r>
        <w:rPr>
          <w:sz w:val="24"/>
        </w:rPr>
        <w:t>AWS IoT may not be suitable for all cattle or farming operations. Different types of</w:t>
      </w:r>
      <w:r>
        <w:rPr>
          <w:spacing w:val="1"/>
          <w:sz w:val="24"/>
        </w:rPr>
        <w:t xml:space="preserve"> </w:t>
      </w:r>
      <w:r>
        <w:rPr>
          <w:sz w:val="24"/>
        </w:rPr>
        <w:t>sensors and devices may be required for different animal species, and certain agricultural operations may</w:t>
      </w:r>
      <w:r>
        <w:rPr>
          <w:spacing w:val="1"/>
          <w:sz w:val="24"/>
        </w:rPr>
        <w:t xml:space="preserve"> </w:t>
      </w:r>
      <w:r>
        <w:rPr>
          <w:sz w:val="24"/>
        </w:rPr>
        <w:t>not</w:t>
      </w:r>
      <w:r>
        <w:rPr>
          <w:spacing w:val="-1"/>
          <w:sz w:val="24"/>
        </w:rPr>
        <w:t xml:space="preserve"> </w:t>
      </w:r>
      <w:r>
        <w:rPr>
          <w:sz w:val="24"/>
        </w:rPr>
        <w:t>lend themselves</w:t>
      </w:r>
      <w:r>
        <w:rPr>
          <w:spacing w:val="2"/>
          <w:sz w:val="24"/>
        </w:rPr>
        <w:t xml:space="preserve"> </w:t>
      </w:r>
      <w:r>
        <w:rPr>
          <w:sz w:val="24"/>
        </w:rPr>
        <w:t>to</w:t>
      </w:r>
      <w:r>
        <w:rPr>
          <w:spacing w:val="-3"/>
          <w:sz w:val="24"/>
        </w:rPr>
        <w:t xml:space="preserve"> </w:t>
      </w:r>
      <w:r>
        <w:rPr>
          <w:sz w:val="24"/>
        </w:rPr>
        <w:t>the</w:t>
      </w:r>
      <w:r>
        <w:rPr>
          <w:spacing w:val="1"/>
          <w:sz w:val="24"/>
        </w:rPr>
        <w:t xml:space="preserve"> </w:t>
      </w:r>
      <w:r>
        <w:rPr>
          <w:sz w:val="24"/>
        </w:rPr>
        <w:t>deployment</w:t>
      </w:r>
      <w:r>
        <w:rPr>
          <w:spacing w:val="1"/>
          <w:sz w:val="24"/>
        </w:rPr>
        <w:t xml:space="preserve"> </w:t>
      </w:r>
      <w:r>
        <w:rPr>
          <w:sz w:val="24"/>
        </w:rPr>
        <w:t>of</w:t>
      </w:r>
      <w:r>
        <w:rPr>
          <w:spacing w:val="-1"/>
          <w:sz w:val="24"/>
        </w:rPr>
        <w:t xml:space="preserve"> </w:t>
      </w:r>
      <w:r>
        <w:rPr>
          <w:sz w:val="24"/>
        </w:rPr>
        <w:t>IoT</w:t>
      </w:r>
      <w:r>
        <w:rPr>
          <w:spacing w:val="-1"/>
          <w:sz w:val="24"/>
        </w:rPr>
        <w:t xml:space="preserve"> </w:t>
      </w:r>
      <w:r>
        <w:rPr>
          <w:sz w:val="24"/>
        </w:rPr>
        <w:t>technology.</w:t>
      </w:r>
    </w:p>
    <w:p>
      <w:pPr>
        <w:spacing w:after="0" w:line="360" w:lineRule="auto"/>
        <w:jc w:val="both"/>
        <w:rPr>
          <w:sz w:val="24"/>
        </w:rPr>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spacing w:before="9"/>
        <w:rPr>
          <w:sz w:val="8"/>
        </w:rPr>
      </w:pPr>
    </w:p>
    <w:p>
      <w:pPr>
        <w:pStyle w:val="5"/>
        <w:numPr>
          <w:ilvl w:val="1"/>
          <w:numId w:val="13"/>
        </w:numPr>
        <w:tabs>
          <w:tab w:val="left" w:pos="588"/>
        </w:tabs>
        <w:spacing w:before="90" w:after="0" w:line="240" w:lineRule="auto"/>
        <w:ind w:left="588" w:right="0" w:hanging="361"/>
        <w:jc w:val="left"/>
      </w:pPr>
      <w:r>
        <w:t>Applications</w:t>
      </w:r>
    </w:p>
    <w:p>
      <w:pPr>
        <w:pStyle w:val="8"/>
        <w:rPr>
          <w:b/>
          <w:sz w:val="26"/>
        </w:rPr>
      </w:pPr>
    </w:p>
    <w:p>
      <w:pPr>
        <w:pStyle w:val="8"/>
        <w:rPr>
          <w:b/>
          <w:sz w:val="22"/>
        </w:rPr>
      </w:pPr>
    </w:p>
    <w:p>
      <w:pPr>
        <w:pStyle w:val="8"/>
        <w:ind w:left="227"/>
      </w:pPr>
      <w:r>
        <w:t>AWS</w:t>
      </w:r>
      <w:r>
        <w:rPr>
          <w:spacing w:val="-4"/>
        </w:rPr>
        <w:t xml:space="preserve"> </w:t>
      </w:r>
      <w:r>
        <w:t>IoT</w:t>
      </w:r>
      <w:r>
        <w:rPr>
          <w:spacing w:val="1"/>
        </w:rPr>
        <w:t xml:space="preserve"> </w:t>
      </w:r>
      <w:r>
        <w:t>may</w:t>
      </w:r>
      <w:r>
        <w:rPr>
          <w:spacing w:val="-1"/>
        </w:rPr>
        <w:t xml:space="preserve"> </w:t>
      </w:r>
      <w:r>
        <w:t>be</w:t>
      </w:r>
      <w:r>
        <w:rPr>
          <w:spacing w:val="-2"/>
        </w:rPr>
        <w:t xml:space="preserve"> </w:t>
      </w:r>
      <w:r>
        <w:t>used</w:t>
      </w:r>
      <w:r>
        <w:rPr>
          <w:spacing w:val="1"/>
        </w:rPr>
        <w:t xml:space="preserve"> </w:t>
      </w:r>
      <w:r>
        <w:t>for</w:t>
      </w:r>
      <w:r>
        <w:rPr>
          <w:spacing w:val="-2"/>
        </w:rPr>
        <w:t xml:space="preserve"> </w:t>
      </w:r>
      <w:r>
        <w:t>livestock</w:t>
      </w:r>
      <w:r>
        <w:rPr>
          <w:spacing w:val="-1"/>
        </w:rPr>
        <w:t xml:space="preserve"> </w:t>
      </w:r>
      <w:r>
        <w:t>management</w:t>
      </w:r>
      <w:r>
        <w:rPr>
          <w:spacing w:val="-2"/>
        </w:rPr>
        <w:t xml:space="preserve"> </w:t>
      </w:r>
      <w:r>
        <w:t>in</w:t>
      </w:r>
      <w:r>
        <w:rPr>
          <w:spacing w:val="-1"/>
        </w:rPr>
        <w:t xml:space="preserve"> </w:t>
      </w:r>
      <w:r>
        <w:t>a</w:t>
      </w:r>
      <w:r>
        <w:rPr>
          <w:spacing w:val="-2"/>
        </w:rPr>
        <w:t xml:space="preserve"> </w:t>
      </w:r>
      <w:r>
        <w:t>variety</w:t>
      </w:r>
      <w:r>
        <w:rPr>
          <w:spacing w:val="1"/>
        </w:rPr>
        <w:t xml:space="preserve"> </w:t>
      </w:r>
      <w:r>
        <w:t>of</w:t>
      </w:r>
      <w:r>
        <w:rPr>
          <w:spacing w:val="-2"/>
        </w:rPr>
        <w:t xml:space="preserve"> </w:t>
      </w:r>
      <w:r>
        <w:t>ways,</w:t>
      </w:r>
      <w:r>
        <w:rPr>
          <w:spacing w:val="1"/>
        </w:rPr>
        <w:t xml:space="preserve"> </w:t>
      </w:r>
      <w:r>
        <w:t>some</w:t>
      </w:r>
      <w:r>
        <w:rPr>
          <w:spacing w:val="-2"/>
        </w:rPr>
        <w:t xml:space="preserve"> </w:t>
      </w:r>
      <w:r>
        <w:t>of</w:t>
      </w:r>
      <w:r>
        <w:rPr>
          <w:spacing w:val="-3"/>
        </w:rPr>
        <w:t xml:space="preserve"> </w:t>
      </w:r>
      <w:r>
        <w:t>which</w:t>
      </w:r>
      <w:r>
        <w:rPr>
          <w:spacing w:val="-1"/>
        </w:rPr>
        <w:t xml:space="preserve"> </w:t>
      </w:r>
      <w:r>
        <w:t>are</w:t>
      </w:r>
      <w:r>
        <w:rPr>
          <w:spacing w:val="2"/>
        </w:rPr>
        <w:t xml:space="preserve"> </w:t>
      </w:r>
      <w:r>
        <w:t>as</w:t>
      </w:r>
      <w:r>
        <w:rPr>
          <w:spacing w:val="-1"/>
        </w:rPr>
        <w:t xml:space="preserve"> </w:t>
      </w:r>
      <w:r>
        <w:t>follows:</w:t>
      </w:r>
    </w:p>
    <w:p>
      <w:pPr>
        <w:pStyle w:val="8"/>
        <w:rPr>
          <w:sz w:val="26"/>
        </w:rPr>
      </w:pPr>
    </w:p>
    <w:p>
      <w:pPr>
        <w:pStyle w:val="8"/>
        <w:rPr>
          <w:sz w:val="22"/>
        </w:rPr>
      </w:pPr>
    </w:p>
    <w:p>
      <w:pPr>
        <w:pStyle w:val="14"/>
        <w:numPr>
          <w:ilvl w:val="0"/>
          <w:numId w:val="11"/>
        </w:numPr>
        <w:tabs>
          <w:tab w:val="left" w:pos="648"/>
        </w:tabs>
        <w:spacing w:before="0" w:after="0" w:line="360" w:lineRule="auto"/>
        <w:ind w:left="648" w:right="466" w:hanging="420"/>
        <w:jc w:val="both"/>
        <w:rPr>
          <w:sz w:val="24"/>
        </w:rPr>
      </w:pPr>
      <w:r>
        <w:rPr>
          <w:sz w:val="24"/>
        </w:rPr>
        <w:t>Animal health and behaviour may be monitored using AWS IoT, which provides real-time data on vital</w:t>
      </w:r>
      <w:r>
        <w:rPr>
          <w:spacing w:val="1"/>
          <w:sz w:val="24"/>
        </w:rPr>
        <w:t xml:space="preserve"> </w:t>
      </w:r>
      <w:r>
        <w:rPr>
          <w:sz w:val="24"/>
        </w:rPr>
        <w:t>signs, mobility, and other parameters. This information may be used to detect early symptoms of disease</w:t>
      </w:r>
      <w:r>
        <w:rPr>
          <w:spacing w:val="1"/>
          <w:sz w:val="24"/>
        </w:rPr>
        <w:t xml:space="preserve"> </w:t>
      </w:r>
      <w:r>
        <w:rPr>
          <w:sz w:val="24"/>
        </w:rPr>
        <w:t>or</w:t>
      </w:r>
      <w:r>
        <w:rPr>
          <w:spacing w:val="-2"/>
          <w:sz w:val="24"/>
        </w:rPr>
        <w:t xml:space="preserve"> </w:t>
      </w:r>
      <w:r>
        <w:rPr>
          <w:sz w:val="24"/>
        </w:rPr>
        <w:t>damage,</w:t>
      </w:r>
      <w:r>
        <w:rPr>
          <w:spacing w:val="4"/>
          <w:sz w:val="24"/>
        </w:rPr>
        <w:t xml:space="preserve"> </w:t>
      </w:r>
      <w:r>
        <w:rPr>
          <w:sz w:val="24"/>
        </w:rPr>
        <w:t>allowing farmers</w:t>
      </w:r>
      <w:r>
        <w:rPr>
          <w:spacing w:val="-1"/>
          <w:sz w:val="24"/>
        </w:rPr>
        <w:t xml:space="preserve"> </w:t>
      </w:r>
      <w:r>
        <w:rPr>
          <w:sz w:val="24"/>
        </w:rPr>
        <w:t>to</w:t>
      </w:r>
      <w:r>
        <w:rPr>
          <w:spacing w:val="-3"/>
          <w:sz w:val="24"/>
        </w:rPr>
        <w:t xml:space="preserve"> </w:t>
      </w:r>
      <w:r>
        <w:rPr>
          <w:sz w:val="24"/>
        </w:rPr>
        <w:t>intervene</w:t>
      </w:r>
      <w:r>
        <w:rPr>
          <w:spacing w:val="3"/>
          <w:sz w:val="24"/>
        </w:rPr>
        <w:t xml:space="preserve"> </w:t>
      </w:r>
      <w:r>
        <w:rPr>
          <w:sz w:val="24"/>
        </w:rPr>
        <w:t>before</w:t>
      </w:r>
      <w:r>
        <w:rPr>
          <w:spacing w:val="1"/>
          <w:sz w:val="24"/>
        </w:rPr>
        <w:t xml:space="preserve"> </w:t>
      </w:r>
      <w:r>
        <w:rPr>
          <w:sz w:val="24"/>
        </w:rPr>
        <w:t>the</w:t>
      </w:r>
      <w:r>
        <w:rPr>
          <w:spacing w:val="-2"/>
          <w:sz w:val="24"/>
        </w:rPr>
        <w:t xml:space="preserve"> </w:t>
      </w:r>
      <w:r>
        <w:rPr>
          <w:sz w:val="24"/>
        </w:rPr>
        <w:t>situation worsens.</w:t>
      </w:r>
    </w:p>
    <w:p>
      <w:pPr>
        <w:pStyle w:val="14"/>
        <w:numPr>
          <w:ilvl w:val="0"/>
          <w:numId w:val="11"/>
        </w:numPr>
        <w:tabs>
          <w:tab w:val="left" w:pos="648"/>
        </w:tabs>
        <w:spacing w:before="1" w:after="0" w:line="360" w:lineRule="auto"/>
        <w:ind w:left="648" w:right="464" w:hanging="420"/>
        <w:jc w:val="both"/>
        <w:rPr>
          <w:sz w:val="24"/>
        </w:rPr>
      </w:pPr>
      <w:r>
        <w:rPr>
          <w:sz w:val="24"/>
        </w:rPr>
        <w:t>AWS IoT can assist farms in optimizing breeding cycles and improving reproductive success. Sensors can</w:t>
      </w:r>
      <w:r>
        <w:rPr>
          <w:spacing w:val="-57"/>
          <w:sz w:val="24"/>
        </w:rPr>
        <w:t xml:space="preserve"> </w:t>
      </w:r>
      <w:r>
        <w:rPr>
          <w:sz w:val="24"/>
        </w:rPr>
        <w:t>identify when animals are in heat, allowing farmers to better schedule insemination and enhance the</w:t>
      </w:r>
      <w:r>
        <w:rPr>
          <w:spacing w:val="1"/>
          <w:sz w:val="24"/>
        </w:rPr>
        <w:t xml:space="preserve"> </w:t>
      </w:r>
      <w:r>
        <w:rPr>
          <w:sz w:val="24"/>
        </w:rPr>
        <w:t>chance of</w:t>
      </w:r>
      <w:r>
        <w:rPr>
          <w:spacing w:val="-1"/>
          <w:sz w:val="24"/>
        </w:rPr>
        <w:t xml:space="preserve"> </w:t>
      </w:r>
      <w:r>
        <w:rPr>
          <w:sz w:val="24"/>
        </w:rPr>
        <w:t>successful fertilization.</w:t>
      </w:r>
    </w:p>
    <w:p>
      <w:pPr>
        <w:pStyle w:val="14"/>
        <w:numPr>
          <w:ilvl w:val="0"/>
          <w:numId w:val="11"/>
        </w:numPr>
        <w:tabs>
          <w:tab w:val="left" w:pos="648"/>
        </w:tabs>
        <w:spacing w:before="0" w:after="0" w:line="360" w:lineRule="auto"/>
        <w:ind w:left="648" w:right="465" w:hanging="420"/>
        <w:jc w:val="both"/>
        <w:rPr>
          <w:sz w:val="24"/>
        </w:rPr>
      </w:pPr>
      <w:r>
        <w:rPr>
          <w:sz w:val="24"/>
        </w:rPr>
        <w:t>AWS IoT can assist farmers in optimizing their livestock feeding and nutrition programmes. Sensors may</w:t>
      </w:r>
      <w:r>
        <w:rPr>
          <w:spacing w:val="1"/>
          <w:sz w:val="24"/>
        </w:rPr>
        <w:t xml:space="preserve"> </w:t>
      </w:r>
      <w:r>
        <w:rPr>
          <w:sz w:val="24"/>
        </w:rPr>
        <w:t>be used to monitor feed and water intake, providing data on consumption rates and assisting farmers in</w:t>
      </w:r>
      <w:r>
        <w:rPr>
          <w:spacing w:val="1"/>
          <w:sz w:val="24"/>
        </w:rPr>
        <w:t xml:space="preserve"> </w:t>
      </w:r>
      <w:r>
        <w:rPr>
          <w:sz w:val="24"/>
        </w:rPr>
        <w:t>making</w:t>
      </w:r>
      <w:r>
        <w:rPr>
          <w:spacing w:val="-1"/>
          <w:sz w:val="24"/>
        </w:rPr>
        <w:t xml:space="preserve"> </w:t>
      </w:r>
      <w:r>
        <w:rPr>
          <w:sz w:val="24"/>
        </w:rPr>
        <w:t>ration adjustments for</w:t>
      </w:r>
      <w:r>
        <w:rPr>
          <w:spacing w:val="1"/>
          <w:sz w:val="24"/>
        </w:rPr>
        <w:t xml:space="preserve"> </w:t>
      </w:r>
      <w:r>
        <w:rPr>
          <w:sz w:val="24"/>
        </w:rPr>
        <w:t>optimal</w:t>
      </w:r>
      <w:r>
        <w:rPr>
          <w:spacing w:val="-2"/>
          <w:sz w:val="24"/>
        </w:rPr>
        <w:t xml:space="preserve"> </w:t>
      </w:r>
      <w:r>
        <w:rPr>
          <w:sz w:val="24"/>
        </w:rPr>
        <w:t>development</w:t>
      </w:r>
      <w:r>
        <w:rPr>
          <w:spacing w:val="1"/>
          <w:sz w:val="24"/>
        </w:rPr>
        <w:t xml:space="preserve"> </w:t>
      </w:r>
      <w:r>
        <w:rPr>
          <w:sz w:val="24"/>
        </w:rPr>
        <w:t>and health.</w:t>
      </w:r>
    </w:p>
    <w:p>
      <w:pPr>
        <w:pStyle w:val="14"/>
        <w:numPr>
          <w:ilvl w:val="0"/>
          <w:numId w:val="11"/>
        </w:numPr>
        <w:tabs>
          <w:tab w:val="left" w:pos="648"/>
        </w:tabs>
        <w:spacing w:before="1" w:after="0" w:line="360" w:lineRule="auto"/>
        <w:ind w:left="648" w:right="465" w:hanging="420"/>
        <w:jc w:val="both"/>
        <w:rPr>
          <w:sz w:val="24"/>
        </w:rPr>
      </w:pPr>
      <w:r>
        <w:rPr>
          <w:rFonts w:hint="default"/>
          <w:sz w:val="24"/>
        </w:rPr>
        <w:t>Web Application Hosting: AWS provides scalable and reliable infrastructure to host web applications. Services like Amazon EC2 (Elastic Compute Cloud), AWS Elastic Beanstalk, and AWS Lambda allow developers to deploy and manage applications easily.</w:t>
      </w:r>
    </w:p>
    <w:p>
      <w:pPr>
        <w:pStyle w:val="14"/>
        <w:numPr>
          <w:ilvl w:val="0"/>
          <w:numId w:val="11"/>
        </w:numPr>
        <w:tabs>
          <w:tab w:val="left" w:pos="648"/>
        </w:tabs>
        <w:spacing w:before="1" w:after="0" w:line="360" w:lineRule="auto"/>
        <w:ind w:left="648" w:right="465" w:hanging="420"/>
        <w:jc w:val="both"/>
        <w:rPr>
          <w:sz w:val="24"/>
        </w:rPr>
      </w:pPr>
      <w:r>
        <w:rPr>
          <w:rFonts w:hint="default"/>
          <w:sz w:val="24"/>
        </w:rPr>
        <w:t>Data Storage and Management: AWS offers various storage options, such as Amazon S3 (Simple Storage Service) for object storage, Amazon EBS (Elastic Block Store) for block-level storage, and Amazon RDS (Relational Database Service) for managed databases. These services provide durability, scalability, and ease of data management.</w:t>
      </w:r>
    </w:p>
    <w:p>
      <w:pPr>
        <w:pStyle w:val="14"/>
        <w:numPr>
          <w:ilvl w:val="0"/>
          <w:numId w:val="11"/>
        </w:numPr>
        <w:tabs>
          <w:tab w:val="left" w:pos="648"/>
        </w:tabs>
        <w:spacing w:before="1" w:after="0" w:line="360" w:lineRule="auto"/>
        <w:ind w:left="648" w:right="465" w:hanging="420"/>
        <w:jc w:val="both"/>
        <w:rPr>
          <w:sz w:val="24"/>
        </w:rPr>
      </w:pPr>
      <w:r>
        <w:rPr>
          <w:rFonts w:hint="default"/>
          <w:sz w:val="24"/>
        </w:rPr>
        <w:t>Internet of Things (IoT): AWS IoT services provide a platform for securely connecting and managing IoT devices. AWS IoT Core allows devices to communicate with the cloud, while services like AWS IoT Analytics and AWS IoT Events enable data analysis and automation based on IoT device data.</w:t>
      </w:r>
    </w:p>
    <w:p>
      <w:pPr>
        <w:pStyle w:val="14"/>
        <w:numPr>
          <w:ilvl w:val="0"/>
          <w:numId w:val="11"/>
        </w:numPr>
        <w:tabs>
          <w:tab w:val="left" w:pos="648"/>
        </w:tabs>
        <w:spacing w:before="1" w:after="0" w:line="360" w:lineRule="auto"/>
        <w:ind w:left="648" w:right="465" w:hanging="420"/>
        <w:jc w:val="both"/>
        <w:rPr>
          <w:sz w:val="24"/>
        </w:rPr>
      </w:pPr>
      <w:r>
        <w:rPr>
          <w:rFonts w:hint="default"/>
          <w:sz w:val="24"/>
        </w:rPr>
        <w:t>Machine Learning: AWS offers a suite of services for machine learning and artificial intelligence (AI). Amazon SageMaker provides a fully managed platform for building, training, and deploying machine learning models. AWS Rekognition offers image and video analysis, while Amazon Comprehend provides natural language processing capabilities.</w:t>
      </w:r>
    </w:p>
    <w:p>
      <w:pPr>
        <w:pStyle w:val="14"/>
        <w:numPr>
          <w:ilvl w:val="0"/>
          <w:numId w:val="11"/>
        </w:numPr>
        <w:tabs>
          <w:tab w:val="left" w:pos="648"/>
        </w:tabs>
        <w:spacing w:before="1" w:after="0" w:line="360" w:lineRule="auto"/>
        <w:ind w:left="648" w:right="465" w:hanging="420"/>
        <w:jc w:val="both"/>
        <w:rPr>
          <w:sz w:val="24"/>
        </w:rPr>
      </w:pPr>
      <w:r>
        <w:rPr>
          <w:rFonts w:hint="default"/>
          <w:sz w:val="24"/>
        </w:rPr>
        <w:t>DevOps and Continuous Integration/Deployment (CI/CD): AWS provides tools like AWS CodePipeline and AWS CodeDeploy for building automated workflows and managing the continuous integration, delivery, and deployment of applications. Services like AWS CodeCommit and AWS CodeBuild support source code management and build processes.</w:t>
      </w:r>
    </w:p>
    <w:p>
      <w:pPr>
        <w:spacing w:after="0" w:line="360" w:lineRule="auto"/>
        <w:jc w:val="both"/>
        <w:rPr>
          <w:sz w:val="24"/>
        </w:rPr>
      </w:pPr>
    </w:p>
    <w:p>
      <w:pPr>
        <w:spacing w:after="0" w:line="360" w:lineRule="auto"/>
        <w:jc w:val="both"/>
        <w:rPr>
          <w:sz w:val="24"/>
        </w:rPr>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spacing w:before="9"/>
        <w:rPr>
          <w:sz w:val="8"/>
        </w:rPr>
      </w:pPr>
    </w:p>
    <w:p>
      <w:pPr>
        <w:pStyle w:val="5"/>
        <w:numPr>
          <w:ilvl w:val="1"/>
          <w:numId w:val="13"/>
        </w:numPr>
        <w:tabs>
          <w:tab w:val="left" w:pos="588"/>
        </w:tabs>
        <w:spacing w:before="90" w:after="0" w:line="240" w:lineRule="auto"/>
        <w:ind w:left="588" w:right="0" w:hanging="361"/>
        <w:jc w:val="left"/>
      </w:pPr>
      <w:r>
        <w:t>Conclusion</w:t>
      </w:r>
    </w:p>
    <w:p>
      <w:pPr>
        <w:pStyle w:val="8"/>
        <w:rPr>
          <w:b/>
          <w:sz w:val="26"/>
        </w:rPr>
      </w:pPr>
    </w:p>
    <w:p>
      <w:pPr>
        <w:pStyle w:val="8"/>
        <w:rPr>
          <w:b/>
          <w:sz w:val="22"/>
        </w:rPr>
      </w:pPr>
    </w:p>
    <w:p>
      <w:pPr>
        <w:pStyle w:val="8"/>
        <w:spacing w:line="360" w:lineRule="auto"/>
        <w:ind w:left="227" w:right="465"/>
        <w:jc w:val="both"/>
      </w:pPr>
      <w:r>
        <w:t>The</w:t>
      </w:r>
      <w:r>
        <w:rPr>
          <w:spacing w:val="25"/>
        </w:rPr>
        <w:t xml:space="preserve"> </w:t>
      </w:r>
      <w:r>
        <w:t>use</w:t>
      </w:r>
      <w:r>
        <w:rPr>
          <w:spacing w:val="25"/>
        </w:rPr>
        <w:t xml:space="preserve"> </w:t>
      </w:r>
      <w:r>
        <w:t>of</w:t>
      </w:r>
      <w:r>
        <w:rPr>
          <w:spacing w:val="27"/>
        </w:rPr>
        <w:t xml:space="preserve"> </w:t>
      </w:r>
      <w:r>
        <w:t>AWS</w:t>
      </w:r>
      <w:r>
        <w:rPr>
          <w:spacing w:val="27"/>
        </w:rPr>
        <w:t xml:space="preserve"> </w:t>
      </w:r>
      <w:r>
        <w:t>IoT</w:t>
      </w:r>
      <w:r>
        <w:rPr>
          <w:spacing w:val="27"/>
        </w:rPr>
        <w:t xml:space="preserve"> </w:t>
      </w:r>
      <w:r>
        <w:t>for</w:t>
      </w:r>
      <w:r>
        <w:rPr>
          <w:spacing w:val="28"/>
        </w:rPr>
        <w:t xml:space="preserve"> </w:t>
      </w:r>
      <w:r>
        <w:t>livestock</w:t>
      </w:r>
      <w:r>
        <w:rPr>
          <w:spacing w:val="27"/>
        </w:rPr>
        <w:t xml:space="preserve"> </w:t>
      </w:r>
      <w:r>
        <w:t>management</w:t>
      </w:r>
      <w:r>
        <w:rPr>
          <w:spacing w:val="27"/>
        </w:rPr>
        <w:t xml:space="preserve"> </w:t>
      </w:r>
      <w:r>
        <w:t>has</w:t>
      </w:r>
      <w:r>
        <w:rPr>
          <w:spacing w:val="28"/>
        </w:rPr>
        <w:t xml:space="preserve"> </w:t>
      </w:r>
      <w:r>
        <w:t>the</w:t>
      </w:r>
      <w:r>
        <w:rPr>
          <w:spacing w:val="25"/>
        </w:rPr>
        <w:t xml:space="preserve"> </w:t>
      </w:r>
      <w:r>
        <w:t>potential</w:t>
      </w:r>
      <w:r>
        <w:rPr>
          <w:spacing w:val="28"/>
        </w:rPr>
        <w:t xml:space="preserve"> </w:t>
      </w:r>
      <w:r>
        <w:t>to</w:t>
      </w:r>
      <w:r>
        <w:rPr>
          <w:spacing w:val="26"/>
        </w:rPr>
        <w:t xml:space="preserve"> </w:t>
      </w:r>
      <w:r>
        <w:t>revolutionize</w:t>
      </w:r>
      <w:r>
        <w:rPr>
          <w:spacing w:val="26"/>
        </w:rPr>
        <w:t xml:space="preserve"> </w:t>
      </w:r>
      <w:r>
        <w:t>the</w:t>
      </w:r>
      <w:r>
        <w:rPr>
          <w:spacing w:val="25"/>
        </w:rPr>
        <w:t xml:space="preserve"> </w:t>
      </w:r>
      <w:r>
        <w:t>way</w:t>
      </w:r>
      <w:r>
        <w:rPr>
          <w:spacing w:val="27"/>
        </w:rPr>
        <w:t xml:space="preserve"> </w:t>
      </w:r>
      <w:r>
        <w:t>farmers</w:t>
      </w:r>
      <w:r>
        <w:rPr>
          <w:spacing w:val="27"/>
        </w:rPr>
        <w:t xml:space="preserve"> </w:t>
      </w:r>
      <w:r>
        <w:t>manage</w:t>
      </w:r>
      <w:r>
        <w:rPr>
          <w:spacing w:val="-58"/>
        </w:rPr>
        <w:t xml:space="preserve"> </w:t>
      </w:r>
      <w:r>
        <w:t>their cattle. AWS IoT may help farmers optimize their operations, increase animal welfare, and cut costs by</w:t>
      </w:r>
      <w:r>
        <w:rPr>
          <w:spacing w:val="1"/>
        </w:rPr>
        <w:t xml:space="preserve"> </w:t>
      </w:r>
      <w:r>
        <w:t>giving real-time data on animal health, behaviour, and environmental factors. The benefits of implementing</w:t>
      </w:r>
      <w:r>
        <w:rPr>
          <w:spacing w:val="1"/>
        </w:rPr>
        <w:t xml:space="preserve"> </w:t>
      </w:r>
      <w:r>
        <w:t>AWS IoT in livestock management include increased production, efficiency, and profitability, as well as</w:t>
      </w:r>
      <w:r>
        <w:rPr>
          <w:spacing w:val="1"/>
        </w:rPr>
        <w:t xml:space="preserve"> </w:t>
      </w:r>
      <w:r>
        <w:t>decreased</w:t>
      </w:r>
      <w:r>
        <w:rPr>
          <w:spacing w:val="1"/>
        </w:rPr>
        <w:t xml:space="preserve"> </w:t>
      </w:r>
      <w:r>
        <w:t>environmental</w:t>
      </w:r>
      <w:r>
        <w:rPr>
          <w:spacing w:val="1"/>
        </w:rPr>
        <w:t xml:space="preserve"> </w:t>
      </w:r>
      <w:r>
        <w:t>impact</w:t>
      </w:r>
      <w:r>
        <w:rPr>
          <w:spacing w:val="1"/>
        </w:rPr>
        <w:t xml:space="preserve"> </w:t>
      </w:r>
      <w:r>
        <w:t>and</w:t>
      </w:r>
      <w:r>
        <w:rPr>
          <w:spacing w:val="1"/>
        </w:rPr>
        <w:t xml:space="preserve"> </w:t>
      </w:r>
      <w:r>
        <w:t>increased</w:t>
      </w:r>
      <w:r>
        <w:rPr>
          <w:spacing w:val="1"/>
        </w:rPr>
        <w:t xml:space="preserve"> </w:t>
      </w:r>
      <w:r>
        <w:t>food</w:t>
      </w:r>
      <w:r>
        <w:rPr>
          <w:spacing w:val="1"/>
        </w:rPr>
        <w:t xml:space="preserve"> </w:t>
      </w:r>
      <w:r>
        <w:t>security.Implementing</w:t>
      </w:r>
      <w:r>
        <w:rPr>
          <w:spacing w:val="1"/>
        </w:rPr>
        <w:t xml:space="preserve"> </w:t>
      </w:r>
      <w:r>
        <w:t>AWS</w:t>
      </w:r>
      <w:r>
        <w:rPr>
          <w:spacing w:val="1"/>
        </w:rPr>
        <w:t xml:space="preserve"> </w:t>
      </w:r>
      <w:r>
        <w:t>IoT</w:t>
      </w:r>
      <w:r>
        <w:rPr>
          <w:spacing w:val="1"/>
        </w:rPr>
        <w:t xml:space="preserve"> </w:t>
      </w:r>
      <w:r>
        <w:t>in</w:t>
      </w:r>
      <w:r>
        <w:rPr>
          <w:spacing w:val="61"/>
        </w:rPr>
        <w:t xml:space="preserve"> </w:t>
      </w:r>
      <w:r>
        <w:t>livestock</w:t>
      </w:r>
      <w:r>
        <w:rPr>
          <w:spacing w:val="1"/>
        </w:rPr>
        <w:t xml:space="preserve"> </w:t>
      </w:r>
      <w:r>
        <w:t>management also has several obstacles and constraints, such as the high cost of installation, the requirement</w:t>
      </w:r>
      <w:r>
        <w:rPr>
          <w:spacing w:val="1"/>
        </w:rPr>
        <w:t xml:space="preserve"> </w:t>
      </w:r>
      <w:r>
        <w:t>for technical skills, worries about data privacy and security, and the requirement for a dependable internet</w:t>
      </w:r>
      <w:r>
        <w:rPr>
          <w:spacing w:val="1"/>
        </w:rPr>
        <w:t xml:space="preserve"> </w:t>
      </w:r>
      <w:r>
        <w:t>connection. Despite these obstacles, AWS IoT has enormous potential benefits in livestock management, and</w:t>
      </w:r>
      <w:r>
        <w:rPr>
          <w:spacing w:val="1"/>
        </w:rPr>
        <w:t xml:space="preserve"> </w:t>
      </w:r>
      <w:r>
        <w:t>the</w:t>
      </w:r>
      <w:r>
        <w:rPr>
          <w:spacing w:val="21"/>
        </w:rPr>
        <w:t xml:space="preserve"> </w:t>
      </w:r>
      <w:r>
        <w:t>technology</w:t>
      </w:r>
      <w:r>
        <w:rPr>
          <w:spacing w:val="22"/>
        </w:rPr>
        <w:t xml:space="preserve"> </w:t>
      </w:r>
      <w:r>
        <w:t>is</w:t>
      </w:r>
      <w:r>
        <w:rPr>
          <w:spacing w:val="19"/>
        </w:rPr>
        <w:t xml:space="preserve"> </w:t>
      </w:r>
      <w:r>
        <w:t>fast</w:t>
      </w:r>
      <w:r>
        <w:rPr>
          <w:spacing w:val="25"/>
        </w:rPr>
        <w:t xml:space="preserve"> </w:t>
      </w:r>
      <w:r>
        <w:t>expanding.</w:t>
      </w:r>
      <w:r>
        <w:rPr>
          <w:spacing w:val="22"/>
        </w:rPr>
        <w:t xml:space="preserve"> </w:t>
      </w:r>
      <w:r>
        <w:t>As</w:t>
      </w:r>
      <w:r>
        <w:rPr>
          <w:spacing w:val="22"/>
        </w:rPr>
        <w:t xml:space="preserve"> </w:t>
      </w:r>
      <w:r>
        <w:t>more</w:t>
      </w:r>
      <w:r>
        <w:rPr>
          <w:spacing w:val="22"/>
        </w:rPr>
        <w:t xml:space="preserve"> </w:t>
      </w:r>
      <w:r>
        <w:t>farmers</w:t>
      </w:r>
      <w:r>
        <w:rPr>
          <w:spacing w:val="22"/>
        </w:rPr>
        <w:t xml:space="preserve"> </w:t>
      </w:r>
      <w:r>
        <w:t>utilize</w:t>
      </w:r>
      <w:r>
        <w:rPr>
          <w:spacing w:val="21"/>
        </w:rPr>
        <w:t xml:space="preserve"> </w:t>
      </w:r>
      <w:r>
        <w:t>these</w:t>
      </w:r>
      <w:r>
        <w:rPr>
          <w:spacing w:val="22"/>
        </w:rPr>
        <w:t xml:space="preserve"> </w:t>
      </w:r>
      <w:r>
        <w:t>systems</w:t>
      </w:r>
      <w:r>
        <w:rPr>
          <w:spacing w:val="22"/>
        </w:rPr>
        <w:t xml:space="preserve"> </w:t>
      </w:r>
      <w:r>
        <w:t>and</w:t>
      </w:r>
      <w:r>
        <w:rPr>
          <w:spacing w:val="24"/>
        </w:rPr>
        <w:t xml:space="preserve"> </w:t>
      </w:r>
      <w:r>
        <w:t>develop</w:t>
      </w:r>
      <w:r>
        <w:rPr>
          <w:spacing w:val="22"/>
        </w:rPr>
        <w:t xml:space="preserve"> </w:t>
      </w:r>
      <w:r>
        <w:t>experience</w:t>
      </w:r>
      <w:r>
        <w:rPr>
          <w:spacing w:val="22"/>
        </w:rPr>
        <w:t xml:space="preserve"> </w:t>
      </w:r>
      <w:r>
        <w:t>with</w:t>
      </w:r>
      <w:r>
        <w:rPr>
          <w:spacing w:val="22"/>
        </w:rPr>
        <w:t xml:space="preserve"> </w:t>
      </w:r>
      <w:r>
        <w:t>them,</w:t>
      </w:r>
      <w:r>
        <w:rPr>
          <w:spacing w:val="-58"/>
        </w:rPr>
        <w:t xml:space="preserve"> </w:t>
      </w:r>
      <w:r>
        <w:t>the benefits are expected to expand and the limits will be addressed. Overall, using AWS IoT in livestock</w:t>
      </w:r>
      <w:r>
        <w:rPr>
          <w:spacing w:val="1"/>
        </w:rPr>
        <w:t xml:space="preserve"> </w:t>
      </w:r>
      <w:r>
        <w:t>management is a great potential for farmers to better their operations while also contributing to a more</w:t>
      </w:r>
      <w:r>
        <w:rPr>
          <w:spacing w:val="1"/>
        </w:rPr>
        <w:t xml:space="preserve"> </w:t>
      </w:r>
      <w:r>
        <w:t>sustainable and responsible</w:t>
      </w:r>
      <w:r>
        <w:rPr>
          <w:spacing w:val="1"/>
        </w:rPr>
        <w:t xml:space="preserve"> </w:t>
      </w:r>
      <w:r>
        <w:t>agricultural industry.</w:t>
      </w:r>
    </w:p>
    <w:p>
      <w:pPr>
        <w:pStyle w:val="8"/>
        <w:rPr>
          <w:sz w:val="26"/>
        </w:rPr>
      </w:pPr>
    </w:p>
    <w:p>
      <w:pPr>
        <w:pStyle w:val="8"/>
        <w:rPr>
          <w:sz w:val="26"/>
        </w:rPr>
      </w:pPr>
    </w:p>
    <w:p>
      <w:pPr>
        <w:pStyle w:val="5"/>
        <w:numPr>
          <w:ilvl w:val="1"/>
          <w:numId w:val="13"/>
        </w:numPr>
        <w:tabs>
          <w:tab w:val="left" w:pos="588"/>
        </w:tabs>
        <w:spacing w:before="230" w:after="0" w:line="240" w:lineRule="auto"/>
        <w:ind w:left="588" w:right="0" w:hanging="361"/>
        <w:jc w:val="left"/>
      </w:pPr>
      <w:r>
        <w:t>Future</w:t>
      </w:r>
      <w:r>
        <w:rPr>
          <w:spacing w:val="-1"/>
        </w:rPr>
        <w:t xml:space="preserve"> </w:t>
      </w:r>
      <w:r>
        <w:t>Scope</w:t>
      </w:r>
    </w:p>
    <w:p>
      <w:pPr>
        <w:pStyle w:val="8"/>
        <w:rPr>
          <w:b/>
          <w:sz w:val="26"/>
        </w:rPr>
      </w:pPr>
    </w:p>
    <w:p>
      <w:pPr>
        <w:pStyle w:val="8"/>
        <w:rPr>
          <w:b/>
          <w:sz w:val="22"/>
        </w:rPr>
      </w:pPr>
    </w:p>
    <w:p>
      <w:pPr>
        <w:pStyle w:val="8"/>
        <w:spacing w:line="360" w:lineRule="auto"/>
        <w:ind w:left="227" w:right="464"/>
        <w:jc w:val="both"/>
        <w:sectPr>
          <w:headerReference r:id="rId9" w:type="default"/>
          <w:footerReference r:id="rId10" w:type="default"/>
          <w:pgSz w:w="11910" w:h="16840"/>
          <w:pgMar w:top="980" w:right="100" w:bottom="1180" w:left="480" w:header="762" w:footer="996" w:gutter="0"/>
          <w:pgBorders>
            <w:top w:val="none" w:sz="0" w:space="0"/>
            <w:left w:val="none" w:sz="0" w:space="0"/>
            <w:bottom w:val="none" w:sz="0" w:space="0"/>
            <w:right w:val="none" w:sz="0" w:space="0"/>
          </w:pgBorders>
          <w:cols w:space="720" w:num="1"/>
        </w:sectPr>
      </w:pPr>
      <w:r>
        <w:t>AWS IoT may be used with predictive analytics and machine learning algorithms to find trends in animal</w:t>
      </w:r>
      <w:r>
        <w:rPr>
          <w:spacing w:val="1"/>
        </w:rPr>
        <w:t xml:space="preserve"> </w:t>
      </w:r>
      <w:r>
        <w:t>behaviour, find early indicators of sickness, and improve breeding and feeding practise. Robotic systems may</w:t>
      </w:r>
      <w:r>
        <w:rPr>
          <w:spacing w:val="1"/>
        </w:rPr>
        <w:t xml:space="preserve"> </w:t>
      </w:r>
      <w:r>
        <w:t>be</w:t>
      </w:r>
      <w:r>
        <w:rPr>
          <w:spacing w:val="33"/>
        </w:rPr>
        <w:t xml:space="preserve"> </w:t>
      </w:r>
      <w:r>
        <w:t>connected</w:t>
      </w:r>
      <w:r>
        <w:rPr>
          <w:spacing w:val="31"/>
        </w:rPr>
        <w:t xml:space="preserve"> </w:t>
      </w:r>
      <w:r>
        <w:t>to</w:t>
      </w:r>
      <w:r>
        <w:rPr>
          <w:spacing w:val="32"/>
        </w:rPr>
        <w:t xml:space="preserve"> </w:t>
      </w:r>
      <w:r>
        <w:t>AWS</w:t>
      </w:r>
      <w:r>
        <w:rPr>
          <w:spacing w:val="30"/>
        </w:rPr>
        <w:t xml:space="preserve"> </w:t>
      </w:r>
      <w:r>
        <w:t>IoT</w:t>
      </w:r>
      <w:r>
        <w:rPr>
          <w:spacing w:val="31"/>
        </w:rPr>
        <w:t xml:space="preserve"> </w:t>
      </w:r>
      <w:r>
        <w:t>to</w:t>
      </w:r>
      <w:r>
        <w:rPr>
          <w:spacing w:val="32"/>
        </w:rPr>
        <w:t xml:space="preserve"> </w:t>
      </w:r>
      <w:r>
        <w:t>automate</w:t>
      </w:r>
      <w:r>
        <w:rPr>
          <w:spacing w:val="30"/>
        </w:rPr>
        <w:t xml:space="preserve"> </w:t>
      </w:r>
      <w:r>
        <w:t>duties</w:t>
      </w:r>
      <w:r>
        <w:rPr>
          <w:spacing w:val="32"/>
        </w:rPr>
        <w:t xml:space="preserve"> </w:t>
      </w:r>
      <w:r>
        <w:t>like</w:t>
      </w:r>
      <w:r>
        <w:rPr>
          <w:spacing w:val="30"/>
        </w:rPr>
        <w:t xml:space="preserve"> </w:t>
      </w:r>
      <w:r>
        <w:t>feeding,</w:t>
      </w:r>
      <w:r>
        <w:rPr>
          <w:spacing w:val="34"/>
        </w:rPr>
        <w:t xml:space="preserve"> </w:t>
      </w:r>
      <w:r>
        <w:t>cleaning,</w:t>
      </w:r>
      <w:r>
        <w:rPr>
          <w:spacing w:val="35"/>
        </w:rPr>
        <w:t xml:space="preserve"> </w:t>
      </w:r>
      <w:r>
        <w:t>and</w:t>
      </w:r>
      <w:r>
        <w:rPr>
          <w:spacing w:val="31"/>
        </w:rPr>
        <w:t xml:space="preserve"> </w:t>
      </w:r>
      <w:r>
        <w:t>monitoring,</w:t>
      </w:r>
      <w:r>
        <w:rPr>
          <w:spacing w:val="31"/>
        </w:rPr>
        <w:t xml:space="preserve"> </w:t>
      </w:r>
      <w:r>
        <w:t>which</w:t>
      </w:r>
      <w:r>
        <w:rPr>
          <w:spacing w:val="35"/>
        </w:rPr>
        <w:t xml:space="preserve"> </w:t>
      </w:r>
      <w:r>
        <w:t>lowers</w:t>
      </w:r>
      <w:r>
        <w:rPr>
          <w:spacing w:val="31"/>
        </w:rPr>
        <w:t xml:space="preserve"> </w:t>
      </w:r>
      <w:r>
        <w:t>labour</w:t>
      </w:r>
      <w:r>
        <w:rPr>
          <w:spacing w:val="-58"/>
        </w:rPr>
        <w:t xml:space="preserve"> </w:t>
      </w:r>
      <w:r>
        <w:t>costs and boosts productivity. AWS IoT can be combined with other cutting-edge innovations like block-chain</w:t>
      </w:r>
      <w:r>
        <w:rPr>
          <w:spacing w:val="-57"/>
        </w:rPr>
        <w:t xml:space="preserve"> </w:t>
      </w:r>
      <w:r>
        <w:t>and precision farming to give a more complete picture of the whole livestock supply chain. AWS IoT may be</w:t>
      </w:r>
      <w:r>
        <w:rPr>
          <w:spacing w:val="1"/>
        </w:rPr>
        <w:t xml:space="preserve"> </w:t>
      </w:r>
      <w:r>
        <w:t>used to monitor livestock in rural locations as internet connectivity spreads, allowing farmers to grow their</w:t>
      </w:r>
      <w:r>
        <w:rPr>
          <w:spacing w:val="1"/>
        </w:rPr>
        <w:t xml:space="preserve"> </w:t>
      </w:r>
      <w:r>
        <w:t>businesses and access new markets. AWS IoT may be tailored to match the particular requirements of various</w:t>
      </w:r>
      <w:r>
        <w:rPr>
          <w:spacing w:val="1"/>
        </w:rPr>
        <w:t xml:space="preserve"> </w:t>
      </w:r>
      <w:r>
        <w:t>livestock</w:t>
      </w:r>
      <w:r>
        <w:rPr>
          <w:spacing w:val="1"/>
        </w:rPr>
        <w:t xml:space="preserve"> </w:t>
      </w:r>
      <w:r>
        <w:t>species,</w:t>
      </w:r>
      <w:r>
        <w:rPr>
          <w:spacing w:val="1"/>
        </w:rPr>
        <w:t xml:space="preserve"> </w:t>
      </w:r>
      <w:r>
        <w:t>production</w:t>
      </w:r>
      <w:r>
        <w:rPr>
          <w:spacing w:val="1"/>
        </w:rPr>
        <w:t xml:space="preserve"> </w:t>
      </w:r>
      <w:r>
        <w:t>methods,</w:t>
      </w:r>
      <w:r>
        <w:rPr>
          <w:spacing w:val="1"/>
        </w:rPr>
        <w:t xml:space="preserve"> </w:t>
      </w:r>
      <w:r>
        <w:t>and</w:t>
      </w:r>
      <w:r>
        <w:rPr>
          <w:spacing w:val="1"/>
        </w:rPr>
        <w:t xml:space="preserve"> </w:t>
      </w:r>
      <w:r>
        <w:t>geographical</w:t>
      </w:r>
      <w:r>
        <w:rPr>
          <w:spacing w:val="1"/>
        </w:rPr>
        <w:t xml:space="preserve"> </w:t>
      </w:r>
      <w:r>
        <w:t>locations,</w:t>
      </w:r>
      <w:r>
        <w:rPr>
          <w:spacing w:val="1"/>
        </w:rPr>
        <w:t xml:space="preserve"> </w:t>
      </w:r>
      <w:r>
        <w:t>enabling</w:t>
      </w:r>
      <w:r>
        <w:rPr>
          <w:spacing w:val="1"/>
        </w:rPr>
        <w:t xml:space="preserve"> </w:t>
      </w:r>
      <w:r>
        <w:t>farmers</w:t>
      </w:r>
      <w:r>
        <w:rPr>
          <w:spacing w:val="1"/>
        </w:rPr>
        <w:t xml:space="preserve"> </w:t>
      </w:r>
      <w:r>
        <w:t>to</w:t>
      </w:r>
      <w:r>
        <w:rPr>
          <w:spacing w:val="1"/>
        </w:rPr>
        <w:t xml:space="preserve"> </w:t>
      </w:r>
      <w:r>
        <w:t>adjust</w:t>
      </w:r>
      <w:r>
        <w:rPr>
          <w:spacing w:val="1"/>
        </w:rPr>
        <w:t xml:space="preserve"> </w:t>
      </w:r>
      <w:r>
        <w:t>their</w:t>
      </w:r>
      <w:r>
        <w:rPr>
          <w:spacing w:val="1"/>
        </w:rPr>
        <w:t xml:space="preserve"> </w:t>
      </w:r>
      <w:r>
        <w:t>management</w:t>
      </w:r>
      <w:r>
        <w:rPr>
          <w:spacing w:val="-1"/>
        </w:rPr>
        <w:t xml:space="preserve"> </w:t>
      </w:r>
      <w:r>
        <w:rPr>
          <w:spacing w:val="-1"/>
          <w:lang w:val="en-IN"/>
        </w:rPr>
        <w:t>practices</w:t>
      </w:r>
      <w:r>
        <w:t xml:space="preserve"> to their</w:t>
      </w:r>
      <w:r>
        <w:rPr>
          <w:spacing w:val="-1"/>
        </w:rPr>
        <w:t xml:space="preserve"> </w:t>
      </w:r>
      <w:r>
        <w:t>particular</w:t>
      </w:r>
      <w:r>
        <w:rPr>
          <w:spacing w:val="1"/>
        </w:rPr>
        <w:t xml:space="preserve"> </w:t>
      </w:r>
      <w:r>
        <w:t>situation.</w:t>
      </w:r>
    </w:p>
    <w:p>
      <w:pPr>
        <w:pStyle w:val="8"/>
        <w:rPr>
          <w:rFonts w:hint="default"/>
          <w:lang w:val="en-IN"/>
        </w:rPr>
      </w:pPr>
      <w:bookmarkStart w:id="31" w:name="Appendix"/>
      <w:bookmarkEnd w:id="31"/>
    </w:p>
    <w:p>
      <w:pPr>
        <w:pStyle w:val="8"/>
        <w:ind w:firstLine="360" w:firstLineChars="150"/>
        <w:rPr>
          <w:rFonts w:hint="default"/>
          <w:lang w:val="en-IN"/>
        </w:rPr>
      </w:pPr>
    </w:p>
    <w:p>
      <w:pPr>
        <w:pStyle w:val="2"/>
        <w:spacing w:before="0"/>
      </w:pPr>
      <w:bookmarkStart w:id="32" w:name="References"/>
      <w:bookmarkEnd w:id="32"/>
      <w:r>
        <w:t>References</w:t>
      </w:r>
    </w:p>
    <w:p>
      <w:pPr>
        <w:spacing w:after="0"/>
      </w:pPr>
    </w:p>
    <w:p>
      <w:pPr>
        <w:pStyle w:val="8"/>
        <w:rPr>
          <w:b/>
          <w:sz w:val="20"/>
        </w:rPr>
      </w:pPr>
    </w:p>
    <w:p>
      <w:pPr>
        <w:pStyle w:val="8"/>
        <w:spacing w:line="360" w:lineRule="auto"/>
        <w:ind w:left="227" w:right="464"/>
        <w:jc w:val="both"/>
        <w:rPr>
          <w:rFonts w:hint="default"/>
        </w:rPr>
      </w:pPr>
      <w:r>
        <w:rPr>
          <w:rFonts w:hint="default"/>
        </w:rPr>
        <w:t>1.Karan Juj, Charith Perera, “Exploring the Suitability of BLE Beacons to Track Poacher Vehicles in Harsh Jungle Terrains”, Cardiff University, United Kingdom, IEEE-2020.</w:t>
      </w:r>
    </w:p>
    <w:p>
      <w:pPr>
        <w:pStyle w:val="8"/>
        <w:spacing w:line="360" w:lineRule="auto"/>
        <w:ind w:left="227" w:right="464"/>
        <w:jc w:val="both"/>
        <w:rPr>
          <w:rFonts w:hint="default"/>
        </w:rPr>
      </w:pPr>
    </w:p>
    <w:p>
      <w:pPr>
        <w:pStyle w:val="8"/>
        <w:spacing w:line="360" w:lineRule="auto"/>
        <w:ind w:left="227" w:right="464"/>
        <w:jc w:val="both"/>
        <w:rPr>
          <w:rFonts w:hint="default"/>
        </w:rPr>
      </w:pPr>
      <w:r>
        <w:rPr>
          <w:rFonts w:hint="default"/>
        </w:rPr>
        <w:t>2.J. M. R. de S. Neto, J. J. C. Silva, T. C. M. Cavalcanti, D. P. Rodrigues and J. S. da Rocha Neto, Ian A. Glover, “Propagation Measurements and Modeling for Monitoring and Tracking in Animal Husbandry Applications”, Department of Electronic &amp; Electrical Engineering University of Strathclyde, Scotland, UK and CAPES Visiting Professor, Universidade Federal de Campina Grande, Campina Grande - PB, Brazil,IEE-2010.</w:t>
      </w:r>
    </w:p>
    <w:p>
      <w:pPr>
        <w:pStyle w:val="8"/>
        <w:spacing w:line="360" w:lineRule="auto"/>
        <w:ind w:left="227" w:right="464"/>
        <w:jc w:val="both"/>
        <w:rPr>
          <w:rFonts w:hint="default"/>
        </w:rPr>
      </w:pPr>
    </w:p>
    <w:p>
      <w:pPr>
        <w:pStyle w:val="8"/>
        <w:spacing w:line="360" w:lineRule="auto"/>
        <w:ind w:left="227" w:right="464"/>
        <w:jc w:val="both"/>
        <w:rPr>
          <w:rFonts w:hint="default"/>
        </w:rPr>
      </w:pPr>
      <w:r>
        <w:rPr>
          <w:rFonts w:hint="default"/>
        </w:rPr>
        <w:t>3.Brad Kennedy, Graham W. Taylor, Petros Spachos,”BLE Beacon Based Patient Tracking in Smart Care Facilities”,School of Engineering, University of Guelph, Guelph, ON, N1G 2W1, Canada, Demonstration on Pervasive Computing and Communications 2018.</w:t>
      </w:r>
    </w:p>
    <w:p>
      <w:pPr>
        <w:pStyle w:val="8"/>
        <w:spacing w:line="360" w:lineRule="auto"/>
        <w:ind w:left="227" w:right="464"/>
        <w:jc w:val="both"/>
        <w:rPr>
          <w:rFonts w:hint="default"/>
        </w:rPr>
      </w:pPr>
    </w:p>
    <w:p>
      <w:pPr>
        <w:pStyle w:val="8"/>
        <w:spacing w:line="360" w:lineRule="auto"/>
        <w:ind w:left="227" w:right="464"/>
        <w:jc w:val="both"/>
        <w:rPr>
          <w:rFonts w:hint="default"/>
        </w:rPr>
      </w:pPr>
      <w:r>
        <w:rPr>
          <w:rFonts w:hint="default"/>
        </w:rPr>
        <w:t>4.Kais Mekki, Eddy Bajic, Fernand Meyer, “Indoor Positioning System for IoT Device based on BLE Technology and MQTT Protocol”, Research Centre for Automatic Control of Nancy, Campus Sciences, BP 70239, Vandoeuvre, 54506, France, IEEE 5th World Forum on Internet of Things (WF-IoT), 2019.</w:t>
      </w:r>
    </w:p>
    <w:p>
      <w:pPr>
        <w:pStyle w:val="8"/>
        <w:spacing w:line="360" w:lineRule="auto"/>
        <w:ind w:left="227" w:right="464"/>
        <w:jc w:val="both"/>
        <w:rPr>
          <w:rFonts w:hint="default"/>
        </w:rPr>
      </w:pPr>
    </w:p>
    <w:p>
      <w:pPr>
        <w:pStyle w:val="8"/>
        <w:spacing w:line="360" w:lineRule="auto"/>
        <w:ind w:left="227" w:right="464"/>
        <w:jc w:val="both"/>
        <w:rPr>
          <w:rFonts w:hint="default"/>
        </w:rPr>
      </w:pPr>
      <w:r>
        <w:rPr>
          <w:rFonts w:hint="default"/>
        </w:rPr>
        <w:t>5.Nadia Imtiaz Jaya,Md. Farhad Hossain, “A Prototype Air Flow Control System for Home Automation using MQTT over Websocket in AWS IoT Core”, Departmentof Electrical and Electronic Engineering Bangladesh University of Engineering and Technology Dhaka-1205, Bangladesh, International Conference on Cyber-Enabled Distributed Computing and Knowledge Discovery-2018</w:t>
      </w:r>
    </w:p>
    <w:p>
      <w:pPr>
        <w:pStyle w:val="8"/>
        <w:rPr>
          <w:sz w:val="20"/>
        </w:rPr>
      </w:pPr>
    </w:p>
    <w:p>
      <w:pPr>
        <w:pStyle w:val="8"/>
        <w:rPr>
          <w:sz w:val="20"/>
        </w:rPr>
      </w:pPr>
    </w:p>
    <w:p>
      <w:pPr>
        <w:pStyle w:val="8"/>
        <w:spacing w:before="1"/>
        <w:rPr>
          <w:sz w:val="23"/>
        </w:rPr>
      </w:pPr>
    </w:p>
    <w:p>
      <w:r>
        <w:br w:type="page"/>
      </w:r>
    </w:p>
    <w:p>
      <w:pPr>
        <w:pStyle w:val="2"/>
        <w:ind w:left="1475" w:right="2685"/>
        <w:jc w:val="center"/>
      </w:pPr>
    </w:p>
    <w:p>
      <w:pPr>
        <w:pStyle w:val="2"/>
        <w:ind w:left="1475" w:right="2685"/>
        <w:jc w:val="center"/>
      </w:pPr>
    </w:p>
    <w:p>
      <w:pPr>
        <w:pStyle w:val="8"/>
        <w:ind w:firstLine="4484" w:firstLineChars="1245"/>
        <w:rPr>
          <w:rFonts w:hint="default"/>
          <w:b/>
          <w:bCs/>
          <w:sz w:val="36"/>
          <w:szCs w:val="36"/>
          <w:lang w:val="en-IN"/>
        </w:rPr>
      </w:pPr>
      <w:r>
        <w:rPr>
          <w:rFonts w:hint="default"/>
          <w:b/>
          <w:bCs/>
          <w:sz w:val="36"/>
          <w:szCs w:val="36"/>
          <w:lang w:val="en-IN"/>
        </w:rPr>
        <w:t>Appendix</w:t>
      </w:r>
    </w:p>
    <w:p>
      <w:pPr>
        <w:pStyle w:val="2"/>
        <w:ind w:left="0" w:leftChars="0" w:right="2685" w:firstLine="0" w:firstLineChars="0"/>
        <w:jc w:val="both"/>
      </w:pPr>
    </w:p>
    <w:p>
      <w:pPr>
        <w:pStyle w:val="2"/>
        <w:ind w:left="1475" w:right="2685"/>
        <w:jc w:val="center"/>
      </w:pPr>
      <w:r>
        <w:t>Expenditure</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3"/>
        <w:rPr>
          <w:b/>
          <w:sz w:val="26"/>
        </w:rPr>
      </w:pPr>
    </w:p>
    <w:tbl>
      <w:tblPr>
        <w:tblStyle w:val="7"/>
        <w:tblW w:w="0" w:type="auto"/>
        <w:tblInd w:w="12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46"/>
        <w:gridCol w:w="3456"/>
        <w:gridCol w:w="3375"/>
        <w:gridCol w:w="24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546" w:type="dxa"/>
          </w:tcPr>
          <w:p>
            <w:pPr>
              <w:pStyle w:val="15"/>
              <w:spacing w:line="366" w:lineRule="exact"/>
              <w:ind w:left="106"/>
              <w:rPr>
                <w:b/>
                <w:sz w:val="32"/>
              </w:rPr>
            </w:pPr>
            <w:r>
              <w:rPr>
                <w:b/>
                <w:sz w:val="32"/>
              </w:rPr>
              <w:t>Sl No.</w:t>
            </w:r>
          </w:p>
        </w:tc>
        <w:tc>
          <w:tcPr>
            <w:tcW w:w="3456" w:type="dxa"/>
          </w:tcPr>
          <w:p>
            <w:pPr>
              <w:pStyle w:val="15"/>
              <w:spacing w:line="366" w:lineRule="exact"/>
              <w:ind w:left="108"/>
              <w:rPr>
                <w:b/>
                <w:sz w:val="32"/>
              </w:rPr>
            </w:pPr>
            <w:r>
              <w:rPr>
                <w:b/>
                <w:sz w:val="32"/>
              </w:rPr>
              <w:t>Components</w:t>
            </w:r>
          </w:p>
        </w:tc>
        <w:tc>
          <w:tcPr>
            <w:tcW w:w="3375" w:type="dxa"/>
          </w:tcPr>
          <w:p>
            <w:pPr>
              <w:pStyle w:val="15"/>
              <w:spacing w:line="366" w:lineRule="exact"/>
              <w:ind w:left="108"/>
              <w:rPr>
                <w:b/>
                <w:sz w:val="32"/>
              </w:rPr>
            </w:pPr>
            <w:r>
              <w:rPr>
                <w:b/>
                <w:sz w:val="32"/>
              </w:rPr>
              <w:t>No.</w:t>
            </w:r>
            <w:r>
              <w:rPr>
                <w:b/>
                <w:spacing w:val="-5"/>
                <w:sz w:val="32"/>
              </w:rPr>
              <w:t xml:space="preserve"> </w:t>
            </w:r>
            <w:r>
              <w:rPr>
                <w:b/>
                <w:sz w:val="32"/>
              </w:rPr>
              <w:t>Of</w:t>
            </w:r>
            <w:r>
              <w:rPr>
                <w:b/>
                <w:spacing w:val="-2"/>
                <w:sz w:val="32"/>
              </w:rPr>
              <w:t xml:space="preserve"> </w:t>
            </w:r>
            <w:r>
              <w:rPr>
                <w:b/>
                <w:sz w:val="32"/>
              </w:rPr>
              <w:t>Components</w:t>
            </w:r>
          </w:p>
        </w:tc>
        <w:tc>
          <w:tcPr>
            <w:tcW w:w="2471" w:type="dxa"/>
          </w:tcPr>
          <w:p>
            <w:pPr>
              <w:pStyle w:val="15"/>
              <w:spacing w:line="366" w:lineRule="exact"/>
              <w:ind w:left="108"/>
              <w:rPr>
                <w:b/>
                <w:sz w:val="32"/>
              </w:rPr>
            </w:pPr>
            <w:r>
              <w:rPr>
                <w:b/>
                <w:sz w:val="32"/>
              </w:rPr>
              <w:t>Cost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3" w:hRule="atLeast"/>
        </w:trPr>
        <w:tc>
          <w:tcPr>
            <w:tcW w:w="1546" w:type="dxa"/>
          </w:tcPr>
          <w:p>
            <w:pPr>
              <w:pStyle w:val="15"/>
              <w:spacing w:line="321" w:lineRule="exact"/>
              <w:ind w:left="106"/>
              <w:rPr>
                <w:sz w:val="28"/>
              </w:rPr>
            </w:pPr>
            <w:r>
              <w:rPr>
                <w:sz w:val="28"/>
              </w:rPr>
              <w:t>1.</w:t>
            </w:r>
          </w:p>
        </w:tc>
        <w:tc>
          <w:tcPr>
            <w:tcW w:w="3456" w:type="dxa"/>
          </w:tcPr>
          <w:p>
            <w:pPr>
              <w:pStyle w:val="15"/>
              <w:spacing w:line="321" w:lineRule="exact"/>
              <w:ind w:left="108"/>
              <w:rPr>
                <w:sz w:val="28"/>
              </w:rPr>
            </w:pPr>
            <w:r>
              <w:rPr>
                <w:sz w:val="28"/>
              </w:rPr>
              <w:t>Raspberry</w:t>
            </w:r>
            <w:r>
              <w:rPr>
                <w:spacing w:val="-3"/>
                <w:sz w:val="28"/>
              </w:rPr>
              <w:t xml:space="preserve"> </w:t>
            </w:r>
            <w:r>
              <w:rPr>
                <w:sz w:val="28"/>
              </w:rPr>
              <w:t>Pi 3</w:t>
            </w:r>
            <w:r>
              <w:rPr>
                <w:spacing w:val="-2"/>
                <w:sz w:val="28"/>
              </w:rPr>
              <w:t xml:space="preserve"> </w:t>
            </w:r>
            <w:r>
              <w:rPr>
                <w:sz w:val="28"/>
              </w:rPr>
              <w:t>Model</w:t>
            </w:r>
            <w:r>
              <w:rPr>
                <w:spacing w:val="-3"/>
                <w:sz w:val="28"/>
              </w:rPr>
              <w:t xml:space="preserve"> </w:t>
            </w:r>
            <w:r>
              <w:rPr>
                <w:sz w:val="28"/>
              </w:rPr>
              <w:t>B+</w:t>
            </w:r>
          </w:p>
        </w:tc>
        <w:tc>
          <w:tcPr>
            <w:tcW w:w="3375" w:type="dxa"/>
          </w:tcPr>
          <w:p>
            <w:pPr>
              <w:pStyle w:val="15"/>
              <w:spacing w:line="321" w:lineRule="exact"/>
              <w:ind w:left="108"/>
              <w:rPr>
                <w:sz w:val="28"/>
              </w:rPr>
            </w:pPr>
            <w:r>
              <w:rPr>
                <w:w w:val="100"/>
                <w:sz w:val="28"/>
              </w:rPr>
              <w:t>1</w:t>
            </w:r>
          </w:p>
        </w:tc>
        <w:tc>
          <w:tcPr>
            <w:tcW w:w="2471" w:type="dxa"/>
          </w:tcPr>
          <w:p>
            <w:pPr>
              <w:pStyle w:val="15"/>
              <w:spacing w:line="321" w:lineRule="exact"/>
              <w:ind w:left="108"/>
              <w:rPr>
                <w:sz w:val="28"/>
              </w:rPr>
            </w:pPr>
            <w:r>
              <w:rPr>
                <w:sz w:val="28"/>
              </w:rPr>
              <w:t>Rs.</w:t>
            </w:r>
            <w:r>
              <w:rPr>
                <w:spacing w:val="-4"/>
                <w:sz w:val="28"/>
              </w:rPr>
              <w:t xml:space="preserve"> </w:t>
            </w:r>
            <w:r>
              <w:rPr>
                <w:sz w:val="28"/>
              </w:rPr>
              <w:t>3800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546" w:type="dxa"/>
          </w:tcPr>
          <w:p>
            <w:pPr>
              <w:pStyle w:val="15"/>
              <w:spacing w:line="320" w:lineRule="exact"/>
              <w:ind w:left="106"/>
              <w:rPr>
                <w:sz w:val="28"/>
              </w:rPr>
            </w:pPr>
            <w:r>
              <w:rPr>
                <w:sz w:val="28"/>
              </w:rPr>
              <w:t>2.</w:t>
            </w:r>
          </w:p>
        </w:tc>
        <w:tc>
          <w:tcPr>
            <w:tcW w:w="3456" w:type="dxa"/>
          </w:tcPr>
          <w:p>
            <w:pPr>
              <w:pStyle w:val="15"/>
              <w:spacing w:line="320" w:lineRule="exact"/>
              <w:ind w:left="108"/>
              <w:rPr>
                <w:sz w:val="28"/>
              </w:rPr>
            </w:pPr>
            <w:r>
              <w:rPr>
                <w:sz w:val="28"/>
              </w:rPr>
              <w:t>BLE</w:t>
            </w:r>
            <w:r>
              <w:rPr>
                <w:spacing w:val="-3"/>
                <w:sz w:val="28"/>
              </w:rPr>
              <w:t xml:space="preserve"> </w:t>
            </w:r>
            <w:r>
              <w:rPr>
                <w:sz w:val="28"/>
              </w:rPr>
              <w:t>Beacon</w:t>
            </w:r>
          </w:p>
        </w:tc>
        <w:tc>
          <w:tcPr>
            <w:tcW w:w="3375" w:type="dxa"/>
          </w:tcPr>
          <w:p>
            <w:pPr>
              <w:pStyle w:val="15"/>
              <w:spacing w:line="320" w:lineRule="exact"/>
              <w:ind w:left="108"/>
              <w:rPr>
                <w:sz w:val="28"/>
              </w:rPr>
            </w:pPr>
            <w:r>
              <w:rPr>
                <w:w w:val="100"/>
                <w:sz w:val="28"/>
              </w:rPr>
              <w:t>2</w:t>
            </w:r>
          </w:p>
        </w:tc>
        <w:tc>
          <w:tcPr>
            <w:tcW w:w="2471" w:type="dxa"/>
          </w:tcPr>
          <w:p>
            <w:pPr>
              <w:pStyle w:val="15"/>
              <w:spacing w:line="320" w:lineRule="exact"/>
              <w:ind w:left="108"/>
              <w:rPr>
                <w:sz w:val="28"/>
              </w:rPr>
            </w:pPr>
            <w:r>
              <w:rPr>
                <w:sz w:val="28"/>
              </w:rPr>
              <w:t>Rs.</w:t>
            </w:r>
            <w:r>
              <w:rPr>
                <w:spacing w:val="-4"/>
                <w:sz w:val="28"/>
              </w:rPr>
              <w:t xml:space="preserve"> </w:t>
            </w:r>
            <w:r>
              <w:rPr>
                <w:sz w:val="28"/>
              </w:rPr>
              <w:t>1500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21" w:hRule="atLeast"/>
        </w:trPr>
        <w:tc>
          <w:tcPr>
            <w:tcW w:w="1546" w:type="dxa"/>
          </w:tcPr>
          <w:p>
            <w:pPr>
              <w:pStyle w:val="15"/>
              <w:rPr>
                <w:sz w:val="26"/>
              </w:rPr>
            </w:pPr>
          </w:p>
        </w:tc>
        <w:tc>
          <w:tcPr>
            <w:tcW w:w="3456" w:type="dxa"/>
          </w:tcPr>
          <w:p>
            <w:pPr>
              <w:pStyle w:val="15"/>
              <w:rPr>
                <w:sz w:val="26"/>
              </w:rPr>
            </w:pPr>
          </w:p>
        </w:tc>
        <w:tc>
          <w:tcPr>
            <w:tcW w:w="3375" w:type="dxa"/>
          </w:tcPr>
          <w:p>
            <w:pPr>
              <w:pStyle w:val="15"/>
              <w:ind w:firstLine="130" w:firstLineChars="50"/>
              <w:rPr>
                <w:rFonts w:hint="default"/>
                <w:sz w:val="26"/>
                <w:lang w:val="en-IN"/>
              </w:rPr>
            </w:pPr>
            <w:r>
              <w:rPr>
                <w:rFonts w:hint="default"/>
                <w:b/>
                <w:bCs/>
                <w:sz w:val="26"/>
                <w:lang w:val="en-IN"/>
              </w:rPr>
              <w:t>Total cost</w:t>
            </w:r>
          </w:p>
        </w:tc>
        <w:tc>
          <w:tcPr>
            <w:tcW w:w="2471" w:type="dxa"/>
          </w:tcPr>
          <w:p>
            <w:pPr>
              <w:pStyle w:val="15"/>
              <w:ind w:firstLine="130" w:firstLineChars="50"/>
              <w:rPr>
                <w:rFonts w:hint="default"/>
                <w:sz w:val="26"/>
                <w:lang w:val="en-IN"/>
              </w:rPr>
            </w:pPr>
            <w:r>
              <w:rPr>
                <w:rFonts w:hint="default"/>
                <w:sz w:val="26"/>
                <w:lang w:val="en-IN"/>
              </w:rPr>
              <w:t>Rs.5300</w:t>
            </w:r>
          </w:p>
        </w:tc>
      </w:tr>
    </w:tbl>
    <w:p>
      <w:pPr>
        <w:spacing w:after="0"/>
        <w:rPr>
          <w:sz w:val="26"/>
        </w:rPr>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spacing w:before="4"/>
        <w:rPr>
          <w:b/>
          <w:sz w:val="17"/>
        </w:rPr>
      </w:pPr>
      <w:bookmarkStart w:id="33" w:name="Literature Survey         "/>
      <w:bookmarkEnd w:id="33"/>
    </w:p>
    <w:sectPr>
      <w:pgSz w:w="11910" w:h="16840"/>
      <w:pgMar w:top="980" w:right="100" w:bottom="1180" w:left="480" w:header="762" w:footer="996" w:gutter="0"/>
      <w:pgBorders>
        <w:top w:val="none" w:sz="0" w:space="0"/>
        <w:left w:val="none" w:sz="0" w:space="0"/>
        <w:bottom w:val="none" w:sz="0" w:space="0"/>
        <w:right w:val="none" w:sz="0" w:space="0"/>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rect id="_x0000_s2050" o:spid="_x0000_s2050" o:spt="1" style="position:absolute;left:0pt;margin-left:70.55pt;margin-top:778.2pt;height:0.45pt;width:454.3pt;mso-position-horizontal-relative:page;mso-position-vertical-relative:page;z-index:-251652096;mso-width-relative:page;mso-height-relative:page;" fillcolor="#D9D9D9" filled="t" stroked="f" coordsize="21600,21600">
          <v:path/>
          <v:fill on="t" focussize="0,0"/>
          <v:stroke on="f"/>
          <v:imagedata o:title=""/>
          <o:lock v:ext="edit"/>
        </v:rect>
      </w:pict>
    </w:r>
    <w:r>
      <w:pict>
        <v:shape id="_x0000_s2051" o:spid="_x0000_s2051" o:spt="202" type="#_x0000_t202" style="position:absolute;left:0pt;margin-left:48.3pt;margin-top:782.25pt;height:13.05pt;width:135.9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0" w:line="245" w:lineRule="exact"/>
                  <w:ind w:left="20" w:right="0" w:firstLine="0"/>
                  <w:jc w:val="left"/>
                  <w:rPr>
                    <w:rFonts w:ascii="Calibri"/>
                    <w:sz w:val="22"/>
                  </w:rPr>
                </w:pPr>
                <w:r>
                  <w:rPr>
                    <w:rFonts w:ascii="Calibri"/>
                    <w:sz w:val="22"/>
                  </w:rPr>
                  <w:t>Dept.</w:t>
                </w:r>
                <w:r>
                  <w:rPr>
                    <w:rFonts w:ascii="Calibri"/>
                    <w:spacing w:val="-5"/>
                    <w:sz w:val="22"/>
                  </w:rPr>
                  <w:t xml:space="preserve"> </w:t>
                </w:r>
                <w:r>
                  <w:rPr>
                    <w:rFonts w:ascii="Calibri"/>
                    <w:sz w:val="22"/>
                  </w:rPr>
                  <w:t>Of</w:t>
                </w:r>
                <w:r>
                  <w:rPr>
                    <w:rFonts w:ascii="Calibri"/>
                    <w:spacing w:val="-1"/>
                    <w:sz w:val="22"/>
                  </w:rPr>
                  <w:t xml:space="preserve"> </w:t>
                </w:r>
                <w:r>
                  <w:rPr>
                    <w:rFonts w:ascii="Calibri"/>
                    <w:sz w:val="22"/>
                  </w:rPr>
                  <w:t>ETE,</w:t>
                </w:r>
                <w:r>
                  <w:rPr>
                    <w:rFonts w:ascii="Calibri"/>
                    <w:spacing w:val="-3"/>
                    <w:sz w:val="22"/>
                  </w:rPr>
                  <w:t xml:space="preserve"> </w:t>
                </w:r>
                <w:r>
                  <w:rPr>
                    <w:rFonts w:ascii="Calibri"/>
                    <w:sz w:val="22"/>
                  </w:rPr>
                  <w:t>JNNCE,</w:t>
                </w:r>
                <w:r>
                  <w:rPr>
                    <w:rFonts w:ascii="Calibri"/>
                    <w:spacing w:val="-1"/>
                    <w:sz w:val="22"/>
                  </w:rPr>
                  <w:t xml:space="preserve"> </w:t>
                </w:r>
                <w:r>
                  <w:rPr>
                    <w:rFonts w:ascii="Calibri"/>
                    <w:sz w:val="22"/>
                  </w:rPr>
                  <w:t>Shimoga</w:t>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rect id="_x0000_s2053" o:spid="_x0000_s2053" o:spt="1" style="position:absolute;left:0pt;margin-left:70.55pt;margin-top:778.2pt;height:0.45pt;width:454.3pt;mso-position-horizontal-relative:page;mso-position-vertical-relative:page;z-index:-251651072;mso-width-relative:page;mso-height-relative:page;" fillcolor="#D9D9D9" filled="t" stroked="f" coordsize="21600,21600">
          <v:path/>
          <v:fill on="t" focussize="0,0"/>
          <v:stroke on="f"/>
          <v:imagedata o:title=""/>
          <o:lock v:ext="edit"/>
        </v:rect>
      </w:pict>
    </w:r>
    <w:r>
      <w:pict>
        <v:shape id="_x0000_s2054" o:spid="_x0000_s2054" o:spt="202" type="#_x0000_t202" style="position:absolute;left:0pt;margin-left:54.2pt;margin-top:782.25pt;height:13.05pt;width:135.95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spacing w:before="0" w:line="245" w:lineRule="exact"/>
                  <w:ind w:left="20" w:right="0" w:firstLine="0"/>
                  <w:jc w:val="left"/>
                  <w:rPr>
                    <w:rFonts w:ascii="Calibri"/>
                    <w:sz w:val="22"/>
                  </w:rPr>
                </w:pPr>
                <w:r>
                  <w:rPr>
                    <w:rFonts w:ascii="Calibri"/>
                    <w:sz w:val="22"/>
                  </w:rPr>
                  <w:t>Dept.</w:t>
                </w:r>
                <w:r>
                  <w:rPr>
                    <w:rFonts w:ascii="Calibri"/>
                    <w:spacing w:val="-4"/>
                    <w:sz w:val="22"/>
                  </w:rPr>
                  <w:t xml:space="preserve"> </w:t>
                </w:r>
                <w:r>
                  <w:rPr>
                    <w:rFonts w:ascii="Calibri"/>
                    <w:sz w:val="22"/>
                  </w:rPr>
                  <w:t>Of</w:t>
                </w:r>
                <w:r>
                  <w:rPr>
                    <w:rFonts w:ascii="Calibri"/>
                    <w:spacing w:val="-3"/>
                    <w:sz w:val="22"/>
                  </w:rPr>
                  <w:t xml:space="preserve"> </w:t>
                </w:r>
                <w:r>
                  <w:rPr>
                    <w:rFonts w:ascii="Calibri"/>
                    <w:sz w:val="22"/>
                  </w:rPr>
                  <w:t>ETE,</w:t>
                </w:r>
                <w:r>
                  <w:rPr>
                    <w:rFonts w:ascii="Calibri"/>
                    <w:spacing w:val="-2"/>
                    <w:sz w:val="22"/>
                  </w:rPr>
                  <w:t xml:space="preserve"> </w:t>
                </w:r>
                <w:r>
                  <w:rPr>
                    <w:rFonts w:ascii="Calibri"/>
                    <w:sz w:val="22"/>
                  </w:rPr>
                  <w:t>JNNCE,</w:t>
                </w:r>
                <w:r>
                  <w:rPr>
                    <w:rFonts w:ascii="Calibri"/>
                    <w:spacing w:val="-1"/>
                    <w:sz w:val="22"/>
                  </w:rPr>
                  <w:t xml:space="preserve"> </w:t>
                </w:r>
                <w:r>
                  <w:rPr>
                    <w:rFonts w:ascii="Calibri"/>
                    <w:sz w:val="22"/>
                  </w:rPr>
                  <w:t>Shimoga</w:t>
                </w:r>
              </w:p>
            </w:txbxContent>
          </v:textbox>
        </v:shape>
      </w:pict>
    </w:r>
    <w:r>
      <w:pict>
        <v:shape id="_x0000_s2055" o:spid="_x0000_s2055" o:spt="202" type="#_x0000_t202" style="position:absolute;left:0pt;margin-left:529.75pt;margin-top:783.85pt;height:12pt;width:15.1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spacing w:before="12"/>
                  <w:ind w:left="60" w:right="0" w:firstLine="0"/>
                  <w:jc w:val="left"/>
                  <w:rPr>
                    <w:sz w:val="18"/>
                  </w:rPr>
                </w:pPr>
                <w:r>
                  <w:fldChar w:fldCharType="begin"/>
                </w:r>
                <w:r>
                  <w:rPr>
                    <w:sz w:val="18"/>
                  </w:rPr>
                  <w:instrText xml:space="preserve"> PAGE </w:instrText>
                </w:r>
                <w:r>
                  <w:fldChar w:fldCharType="separate"/>
                </w:r>
                <w:r>
                  <w:t>10</w:t>
                </w:r>
                <w: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rect id="_x0000_s2057" o:spid="_x0000_s2057" o:spt="1" style="position:absolute;left:0pt;margin-left:70.55pt;margin-top:778.2pt;height:0.45pt;width:454.3pt;mso-position-horizontal-relative:page;mso-position-vertical-relative:page;z-index:-251649024;mso-width-relative:page;mso-height-relative:page;" fillcolor="#D9D9D9" filled="t" stroked="f" coordsize="21600,21600">
          <v:path/>
          <v:fill on="t" focussize="0,0"/>
          <v:stroke on="f"/>
          <v:imagedata o:title=""/>
          <o:lock v:ext="edit"/>
        </v:rect>
      </w:pict>
    </w:r>
    <w:r>
      <w:pict>
        <v:shape id="_x0000_s2058" o:spid="_x0000_s2058" o:spt="202" type="#_x0000_t202" style="position:absolute;left:0pt;margin-left:71pt;margin-top:781.4pt;height:13.05pt;width:141.6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pPr>
                  <w:spacing w:before="0" w:line="245" w:lineRule="exact"/>
                  <w:ind w:left="20" w:right="0" w:firstLine="0"/>
                  <w:jc w:val="left"/>
                  <w:rPr>
                    <w:rFonts w:ascii="Calibri"/>
                    <w:sz w:val="22"/>
                  </w:rPr>
                </w:pPr>
                <w:r>
                  <w:rPr>
                    <w:rFonts w:ascii="Calibri"/>
                    <w:sz w:val="22"/>
                  </w:rPr>
                  <w:t>Dept.</w:t>
                </w:r>
                <w:r>
                  <w:rPr>
                    <w:rFonts w:ascii="Calibri"/>
                    <w:spacing w:val="-6"/>
                    <w:sz w:val="22"/>
                  </w:rPr>
                  <w:t xml:space="preserve"> </w:t>
                </w:r>
                <w:r>
                  <w:rPr>
                    <w:rFonts w:ascii="Calibri"/>
                    <w:sz w:val="22"/>
                  </w:rPr>
                  <w:t>of</w:t>
                </w:r>
                <w:r>
                  <w:rPr>
                    <w:rFonts w:ascii="Calibri"/>
                    <w:spacing w:val="-3"/>
                    <w:sz w:val="22"/>
                  </w:rPr>
                  <w:t xml:space="preserve"> </w:t>
                </w:r>
                <w:r>
                  <w:rPr>
                    <w:rFonts w:ascii="Calibri"/>
                    <w:sz w:val="22"/>
                  </w:rPr>
                  <w:t>E&amp;TE,</w:t>
                </w:r>
                <w:r>
                  <w:rPr>
                    <w:rFonts w:ascii="Calibri"/>
                    <w:spacing w:val="-6"/>
                    <w:sz w:val="22"/>
                  </w:rPr>
                  <w:t xml:space="preserve"> </w:t>
                </w:r>
                <w:r>
                  <w:rPr>
                    <w:rFonts w:ascii="Calibri"/>
                    <w:sz w:val="22"/>
                  </w:rPr>
                  <w:t>JNNCE,</w:t>
                </w:r>
                <w:r>
                  <w:rPr>
                    <w:rFonts w:ascii="Calibri"/>
                    <w:spacing w:val="-3"/>
                    <w:sz w:val="22"/>
                  </w:rPr>
                  <w:t xml:space="preserve"> </w:t>
                </w:r>
                <w:r>
                  <w:rPr>
                    <w:rFonts w:ascii="Calibri"/>
                    <w:sz w:val="22"/>
                  </w:rPr>
                  <w:t>Shimoga</w:t>
                </w:r>
              </w:p>
            </w:txbxContent>
          </v:textbox>
        </v:shape>
      </w:pict>
    </w:r>
    <w:r>
      <w:pict>
        <v:shape id="_x0000_s2059" o:spid="_x0000_s2059" o:spt="202" type="#_x0000_t202" style="position:absolute;left:0pt;margin-left:554.85pt;margin-top:791.3pt;height:12pt;width:15.1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pPr>
                  <w:spacing w:before="12"/>
                  <w:ind w:left="60" w:right="0" w:firstLine="0"/>
                  <w:jc w:val="left"/>
                  <w:rPr>
                    <w:sz w:val="18"/>
                  </w:rPr>
                </w:pPr>
                <w:r>
                  <w:fldChar w:fldCharType="begin"/>
                </w:r>
                <w:r>
                  <w:rPr>
                    <w:sz w:val="18"/>
                  </w:rPr>
                  <w:instrText xml:space="preserve"> PAGE </w:instrText>
                </w:r>
                <w:r>
                  <w:fldChar w:fldCharType="separate"/>
                </w:r>
                <w:r>
                  <w:t>28</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49" o:spid="_x0000_s2049" o:spt="202" type="#_x0000_t202" style="position:absolute;left:0pt;margin-left:327.75pt;margin-top:37.05pt;height:13.05pt;width:196.3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45" w:lineRule="exact"/>
                  <w:ind w:left="20" w:right="0" w:firstLine="0"/>
                  <w:jc w:val="left"/>
                  <w:rPr>
                    <w:rFonts w:ascii="Calibri"/>
                    <w:sz w:val="22"/>
                  </w:rPr>
                </w:pPr>
                <w:r>
                  <w:rPr>
                    <w:rFonts w:ascii="Calibri"/>
                    <w:sz w:val="22"/>
                  </w:rPr>
                  <w:t>Livestock</w:t>
                </w:r>
                <w:r>
                  <w:rPr>
                    <w:rFonts w:ascii="Calibri"/>
                    <w:spacing w:val="-6"/>
                    <w:sz w:val="22"/>
                  </w:rPr>
                  <w:t xml:space="preserve"> </w:t>
                </w:r>
                <w:r>
                  <w:rPr>
                    <w:rFonts w:ascii="Calibri"/>
                    <w:sz w:val="22"/>
                  </w:rPr>
                  <w:t>Management</w:t>
                </w:r>
                <w:r>
                  <w:rPr>
                    <w:rFonts w:ascii="Calibri"/>
                    <w:spacing w:val="-5"/>
                    <w:sz w:val="22"/>
                  </w:rPr>
                  <w:t xml:space="preserve"> </w:t>
                </w:r>
                <w:r>
                  <w:rPr>
                    <w:rFonts w:ascii="Calibri"/>
                    <w:sz w:val="22"/>
                  </w:rPr>
                  <w:t>Using</w:t>
                </w:r>
                <w:r>
                  <w:rPr>
                    <w:rFonts w:ascii="Calibri"/>
                    <w:spacing w:val="-2"/>
                    <w:sz w:val="22"/>
                  </w:rPr>
                  <w:t xml:space="preserve"> </w:t>
                </w:r>
                <w:r>
                  <w:rPr>
                    <w:rFonts w:ascii="Calibri"/>
                    <w:sz w:val="22"/>
                  </w:rPr>
                  <w:t>AWS</w:t>
                </w:r>
                <w:r>
                  <w:rPr>
                    <w:rFonts w:ascii="Calibri"/>
                    <w:spacing w:val="-4"/>
                    <w:sz w:val="22"/>
                  </w:rPr>
                  <w:t xml:space="preserve"> </w:t>
                </w:r>
                <w:r>
                  <w:rPr>
                    <w:rFonts w:ascii="Calibri"/>
                    <w:sz w:val="22"/>
                  </w:rPr>
                  <w:t>IoT</w:t>
                </w:r>
                <w:r>
                  <w:rPr>
                    <w:rFonts w:ascii="Calibri"/>
                    <w:spacing w:val="-3"/>
                    <w:sz w:val="22"/>
                  </w:rPr>
                  <w:t xml:space="preserve"> </w:t>
                </w:r>
                <w:r>
                  <w:rPr>
                    <w:rFonts w:ascii="Calibri"/>
                    <w:sz w:val="22"/>
                  </w:rPr>
                  <w:t>Core</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2" o:spid="_x0000_s2052" o:spt="202" type="#_x0000_t202" style="position:absolute;left:0pt;margin-left:327.75pt;margin-top:37.05pt;height:13.05pt;width:196.3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before="0" w:line="245" w:lineRule="exact"/>
                  <w:ind w:left="20" w:right="0" w:firstLine="0"/>
                  <w:jc w:val="left"/>
                  <w:rPr>
                    <w:rFonts w:ascii="Calibri"/>
                    <w:sz w:val="22"/>
                  </w:rPr>
                </w:pPr>
                <w:r>
                  <w:rPr>
                    <w:rFonts w:ascii="Calibri"/>
                    <w:sz w:val="22"/>
                  </w:rPr>
                  <w:t>Livestock</w:t>
                </w:r>
                <w:r>
                  <w:rPr>
                    <w:rFonts w:ascii="Calibri"/>
                    <w:spacing w:val="-6"/>
                    <w:sz w:val="22"/>
                  </w:rPr>
                  <w:t xml:space="preserve"> </w:t>
                </w:r>
                <w:r>
                  <w:rPr>
                    <w:rFonts w:ascii="Calibri"/>
                    <w:sz w:val="22"/>
                  </w:rPr>
                  <w:t>Management</w:t>
                </w:r>
                <w:r>
                  <w:rPr>
                    <w:rFonts w:ascii="Calibri"/>
                    <w:spacing w:val="-5"/>
                    <w:sz w:val="22"/>
                  </w:rPr>
                  <w:t xml:space="preserve"> </w:t>
                </w:r>
                <w:r>
                  <w:rPr>
                    <w:rFonts w:ascii="Calibri"/>
                    <w:sz w:val="22"/>
                  </w:rPr>
                  <w:t>Using</w:t>
                </w:r>
                <w:r>
                  <w:rPr>
                    <w:rFonts w:ascii="Calibri"/>
                    <w:spacing w:val="-2"/>
                    <w:sz w:val="22"/>
                  </w:rPr>
                  <w:t xml:space="preserve"> </w:t>
                </w:r>
                <w:r>
                  <w:rPr>
                    <w:rFonts w:ascii="Calibri"/>
                    <w:sz w:val="22"/>
                  </w:rPr>
                  <w:t>AWS</w:t>
                </w:r>
                <w:r>
                  <w:rPr>
                    <w:rFonts w:ascii="Calibri"/>
                    <w:spacing w:val="-4"/>
                    <w:sz w:val="22"/>
                  </w:rPr>
                  <w:t xml:space="preserve"> </w:t>
                </w:r>
                <w:r>
                  <w:rPr>
                    <w:rFonts w:ascii="Calibri"/>
                    <w:sz w:val="22"/>
                  </w:rPr>
                  <w:t>IoT</w:t>
                </w:r>
                <w:r>
                  <w:rPr>
                    <w:rFonts w:ascii="Calibri"/>
                    <w:spacing w:val="-3"/>
                    <w:sz w:val="22"/>
                  </w:rPr>
                  <w:t xml:space="preserve"> </w:t>
                </w:r>
                <w:r>
                  <w:rPr>
                    <w:rFonts w:ascii="Calibri"/>
                    <w:sz w:val="22"/>
                  </w:rPr>
                  <w:t>Core</w:t>
                </w:r>
              </w:p>
            </w:txbxContent>
          </v:textbox>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6" o:spid="_x0000_s2056" o:spt="202" type="#_x0000_t202" style="position:absolute;left:0pt;margin-left:327.75pt;margin-top:37.05pt;height:13.05pt;width:196.3pt;mso-position-horizontal-relative:page;mso-position-vertical-relative:page;z-index:-251649024;mso-width-relative:page;mso-height-relative:page;" filled="f" stroked="f" coordsize="21600,21600">
          <v:path/>
          <v:fill on="f" focussize="0,0"/>
          <v:stroke on="f" joinstyle="miter"/>
          <v:imagedata o:title=""/>
          <o:lock v:ext="edit"/>
          <v:textbox inset="0mm,0mm,0mm,0mm">
            <w:txbxContent>
              <w:p>
                <w:pPr>
                  <w:spacing w:before="0" w:line="245" w:lineRule="exact"/>
                  <w:ind w:left="20" w:right="0" w:firstLine="0"/>
                  <w:jc w:val="left"/>
                  <w:rPr>
                    <w:rFonts w:ascii="Calibri"/>
                    <w:sz w:val="22"/>
                  </w:rPr>
                </w:pPr>
                <w:r>
                  <w:rPr>
                    <w:rFonts w:ascii="Calibri"/>
                    <w:sz w:val="22"/>
                  </w:rPr>
                  <w:t>Livestock</w:t>
                </w:r>
                <w:r>
                  <w:rPr>
                    <w:rFonts w:ascii="Calibri"/>
                    <w:spacing w:val="-6"/>
                    <w:sz w:val="22"/>
                  </w:rPr>
                  <w:t xml:space="preserve"> </w:t>
                </w:r>
                <w:r>
                  <w:rPr>
                    <w:rFonts w:ascii="Calibri"/>
                    <w:sz w:val="22"/>
                  </w:rPr>
                  <w:t>Management</w:t>
                </w:r>
                <w:r>
                  <w:rPr>
                    <w:rFonts w:ascii="Calibri"/>
                    <w:spacing w:val="-5"/>
                    <w:sz w:val="22"/>
                  </w:rPr>
                  <w:t xml:space="preserve"> </w:t>
                </w:r>
                <w:r>
                  <w:rPr>
                    <w:rFonts w:ascii="Calibri"/>
                    <w:sz w:val="22"/>
                  </w:rPr>
                  <w:t>Using</w:t>
                </w:r>
                <w:r>
                  <w:rPr>
                    <w:rFonts w:ascii="Calibri"/>
                    <w:spacing w:val="-2"/>
                    <w:sz w:val="22"/>
                  </w:rPr>
                  <w:t xml:space="preserve"> </w:t>
                </w:r>
                <w:r>
                  <w:rPr>
                    <w:rFonts w:ascii="Calibri"/>
                    <w:sz w:val="22"/>
                  </w:rPr>
                  <w:t>AWS</w:t>
                </w:r>
                <w:r>
                  <w:rPr>
                    <w:rFonts w:ascii="Calibri"/>
                    <w:spacing w:val="-4"/>
                    <w:sz w:val="22"/>
                  </w:rPr>
                  <w:t xml:space="preserve"> </w:t>
                </w:r>
                <w:r>
                  <w:rPr>
                    <w:rFonts w:ascii="Calibri"/>
                    <w:sz w:val="22"/>
                  </w:rPr>
                  <w:t>IoT</w:t>
                </w:r>
                <w:r>
                  <w:rPr>
                    <w:rFonts w:ascii="Calibri"/>
                    <w:spacing w:val="-3"/>
                    <w:sz w:val="22"/>
                  </w:rPr>
                  <w:t xml:space="preserve"> </w:t>
                </w:r>
                <w:r>
                  <w:rPr>
                    <w:rFonts w:ascii="Calibri"/>
                    <w:sz w:val="22"/>
                  </w:rPr>
                  <w:t>Core</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878863"/>
    <w:multiLevelType w:val="singleLevel"/>
    <w:tmpl w:val="81878863"/>
    <w:lvl w:ilvl="0" w:tentative="0">
      <w:start w:val="1"/>
      <w:numFmt w:val="decimal"/>
      <w:suff w:val="space"/>
      <w:lvlText w:val="%1."/>
      <w:lvlJc w:val="left"/>
    </w:lvl>
  </w:abstractNum>
  <w:abstractNum w:abstractNumId="1">
    <w:nsid w:val="9239341B"/>
    <w:multiLevelType w:val="multilevel"/>
    <w:tmpl w:val="9239341B"/>
    <w:lvl w:ilvl="0" w:tentative="0">
      <w:start w:val="5"/>
      <w:numFmt w:val="decimal"/>
      <w:lvlText w:val="%1"/>
      <w:lvlJc w:val="left"/>
      <w:pPr>
        <w:ind w:left="648" w:hanging="420"/>
        <w:jc w:val="left"/>
      </w:pPr>
      <w:rPr>
        <w:rFonts w:hint="default"/>
        <w:lang w:val="en-US" w:eastAsia="en-US" w:bidi="ar-SA"/>
      </w:rPr>
    </w:lvl>
    <w:lvl w:ilvl="1" w:tentative="0">
      <w:start w:val="1"/>
      <w:numFmt w:val="decimal"/>
      <w:lvlText w:val="%1.%2"/>
      <w:lvlJc w:val="left"/>
      <w:pPr>
        <w:ind w:left="648" w:hanging="420"/>
        <w:jc w:val="left"/>
      </w:pPr>
      <w:rPr>
        <w:rFonts w:hint="default"/>
        <w:b/>
        <w:bCs/>
        <w:spacing w:val="-1"/>
        <w:w w:val="100"/>
        <w:lang w:val="en-US" w:eastAsia="en-US" w:bidi="ar-SA"/>
      </w:rPr>
    </w:lvl>
    <w:lvl w:ilvl="2" w:tentative="0">
      <w:start w:val="0"/>
      <w:numFmt w:val="bullet"/>
      <w:lvlText w:val="•"/>
      <w:lvlJc w:val="left"/>
      <w:pPr>
        <w:ind w:left="926" w:hanging="420"/>
      </w:pPr>
      <w:rPr>
        <w:rFonts w:hint="default"/>
        <w:lang w:val="en-US" w:eastAsia="en-US" w:bidi="ar-SA"/>
      </w:rPr>
    </w:lvl>
    <w:lvl w:ilvl="3" w:tentative="0">
      <w:start w:val="0"/>
      <w:numFmt w:val="bullet"/>
      <w:lvlText w:val="•"/>
      <w:lvlJc w:val="left"/>
      <w:pPr>
        <w:ind w:left="1069" w:hanging="420"/>
      </w:pPr>
      <w:rPr>
        <w:rFonts w:hint="default"/>
        <w:lang w:val="en-US" w:eastAsia="en-US" w:bidi="ar-SA"/>
      </w:rPr>
    </w:lvl>
    <w:lvl w:ilvl="4" w:tentative="0">
      <w:start w:val="0"/>
      <w:numFmt w:val="bullet"/>
      <w:lvlText w:val="•"/>
      <w:lvlJc w:val="left"/>
      <w:pPr>
        <w:ind w:left="1212" w:hanging="420"/>
      </w:pPr>
      <w:rPr>
        <w:rFonts w:hint="default"/>
        <w:lang w:val="en-US" w:eastAsia="en-US" w:bidi="ar-SA"/>
      </w:rPr>
    </w:lvl>
    <w:lvl w:ilvl="5" w:tentative="0">
      <w:start w:val="0"/>
      <w:numFmt w:val="bullet"/>
      <w:lvlText w:val="•"/>
      <w:lvlJc w:val="left"/>
      <w:pPr>
        <w:ind w:left="1355" w:hanging="420"/>
      </w:pPr>
      <w:rPr>
        <w:rFonts w:hint="default"/>
        <w:lang w:val="en-US" w:eastAsia="en-US" w:bidi="ar-SA"/>
      </w:rPr>
    </w:lvl>
    <w:lvl w:ilvl="6" w:tentative="0">
      <w:start w:val="0"/>
      <w:numFmt w:val="bullet"/>
      <w:lvlText w:val="•"/>
      <w:lvlJc w:val="left"/>
      <w:pPr>
        <w:ind w:left="1498" w:hanging="420"/>
      </w:pPr>
      <w:rPr>
        <w:rFonts w:hint="default"/>
        <w:lang w:val="en-US" w:eastAsia="en-US" w:bidi="ar-SA"/>
      </w:rPr>
    </w:lvl>
    <w:lvl w:ilvl="7" w:tentative="0">
      <w:start w:val="0"/>
      <w:numFmt w:val="bullet"/>
      <w:lvlText w:val="•"/>
      <w:lvlJc w:val="left"/>
      <w:pPr>
        <w:ind w:left="1642" w:hanging="420"/>
      </w:pPr>
      <w:rPr>
        <w:rFonts w:hint="default"/>
        <w:lang w:val="en-US" w:eastAsia="en-US" w:bidi="ar-SA"/>
      </w:rPr>
    </w:lvl>
    <w:lvl w:ilvl="8" w:tentative="0">
      <w:start w:val="0"/>
      <w:numFmt w:val="bullet"/>
      <w:lvlText w:val="•"/>
      <w:lvlJc w:val="left"/>
      <w:pPr>
        <w:ind w:left="1785" w:hanging="420"/>
      </w:pPr>
      <w:rPr>
        <w:rFonts w:hint="default"/>
        <w:lang w:val="en-US" w:eastAsia="en-US" w:bidi="ar-SA"/>
      </w:rPr>
    </w:lvl>
  </w:abstractNum>
  <w:abstractNum w:abstractNumId="2">
    <w:nsid w:val="B5E306ED"/>
    <w:multiLevelType w:val="multilevel"/>
    <w:tmpl w:val="B5E306ED"/>
    <w:lvl w:ilvl="0" w:tentative="0">
      <w:start w:val="2"/>
      <w:numFmt w:val="decimal"/>
      <w:lvlText w:val="%1"/>
      <w:lvlJc w:val="left"/>
      <w:pPr>
        <w:ind w:left="859" w:hanging="490"/>
        <w:jc w:val="left"/>
      </w:pPr>
      <w:rPr>
        <w:rFonts w:hint="default"/>
        <w:lang w:val="en-US" w:eastAsia="en-US" w:bidi="ar-SA"/>
      </w:rPr>
    </w:lvl>
    <w:lvl w:ilvl="1" w:tentative="0">
      <w:start w:val="1"/>
      <w:numFmt w:val="decimal"/>
      <w:lvlText w:val="%1.%2"/>
      <w:lvlJc w:val="left"/>
      <w:pPr>
        <w:ind w:left="859" w:hanging="490"/>
        <w:jc w:val="right"/>
      </w:pPr>
      <w:rPr>
        <w:rFonts w:hint="default" w:ascii="Times New Roman" w:hAnsi="Times New Roman" w:eastAsia="Times New Roman" w:cs="Times New Roman"/>
        <w:b/>
        <w:bCs/>
        <w:spacing w:val="-1"/>
        <w:w w:val="100"/>
        <w:sz w:val="28"/>
        <w:szCs w:val="28"/>
        <w:lang w:val="en-US" w:eastAsia="en-US" w:bidi="ar-SA"/>
      </w:rPr>
    </w:lvl>
    <w:lvl w:ilvl="2" w:tentative="0">
      <w:start w:val="0"/>
      <w:numFmt w:val="bullet"/>
      <w:lvlText w:val="•"/>
      <w:lvlJc w:val="left"/>
      <w:pPr>
        <w:ind w:left="2954" w:hanging="490"/>
      </w:pPr>
      <w:rPr>
        <w:rFonts w:hint="default"/>
        <w:lang w:val="en-US" w:eastAsia="en-US" w:bidi="ar-SA"/>
      </w:rPr>
    </w:lvl>
    <w:lvl w:ilvl="3" w:tentative="0">
      <w:start w:val="0"/>
      <w:numFmt w:val="bullet"/>
      <w:lvlText w:val="•"/>
      <w:lvlJc w:val="left"/>
      <w:pPr>
        <w:ind w:left="4001" w:hanging="490"/>
      </w:pPr>
      <w:rPr>
        <w:rFonts w:hint="default"/>
        <w:lang w:val="en-US" w:eastAsia="en-US" w:bidi="ar-SA"/>
      </w:rPr>
    </w:lvl>
    <w:lvl w:ilvl="4" w:tentative="0">
      <w:start w:val="0"/>
      <w:numFmt w:val="bullet"/>
      <w:lvlText w:val="•"/>
      <w:lvlJc w:val="left"/>
      <w:pPr>
        <w:ind w:left="5048" w:hanging="490"/>
      </w:pPr>
      <w:rPr>
        <w:rFonts w:hint="default"/>
        <w:lang w:val="en-US" w:eastAsia="en-US" w:bidi="ar-SA"/>
      </w:rPr>
    </w:lvl>
    <w:lvl w:ilvl="5" w:tentative="0">
      <w:start w:val="0"/>
      <w:numFmt w:val="bullet"/>
      <w:lvlText w:val="•"/>
      <w:lvlJc w:val="left"/>
      <w:pPr>
        <w:ind w:left="6095" w:hanging="490"/>
      </w:pPr>
      <w:rPr>
        <w:rFonts w:hint="default"/>
        <w:lang w:val="en-US" w:eastAsia="en-US" w:bidi="ar-SA"/>
      </w:rPr>
    </w:lvl>
    <w:lvl w:ilvl="6" w:tentative="0">
      <w:start w:val="0"/>
      <w:numFmt w:val="bullet"/>
      <w:lvlText w:val="•"/>
      <w:lvlJc w:val="left"/>
      <w:pPr>
        <w:ind w:left="7142" w:hanging="490"/>
      </w:pPr>
      <w:rPr>
        <w:rFonts w:hint="default"/>
        <w:lang w:val="en-US" w:eastAsia="en-US" w:bidi="ar-SA"/>
      </w:rPr>
    </w:lvl>
    <w:lvl w:ilvl="7" w:tentative="0">
      <w:start w:val="0"/>
      <w:numFmt w:val="bullet"/>
      <w:lvlText w:val="•"/>
      <w:lvlJc w:val="left"/>
      <w:pPr>
        <w:ind w:left="8189" w:hanging="490"/>
      </w:pPr>
      <w:rPr>
        <w:rFonts w:hint="default"/>
        <w:lang w:val="en-US" w:eastAsia="en-US" w:bidi="ar-SA"/>
      </w:rPr>
    </w:lvl>
    <w:lvl w:ilvl="8" w:tentative="0">
      <w:start w:val="0"/>
      <w:numFmt w:val="bullet"/>
      <w:lvlText w:val="•"/>
      <w:lvlJc w:val="left"/>
      <w:pPr>
        <w:ind w:left="9236" w:hanging="490"/>
      </w:pPr>
      <w:rPr>
        <w:rFonts w:hint="default"/>
        <w:lang w:val="en-US" w:eastAsia="en-US" w:bidi="ar-SA"/>
      </w:rPr>
    </w:lvl>
  </w:abstractNum>
  <w:abstractNum w:abstractNumId="3">
    <w:nsid w:val="BF205925"/>
    <w:multiLevelType w:val="multilevel"/>
    <w:tmpl w:val="BF205925"/>
    <w:lvl w:ilvl="0" w:tentative="0">
      <w:start w:val="1"/>
      <w:numFmt w:val="decimal"/>
      <w:lvlText w:val="%1"/>
      <w:lvlJc w:val="left"/>
      <w:pPr>
        <w:ind w:left="688" w:hanging="740"/>
        <w:jc w:val="left"/>
      </w:pPr>
      <w:rPr>
        <w:rFonts w:hint="default"/>
        <w:lang w:val="en-US" w:eastAsia="en-US" w:bidi="ar-SA"/>
      </w:rPr>
    </w:lvl>
    <w:lvl w:ilvl="1" w:tentative="0">
      <w:start w:val="1"/>
      <w:numFmt w:val="decimal"/>
      <w:lvlText w:val="%1.%2"/>
      <w:lvlJc w:val="left"/>
      <w:pPr>
        <w:ind w:left="688" w:hanging="740"/>
        <w:jc w:val="left"/>
      </w:pPr>
      <w:rPr>
        <w:rFonts w:hint="default"/>
        <w:lang w:val="en-US" w:eastAsia="en-US" w:bidi="ar-SA"/>
      </w:rPr>
    </w:lvl>
    <w:lvl w:ilvl="2" w:tentative="0">
      <w:start w:val="1"/>
      <w:numFmt w:val="decimal"/>
      <w:lvlText w:val="%1.%2.%3"/>
      <w:lvlJc w:val="left"/>
      <w:pPr>
        <w:ind w:left="688" w:hanging="740"/>
        <w:jc w:val="left"/>
      </w:pPr>
      <w:rPr>
        <w:rFonts w:hint="default"/>
        <w:b/>
        <w:bCs/>
        <w:spacing w:val="0"/>
        <w:w w:val="97"/>
        <w:lang w:val="en-US" w:eastAsia="en-US" w:bidi="ar-SA"/>
      </w:rPr>
    </w:lvl>
    <w:lvl w:ilvl="3" w:tentative="0">
      <w:start w:val="0"/>
      <w:numFmt w:val="bullet"/>
      <w:lvlText w:val="•"/>
      <w:lvlJc w:val="left"/>
      <w:pPr>
        <w:ind w:left="3875" w:hanging="740"/>
      </w:pPr>
      <w:rPr>
        <w:rFonts w:hint="default"/>
        <w:lang w:val="en-US" w:eastAsia="en-US" w:bidi="ar-SA"/>
      </w:rPr>
    </w:lvl>
    <w:lvl w:ilvl="4" w:tentative="0">
      <w:start w:val="0"/>
      <w:numFmt w:val="bullet"/>
      <w:lvlText w:val="•"/>
      <w:lvlJc w:val="left"/>
      <w:pPr>
        <w:ind w:left="4940" w:hanging="740"/>
      </w:pPr>
      <w:rPr>
        <w:rFonts w:hint="default"/>
        <w:lang w:val="en-US" w:eastAsia="en-US" w:bidi="ar-SA"/>
      </w:rPr>
    </w:lvl>
    <w:lvl w:ilvl="5" w:tentative="0">
      <w:start w:val="0"/>
      <w:numFmt w:val="bullet"/>
      <w:lvlText w:val="•"/>
      <w:lvlJc w:val="left"/>
      <w:pPr>
        <w:ind w:left="6005" w:hanging="740"/>
      </w:pPr>
      <w:rPr>
        <w:rFonts w:hint="default"/>
        <w:lang w:val="en-US" w:eastAsia="en-US" w:bidi="ar-SA"/>
      </w:rPr>
    </w:lvl>
    <w:lvl w:ilvl="6" w:tentative="0">
      <w:start w:val="0"/>
      <w:numFmt w:val="bullet"/>
      <w:lvlText w:val="•"/>
      <w:lvlJc w:val="left"/>
      <w:pPr>
        <w:ind w:left="7070" w:hanging="740"/>
      </w:pPr>
      <w:rPr>
        <w:rFonts w:hint="default"/>
        <w:lang w:val="en-US" w:eastAsia="en-US" w:bidi="ar-SA"/>
      </w:rPr>
    </w:lvl>
    <w:lvl w:ilvl="7" w:tentative="0">
      <w:start w:val="0"/>
      <w:numFmt w:val="bullet"/>
      <w:lvlText w:val="•"/>
      <w:lvlJc w:val="left"/>
      <w:pPr>
        <w:ind w:left="8135" w:hanging="740"/>
      </w:pPr>
      <w:rPr>
        <w:rFonts w:hint="default"/>
        <w:lang w:val="en-US" w:eastAsia="en-US" w:bidi="ar-SA"/>
      </w:rPr>
    </w:lvl>
    <w:lvl w:ilvl="8" w:tentative="0">
      <w:start w:val="0"/>
      <w:numFmt w:val="bullet"/>
      <w:lvlText w:val="•"/>
      <w:lvlJc w:val="left"/>
      <w:pPr>
        <w:ind w:left="9200" w:hanging="740"/>
      </w:pPr>
      <w:rPr>
        <w:rFonts w:hint="default"/>
        <w:lang w:val="en-US" w:eastAsia="en-US" w:bidi="ar-SA"/>
      </w:rPr>
    </w:lvl>
  </w:abstractNum>
  <w:abstractNum w:abstractNumId="4">
    <w:nsid w:val="CF092B84"/>
    <w:multiLevelType w:val="multilevel"/>
    <w:tmpl w:val="CF092B84"/>
    <w:lvl w:ilvl="0" w:tentative="0">
      <w:start w:val="3"/>
      <w:numFmt w:val="decimal"/>
      <w:lvlText w:val="%1"/>
      <w:lvlJc w:val="left"/>
      <w:pPr>
        <w:ind w:left="1171" w:hanging="483"/>
        <w:jc w:val="left"/>
      </w:pPr>
      <w:rPr>
        <w:rFonts w:hint="default"/>
        <w:lang w:val="en-US" w:eastAsia="en-US" w:bidi="ar-SA"/>
      </w:rPr>
    </w:lvl>
    <w:lvl w:ilvl="1" w:tentative="0">
      <w:start w:val="1"/>
      <w:numFmt w:val="decimal"/>
      <w:lvlText w:val="%1.%2"/>
      <w:lvlJc w:val="left"/>
      <w:pPr>
        <w:ind w:left="1171" w:hanging="483"/>
        <w:jc w:val="left"/>
      </w:pPr>
      <w:rPr>
        <w:rFonts w:hint="default"/>
        <w:lang w:val="en-US" w:eastAsia="en-US" w:bidi="ar-SA"/>
      </w:rPr>
    </w:lvl>
    <w:lvl w:ilvl="2" w:tentative="0">
      <w:start w:val="1"/>
      <w:numFmt w:val="decimal"/>
      <w:lvlText w:val="%1.%2.%3"/>
      <w:lvlJc w:val="left"/>
      <w:pPr>
        <w:ind w:left="1171" w:hanging="483"/>
        <w:jc w:val="left"/>
      </w:pPr>
      <w:rPr>
        <w:rFonts w:hint="default" w:ascii="Times New Roman" w:hAnsi="Times New Roman" w:eastAsia="Times New Roman" w:cs="Times New Roman"/>
        <w:spacing w:val="-1"/>
        <w:w w:val="100"/>
        <w:sz w:val="22"/>
        <w:szCs w:val="22"/>
        <w:lang w:val="en-US" w:eastAsia="en-US" w:bidi="ar-SA"/>
      </w:rPr>
    </w:lvl>
    <w:lvl w:ilvl="3" w:tentative="0">
      <w:start w:val="1"/>
      <w:numFmt w:val="decimal"/>
      <w:lvlText w:val="%4."/>
      <w:lvlJc w:val="left"/>
      <w:pPr>
        <w:ind w:left="1408" w:hanging="360"/>
        <w:jc w:val="left"/>
      </w:pPr>
      <w:rPr>
        <w:rFonts w:hint="default" w:ascii="Times New Roman" w:hAnsi="Times New Roman" w:eastAsia="Times New Roman" w:cs="Times New Roman"/>
        <w:w w:val="100"/>
        <w:sz w:val="24"/>
        <w:szCs w:val="24"/>
        <w:lang w:val="en-US" w:eastAsia="en-US" w:bidi="ar-SA"/>
      </w:rPr>
    </w:lvl>
    <w:lvl w:ilvl="4" w:tentative="0">
      <w:start w:val="0"/>
      <w:numFmt w:val="bullet"/>
      <w:lvlText w:val="•"/>
      <w:lvlJc w:val="left"/>
      <w:pPr>
        <w:ind w:left="4710" w:hanging="360"/>
      </w:pPr>
      <w:rPr>
        <w:rFonts w:hint="default"/>
        <w:lang w:val="en-US" w:eastAsia="en-US" w:bidi="ar-SA"/>
      </w:rPr>
    </w:lvl>
    <w:lvl w:ilvl="5" w:tentative="0">
      <w:start w:val="0"/>
      <w:numFmt w:val="bullet"/>
      <w:lvlText w:val="•"/>
      <w:lvlJc w:val="left"/>
      <w:pPr>
        <w:ind w:left="5813" w:hanging="360"/>
      </w:pPr>
      <w:rPr>
        <w:rFonts w:hint="default"/>
        <w:lang w:val="en-US" w:eastAsia="en-US" w:bidi="ar-SA"/>
      </w:rPr>
    </w:lvl>
    <w:lvl w:ilvl="6" w:tentative="0">
      <w:start w:val="0"/>
      <w:numFmt w:val="bullet"/>
      <w:lvlText w:val="•"/>
      <w:lvlJc w:val="left"/>
      <w:pPr>
        <w:ind w:left="6916" w:hanging="360"/>
      </w:pPr>
      <w:rPr>
        <w:rFonts w:hint="default"/>
        <w:lang w:val="en-US" w:eastAsia="en-US" w:bidi="ar-SA"/>
      </w:rPr>
    </w:lvl>
    <w:lvl w:ilvl="7" w:tentative="0">
      <w:start w:val="0"/>
      <w:numFmt w:val="bullet"/>
      <w:lvlText w:val="•"/>
      <w:lvlJc w:val="left"/>
      <w:pPr>
        <w:ind w:left="8020" w:hanging="360"/>
      </w:pPr>
      <w:rPr>
        <w:rFonts w:hint="default"/>
        <w:lang w:val="en-US" w:eastAsia="en-US" w:bidi="ar-SA"/>
      </w:rPr>
    </w:lvl>
    <w:lvl w:ilvl="8" w:tentative="0">
      <w:start w:val="0"/>
      <w:numFmt w:val="bullet"/>
      <w:lvlText w:val="•"/>
      <w:lvlJc w:val="left"/>
      <w:pPr>
        <w:ind w:left="9123" w:hanging="360"/>
      </w:pPr>
      <w:rPr>
        <w:rFonts w:hint="default"/>
        <w:lang w:val="en-US" w:eastAsia="en-US" w:bidi="ar-SA"/>
      </w:rPr>
    </w:lvl>
  </w:abstractNum>
  <w:abstractNum w:abstractNumId="5">
    <w:nsid w:val="DADBE116"/>
    <w:multiLevelType w:val="multilevel"/>
    <w:tmpl w:val="DADBE1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0248C179"/>
    <w:multiLevelType w:val="multilevel"/>
    <w:tmpl w:val="0248C179"/>
    <w:lvl w:ilvl="0" w:tentative="0">
      <w:start w:val="0"/>
      <w:numFmt w:val="bullet"/>
      <w:lvlText w:val="•"/>
      <w:lvlJc w:val="left"/>
      <w:pPr>
        <w:ind w:left="588" w:hanging="360"/>
      </w:pPr>
      <w:rPr>
        <w:rFonts w:hint="default" w:ascii="Arial MT" w:hAnsi="Arial MT" w:eastAsia="Arial MT" w:cs="Arial MT"/>
        <w:color w:val="15181F"/>
        <w:w w:val="99"/>
        <w:sz w:val="20"/>
        <w:szCs w:val="20"/>
        <w:lang w:val="en-US" w:eastAsia="en-US" w:bidi="ar-SA"/>
      </w:rPr>
    </w:lvl>
    <w:lvl w:ilvl="1" w:tentative="0">
      <w:start w:val="0"/>
      <w:numFmt w:val="bullet"/>
      <w:lvlText w:val="•"/>
      <w:lvlJc w:val="left"/>
      <w:pPr>
        <w:ind w:left="1655" w:hanging="360"/>
      </w:pPr>
      <w:rPr>
        <w:rFonts w:hint="default"/>
        <w:lang w:val="en-US" w:eastAsia="en-US" w:bidi="ar-SA"/>
      </w:rPr>
    </w:lvl>
    <w:lvl w:ilvl="2" w:tentative="0">
      <w:start w:val="0"/>
      <w:numFmt w:val="bullet"/>
      <w:lvlText w:val="•"/>
      <w:lvlJc w:val="left"/>
      <w:pPr>
        <w:ind w:left="2730" w:hanging="360"/>
      </w:pPr>
      <w:rPr>
        <w:rFonts w:hint="default"/>
        <w:lang w:val="en-US" w:eastAsia="en-US" w:bidi="ar-SA"/>
      </w:rPr>
    </w:lvl>
    <w:lvl w:ilvl="3" w:tentative="0">
      <w:start w:val="0"/>
      <w:numFmt w:val="bullet"/>
      <w:lvlText w:val="•"/>
      <w:lvlJc w:val="left"/>
      <w:pPr>
        <w:ind w:left="3805" w:hanging="360"/>
      </w:pPr>
      <w:rPr>
        <w:rFonts w:hint="default"/>
        <w:lang w:val="en-US" w:eastAsia="en-US" w:bidi="ar-SA"/>
      </w:rPr>
    </w:lvl>
    <w:lvl w:ilvl="4" w:tentative="0">
      <w:start w:val="0"/>
      <w:numFmt w:val="bullet"/>
      <w:lvlText w:val="•"/>
      <w:lvlJc w:val="left"/>
      <w:pPr>
        <w:ind w:left="4880" w:hanging="360"/>
      </w:pPr>
      <w:rPr>
        <w:rFonts w:hint="default"/>
        <w:lang w:val="en-US" w:eastAsia="en-US" w:bidi="ar-SA"/>
      </w:rPr>
    </w:lvl>
    <w:lvl w:ilvl="5" w:tentative="0">
      <w:start w:val="0"/>
      <w:numFmt w:val="bullet"/>
      <w:lvlText w:val="•"/>
      <w:lvlJc w:val="left"/>
      <w:pPr>
        <w:ind w:left="5955" w:hanging="360"/>
      </w:pPr>
      <w:rPr>
        <w:rFonts w:hint="default"/>
        <w:lang w:val="en-US" w:eastAsia="en-US" w:bidi="ar-SA"/>
      </w:rPr>
    </w:lvl>
    <w:lvl w:ilvl="6" w:tentative="0">
      <w:start w:val="0"/>
      <w:numFmt w:val="bullet"/>
      <w:lvlText w:val="•"/>
      <w:lvlJc w:val="left"/>
      <w:pPr>
        <w:ind w:left="7030" w:hanging="360"/>
      </w:pPr>
      <w:rPr>
        <w:rFonts w:hint="default"/>
        <w:lang w:val="en-US" w:eastAsia="en-US" w:bidi="ar-SA"/>
      </w:rPr>
    </w:lvl>
    <w:lvl w:ilvl="7" w:tentative="0">
      <w:start w:val="0"/>
      <w:numFmt w:val="bullet"/>
      <w:lvlText w:val="•"/>
      <w:lvlJc w:val="left"/>
      <w:pPr>
        <w:ind w:left="8105" w:hanging="360"/>
      </w:pPr>
      <w:rPr>
        <w:rFonts w:hint="default"/>
        <w:lang w:val="en-US" w:eastAsia="en-US" w:bidi="ar-SA"/>
      </w:rPr>
    </w:lvl>
    <w:lvl w:ilvl="8" w:tentative="0">
      <w:start w:val="0"/>
      <w:numFmt w:val="bullet"/>
      <w:lvlText w:val="•"/>
      <w:lvlJc w:val="left"/>
      <w:pPr>
        <w:ind w:left="9180" w:hanging="360"/>
      </w:pPr>
      <w:rPr>
        <w:rFonts w:hint="default"/>
        <w:lang w:val="en-US" w:eastAsia="en-US" w:bidi="ar-SA"/>
      </w:rPr>
    </w:lvl>
  </w:abstractNum>
  <w:abstractNum w:abstractNumId="7">
    <w:nsid w:val="03D62ECE"/>
    <w:multiLevelType w:val="multilevel"/>
    <w:tmpl w:val="03D62ECE"/>
    <w:lvl w:ilvl="0" w:tentative="0">
      <w:start w:val="3"/>
      <w:numFmt w:val="decimal"/>
      <w:lvlText w:val="%1"/>
      <w:lvlJc w:val="left"/>
      <w:pPr>
        <w:ind w:left="648" w:hanging="420"/>
        <w:jc w:val="left"/>
      </w:pPr>
      <w:rPr>
        <w:rFonts w:hint="default"/>
        <w:lang w:val="en-US" w:eastAsia="en-US" w:bidi="ar-SA"/>
      </w:rPr>
    </w:lvl>
    <w:lvl w:ilvl="1" w:tentative="0">
      <w:start w:val="1"/>
      <w:numFmt w:val="decimal"/>
      <w:lvlText w:val="%1.%2"/>
      <w:lvlJc w:val="left"/>
      <w:pPr>
        <w:ind w:left="648" w:hanging="420"/>
        <w:jc w:val="right"/>
      </w:pPr>
      <w:rPr>
        <w:rFonts w:hint="default" w:ascii="Times New Roman" w:hAnsi="Times New Roman" w:eastAsia="Times New Roman" w:cs="Times New Roman"/>
        <w:b/>
        <w:bCs/>
        <w:spacing w:val="-1"/>
        <w:w w:val="100"/>
        <w:sz w:val="28"/>
        <w:szCs w:val="28"/>
        <w:lang w:val="en-US" w:eastAsia="en-US" w:bidi="ar-SA"/>
      </w:rPr>
    </w:lvl>
    <w:lvl w:ilvl="2" w:tentative="0">
      <w:start w:val="1"/>
      <w:numFmt w:val="decimal"/>
      <w:lvlText w:val="%1.%2.%3"/>
      <w:lvlJc w:val="left"/>
      <w:pPr>
        <w:ind w:left="928" w:hanging="701"/>
        <w:jc w:val="left"/>
      </w:pPr>
      <w:rPr>
        <w:rFonts w:hint="default" w:ascii="Times New Roman" w:hAnsi="Times New Roman" w:eastAsia="Times New Roman" w:cs="Times New Roman"/>
        <w:b/>
        <w:bCs/>
        <w:spacing w:val="-2"/>
        <w:w w:val="100"/>
        <w:sz w:val="28"/>
        <w:szCs w:val="28"/>
        <w:lang w:val="en-US" w:eastAsia="en-US" w:bidi="ar-SA"/>
      </w:rPr>
    </w:lvl>
    <w:lvl w:ilvl="3" w:tentative="0">
      <w:start w:val="0"/>
      <w:numFmt w:val="bullet"/>
      <w:lvlText w:val="•"/>
      <w:lvlJc w:val="left"/>
      <w:pPr>
        <w:ind w:left="3233" w:hanging="701"/>
      </w:pPr>
      <w:rPr>
        <w:rFonts w:hint="default"/>
        <w:lang w:val="en-US" w:eastAsia="en-US" w:bidi="ar-SA"/>
      </w:rPr>
    </w:lvl>
    <w:lvl w:ilvl="4" w:tentative="0">
      <w:start w:val="0"/>
      <w:numFmt w:val="bullet"/>
      <w:lvlText w:val="•"/>
      <w:lvlJc w:val="left"/>
      <w:pPr>
        <w:ind w:left="4390" w:hanging="701"/>
      </w:pPr>
      <w:rPr>
        <w:rFonts w:hint="default"/>
        <w:lang w:val="en-US" w:eastAsia="en-US" w:bidi="ar-SA"/>
      </w:rPr>
    </w:lvl>
    <w:lvl w:ilvl="5" w:tentative="0">
      <w:start w:val="0"/>
      <w:numFmt w:val="bullet"/>
      <w:lvlText w:val="•"/>
      <w:lvlJc w:val="left"/>
      <w:pPr>
        <w:ind w:left="5546" w:hanging="701"/>
      </w:pPr>
      <w:rPr>
        <w:rFonts w:hint="default"/>
        <w:lang w:val="en-US" w:eastAsia="en-US" w:bidi="ar-SA"/>
      </w:rPr>
    </w:lvl>
    <w:lvl w:ilvl="6" w:tentative="0">
      <w:start w:val="0"/>
      <w:numFmt w:val="bullet"/>
      <w:lvlText w:val="•"/>
      <w:lvlJc w:val="left"/>
      <w:pPr>
        <w:ind w:left="6703" w:hanging="701"/>
      </w:pPr>
      <w:rPr>
        <w:rFonts w:hint="default"/>
        <w:lang w:val="en-US" w:eastAsia="en-US" w:bidi="ar-SA"/>
      </w:rPr>
    </w:lvl>
    <w:lvl w:ilvl="7" w:tentative="0">
      <w:start w:val="0"/>
      <w:numFmt w:val="bullet"/>
      <w:lvlText w:val="•"/>
      <w:lvlJc w:val="left"/>
      <w:pPr>
        <w:ind w:left="7860" w:hanging="701"/>
      </w:pPr>
      <w:rPr>
        <w:rFonts w:hint="default"/>
        <w:lang w:val="en-US" w:eastAsia="en-US" w:bidi="ar-SA"/>
      </w:rPr>
    </w:lvl>
    <w:lvl w:ilvl="8" w:tentative="0">
      <w:start w:val="0"/>
      <w:numFmt w:val="bullet"/>
      <w:lvlText w:val="•"/>
      <w:lvlJc w:val="left"/>
      <w:pPr>
        <w:ind w:left="9016" w:hanging="701"/>
      </w:pPr>
      <w:rPr>
        <w:rFonts w:hint="default"/>
        <w:lang w:val="en-US" w:eastAsia="en-US" w:bidi="ar-SA"/>
      </w:rPr>
    </w:lvl>
  </w:abstractNum>
  <w:abstractNum w:abstractNumId="8">
    <w:nsid w:val="25B654F3"/>
    <w:multiLevelType w:val="multilevel"/>
    <w:tmpl w:val="25B654F3"/>
    <w:lvl w:ilvl="0" w:tentative="0">
      <w:start w:val="1"/>
      <w:numFmt w:val="decimal"/>
      <w:lvlText w:val="%1."/>
      <w:lvlJc w:val="left"/>
      <w:pPr>
        <w:ind w:left="468" w:hanging="240"/>
        <w:jc w:val="left"/>
      </w:pPr>
      <w:rPr>
        <w:rFonts w:hint="default" w:ascii="Times New Roman" w:hAnsi="Times New Roman" w:eastAsia="Times New Roman" w:cs="Times New Roman"/>
        <w:b/>
        <w:bCs/>
        <w:w w:val="100"/>
        <w:sz w:val="24"/>
        <w:szCs w:val="24"/>
        <w:lang w:val="en-US" w:eastAsia="en-US" w:bidi="ar-SA"/>
      </w:rPr>
    </w:lvl>
    <w:lvl w:ilvl="1" w:tentative="0">
      <w:start w:val="0"/>
      <w:numFmt w:val="bullet"/>
      <w:lvlText w:val="•"/>
      <w:lvlJc w:val="left"/>
      <w:pPr>
        <w:ind w:left="1547" w:hanging="240"/>
      </w:pPr>
      <w:rPr>
        <w:rFonts w:hint="default"/>
        <w:lang w:val="en-US" w:eastAsia="en-US" w:bidi="ar-SA"/>
      </w:rPr>
    </w:lvl>
    <w:lvl w:ilvl="2" w:tentative="0">
      <w:start w:val="0"/>
      <w:numFmt w:val="bullet"/>
      <w:lvlText w:val="•"/>
      <w:lvlJc w:val="left"/>
      <w:pPr>
        <w:ind w:left="2634" w:hanging="240"/>
      </w:pPr>
      <w:rPr>
        <w:rFonts w:hint="default"/>
        <w:lang w:val="en-US" w:eastAsia="en-US" w:bidi="ar-SA"/>
      </w:rPr>
    </w:lvl>
    <w:lvl w:ilvl="3" w:tentative="0">
      <w:start w:val="0"/>
      <w:numFmt w:val="bullet"/>
      <w:lvlText w:val="•"/>
      <w:lvlJc w:val="left"/>
      <w:pPr>
        <w:ind w:left="3721" w:hanging="240"/>
      </w:pPr>
      <w:rPr>
        <w:rFonts w:hint="default"/>
        <w:lang w:val="en-US" w:eastAsia="en-US" w:bidi="ar-SA"/>
      </w:rPr>
    </w:lvl>
    <w:lvl w:ilvl="4" w:tentative="0">
      <w:start w:val="0"/>
      <w:numFmt w:val="bullet"/>
      <w:lvlText w:val="•"/>
      <w:lvlJc w:val="left"/>
      <w:pPr>
        <w:ind w:left="4808" w:hanging="240"/>
      </w:pPr>
      <w:rPr>
        <w:rFonts w:hint="default"/>
        <w:lang w:val="en-US" w:eastAsia="en-US" w:bidi="ar-SA"/>
      </w:rPr>
    </w:lvl>
    <w:lvl w:ilvl="5" w:tentative="0">
      <w:start w:val="0"/>
      <w:numFmt w:val="bullet"/>
      <w:lvlText w:val="•"/>
      <w:lvlJc w:val="left"/>
      <w:pPr>
        <w:ind w:left="5895" w:hanging="240"/>
      </w:pPr>
      <w:rPr>
        <w:rFonts w:hint="default"/>
        <w:lang w:val="en-US" w:eastAsia="en-US" w:bidi="ar-SA"/>
      </w:rPr>
    </w:lvl>
    <w:lvl w:ilvl="6" w:tentative="0">
      <w:start w:val="0"/>
      <w:numFmt w:val="bullet"/>
      <w:lvlText w:val="•"/>
      <w:lvlJc w:val="left"/>
      <w:pPr>
        <w:ind w:left="6982" w:hanging="240"/>
      </w:pPr>
      <w:rPr>
        <w:rFonts w:hint="default"/>
        <w:lang w:val="en-US" w:eastAsia="en-US" w:bidi="ar-SA"/>
      </w:rPr>
    </w:lvl>
    <w:lvl w:ilvl="7" w:tentative="0">
      <w:start w:val="0"/>
      <w:numFmt w:val="bullet"/>
      <w:lvlText w:val="•"/>
      <w:lvlJc w:val="left"/>
      <w:pPr>
        <w:ind w:left="8069" w:hanging="240"/>
      </w:pPr>
      <w:rPr>
        <w:rFonts w:hint="default"/>
        <w:lang w:val="en-US" w:eastAsia="en-US" w:bidi="ar-SA"/>
      </w:rPr>
    </w:lvl>
    <w:lvl w:ilvl="8" w:tentative="0">
      <w:start w:val="0"/>
      <w:numFmt w:val="bullet"/>
      <w:lvlText w:val="•"/>
      <w:lvlJc w:val="left"/>
      <w:pPr>
        <w:ind w:left="9156" w:hanging="240"/>
      </w:pPr>
      <w:rPr>
        <w:rFonts w:hint="default"/>
        <w:lang w:val="en-US" w:eastAsia="en-US" w:bidi="ar-SA"/>
      </w:rPr>
    </w:lvl>
  </w:abstractNum>
  <w:abstractNum w:abstractNumId="9">
    <w:nsid w:val="2A8F537B"/>
    <w:multiLevelType w:val="multilevel"/>
    <w:tmpl w:val="2A8F537B"/>
    <w:lvl w:ilvl="0" w:tentative="0">
      <w:start w:val="0"/>
      <w:numFmt w:val="bullet"/>
      <w:lvlText w:val=""/>
      <w:lvlJc w:val="left"/>
      <w:pPr>
        <w:ind w:left="648" w:hanging="420"/>
      </w:pPr>
      <w:rPr>
        <w:rFonts w:hint="default" w:ascii="Wingdings" w:hAnsi="Wingdings" w:eastAsia="Wingdings" w:cs="Wingdings"/>
        <w:w w:val="100"/>
        <w:sz w:val="24"/>
        <w:szCs w:val="24"/>
        <w:lang w:val="en-US" w:eastAsia="en-US" w:bidi="ar-SA"/>
      </w:rPr>
    </w:lvl>
    <w:lvl w:ilvl="1" w:tentative="0">
      <w:start w:val="0"/>
      <w:numFmt w:val="bullet"/>
      <w:lvlText w:val="•"/>
      <w:lvlJc w:val="left"/>
      <w:pPr>
        <w:ind w:left="1709" w:hanging="420"/>
      </w:pPr>
      <w:rPr>
        <w:rFonts w:hint="default"/>
        <w:lang w:val="en-US" w:eastAsia="en-US" w:bidi="ar-SA"/>
      </w:rPr>
    </w:lvl>
    <w:lvl w:ilvl="2" w:tentative="0">
      <w:start w:val="0"/>
      <w:numFmt w:val="bullet"/>
      <w:lvlText w:val="•"/>
      <w:lvlJc w:val="left"/>
      <w:pPr>
        <w:ind w:left="2778" w:hanging="420"/>
      </w:pPr>
      <w:rPr>
        <w:rFonts w:hint="default"/>
        <w:lang w:val="en-US" w:eastAsia="en-US" w:bidi="ar-SA"/>
      </w:rPr>
    </w:lvl>
    <w:lvl w:ilvl="3" w:tentative="0">
      <w:start w:val="0"/>
      <w:numFmt w:val="bullet"/>
      <w:lvlText w:val="•"/>
      <w:lvlJc w:val="left"/>
      <w:pPr>
        <w:ind w:left="3847" w:hanging="420"/>
      </w:pPr>
      <w:rPr>
        <w:rFonts w:hint="default"/>
        <w:lang w:val="en-US" w:eastAsia="en-US" w:bidi="ar-SA"/>
      </w:rPr>
    </w:lvl>
    <w:lvl w:ilvl="4" w:tentative="0">
      <w:start w:val="0"/>
      <w:numFmt w:val="bullet"/>
      <w:lvlText w:val="•"/>
      <w:lvlJc w:val="left"/>
      <w:pPr>
        <w:ind w:left="4916" w:hanging="420"/>
      </w:pPr>
      <w:rPr>
        <w:rFonts w:hint="default"/>
        <w:lang w:val="en-US" w:eastAsia="en-US" w:bidi="ar-SA"/>
      </w:rPr>
    </w:lvl>
    <w:lvl w:ilvl="5" w:tentative="0">
      <w:start w:val="0"/>
      <w:numFmt w:val="bullet"/>
      <w:lvlText w:val="•"/>
      <w:lvlJc w:val="left"/>
      <w:pPr>
        <w:ind w:left="5985" w:hanging="420"/>
      </w:pPr>
      <w:rPr>
        <w:rFonts w:hint="default"/>
        <w:lang w:val="en-US" w:eastAsia="en-US" w:bidi="ar-SA"/>
      </w:rPr>
    </w:lvl>
    <w:lvl w:ilvl="6" w:tentative="0">
      <w:start w:val="0"/>
      <w:numFmt w:val="bullet"/>
      <w:lvlText w:val="•"/>
      <w:lvlJc w:val="left"/>
      <w:pPr>
        <w:ind w:left="7054" w:hanging="420"/>
      </w:pPr>
      <w:rPr>
        <w:rFonts w:hint="default"/>
        <w:lang w:val="en-US" w:eastAsia="en-US" w:bidi="ar-SA"/>
      </w:rPr>
    </w:lvl>
    <w:lvl w:ilvl="7" w:tentative="0">
      <w:start w:val="0"/>
      <w:numFmt w:val="bullet"/>
      <w:lvlText w:val="•"/>
      <w:lvlJc w:val="left"/>
      <w:pPr>
        <w:ind w:left="8123" w:hanging="420"/>
      </w:pPr>
      <w:rPr>
        <w:rFonts w:hint="default"/>
        <w:lang w:val="en-US" w:eastAsia="en-US" w:bidi="ar-SA"/>
      </w:rPr>
    </w:lvl>
    <w:lvl w:ilvl="8" w:tentative="0">
      <w:start w:val="0"/>
      <w:numFmt w:val="bullet"/>
      <w:lvlText w:val="•"/>
      <w:lvlJc w:val="left"/>
      <w:pPr>
        <w:ind w:left="9192" w:hanging="420"/>
      </w:pPr>
      <w:rPr>
        <w:rFonts w:hint="default"/>
        <w:lang w:val="en-US" w:eastAsia="en-US" w:bidi="ar-SA"/>
      </w:rPr>
    </w:lvl>
  </w:abstractNum>
  <w:abstractNum w:abstractNumId="10">
    <w:nsid w:val="59ADCABA"/>
    <w:multiLevelType w:val="multilevel"/>
    <w:tmpl w:val="59ADCABA"/>
    <w:lvl w:ilvl="0" w:tentative="0">
      <w:start w:val="1"/>
      <w:numFmt w:val="decimal"/>
      <w:lvlText w:val="%1"/>
      <w:lvlJc w:val="left"/>
      <w:pPr>
        <w:ind w:left="1252" w:hanging="564"/>
        <w:jc w:val="left"/>
      </w:pPr>
      <w:rPr>
        <w:rFonts w:hint="default"/>
        <w:lang w:val="en-US" w:eastAsia="en-US" w:bidi="ar-SA"/>
      </w:rPr>
    </w:lvl>
    <w:lvl w:ilvl="1" w:tentative="0">
      <w:start w:val="1"/>
      <w:numFmt w:val="decimal"/>
      <w:lvlText w:val="%1.%2"/>
      <w:lvlJc w:val="left"/>
      <w:pPr>
        <w:ind w:left="1225" w:hanging="564"/>
        <w:jc w:val="right"/>
      </w:pPr>
      <w:rPr>
        <w:rFonts w:hint="default" w:ascii="Times New Roman" w:hAnsi="Times New Roman" w:eastAsia="Times New Roman" w:cs="Times New Roman"/>
        <w:b/>
        <w:bCs/>
        <w:spacing w:val="-1"/>
        <w:w w:val="99"/>
        <w:sz w:val="32"/>
        <w:szCs w:val="32"/>
        <w:lang w:val="en-US" w:eastAsia="en-US" w:bidi="ar-SA"/>
      </w:rPr>
    </w:lvl>
    <w:lvl w:ilvl="2" w:tentative="0">
      <w:start w:val="1"/>
      <w:numFmt w:val="decimal"/>
      <w:lvlText w:val="%3."/>
      <w:lvlJc w:val="left"/>
      <w:pPr>
        <w:ind w:left="948" w:hanging="240"/>
        <w:jc w:val="left"/>
      </w:pPr>
      <w:rPr>
        <w:rFonts w:hint="default" w:ascii="Times New Roman" w:hAnsi="Times New Roman" w:eastAsia="Times New Roman" w:cs="Times New Roman"/>
        <w:w w:val="100"/>
        <w:sz w:val="24"/>
        <w:szCs w:val="24"/>
        <w:lang w:val="en-US" w:eastAsia="en-US" w:bidi="ar-SA"/>
      </w:rPr>
    </w:lvl>
    <w:lvl w:ilvl="3" w:tentative="0">
      <w:start w:val="0"/>
      <w:numFmt w:val="bullet"/>
      <w:lvlText w:val="•"/>
      <w:lvlJc w:val="left"/>
      <w:pPr>
        <w:ind w:left="1604" w:hanging="240"/>
      </w:pPr>
      <w:rPr>
        <w:rFonts w:hint="default"/>
        <w:lang w:val="en-US" w:eastAsia="en-US" w:bidi="ar-SA"/>
      </w:rPr>
    </w:lvl>
    <w:lvl w:ilvl="4" w:tentative="0">
      <w:start w:val="0"/>
      <w:numFmt w:val="bullet"/>
      <w:lvlText w:val="•"/>
      <w:lvlJc w:val="left"/>
      <w:pPr>
        <w:ind w:left="1808" w:hanging="240"/>
      </w:pPr>
      <w:rPr>
        <w:rFonts w:hint="default"/>
        <w:lang w:val="en-US" w:eastAsia="en-US" w:bidi="ar-SA"/>
      </w:rPr>
    </w:lvl>
    <w:lvl w:ilvl="5" w:tentative="0">
      <w:start w:val="0"/>
      <w:numFmt w:val="bullet"/>
      <w:lvlText w:val="•"/>
      <w:lvlJc w:val="left"/>
      <w:pPr>
        <w:ind w:left="2013" w:hanging="240"/>
      </w:pPr>
      <w:rPr>
        <w:rFonts w:hint="default"/>
        <w:lang w:val="en-US" w:eastAsia="en-US" w:bidi="ar-SA"/>
      </w:rPr>
    </w:lvl>
    <w:lvl w:ilvl="6" w:tentative="0">
      <w:start w:val="0"/>
      <w:numFmt w:val="bullet"/>
      <w:lvlText w:val="•"/>
      <w:lvlJc w:val="left"/>
      <w:pPr>
        <w:ind w:left="2217" w:hanging="240"/>
      </w:pPr>
      <w:rPr>
        <w:rFonts w:hint="default"/>
        <w:lang w:val="en-US" w:eastAsia="en-US" w:bidi="ar-SA"/>
      </w:rPr>
    </w:lvl>
    <w:lvl w:ilvl="7" w:tentative="0">
      <w:start w:val="0"/>
      <w:numFmt w:val="bullet"/>
      <w:lvlText w:val="•"/>
      <w:lvlJc w:val="left"/>
      <w:pPr>
        <w:ind w:left="2421" w:hanging="240"/>
      </w:pPr>
      <w:rPr>
        <w:rFonts w:hint="default"/>
        <w:lang w:val="en-US" w:eastAsia="en-US" w:bidi="ar-SA"/>
      </w:rPr>
    </w:lvl>
    <w:lvl w:ilvl="8" w:tentative="0">
      <w:start w:val="0"/>
      <w:numFmt w:val="bullet"/>
      <w:lvlText w:val="•"/>
      <w:lvlJc w:val="left"/>
      <w:pPr>
        <w:ind w:left="2626" w:hanging="240"/>
      </w:pPr>
      <w:rPr>
        <w:rFonts w:hint="default"/>
        <w:lang w:val="en-US" w:eastAsia="en-US" w:bidi="ar-SA"/>
      </w:rPr>
    </w:lvl>
  </w:abstractNum>
  <w:abstractNum w:abstractNumId="11">
    <w:nsid w:val="5A241D34"/>
    <w:multiLevelType w:val="multilevel"/>
    <w:tmpl w:val="5A241D34"/>
    <w:lvl w:ilvl="0" w:tentative="0">
      <w:start w:val="6"/>
      <w:numFmt w:val="decimal"/>
      <w:lvlText w:val="%1"/>
      <w:lvlJc w:val="left"/>
      <w:pPr>
        <w:ind w:left="648" w:hanging="420"/>
        <w:jc w:val="left"/>
      </w:pPr>
      <w:rPr>
        <w:rFonts w:hint="default"/>
        <w:lang w:val="en-US" w:eastAsia="en-US" w:bidi="ar-SA"/>
      </w:rPr>
    </w:lvl>
    <w:lvl w:ilvl="1" w:tentative="0">
      <w:start w:val="1"/>
      <w:numFmt w:val="decimal"/>
      <w:lvlText w:val="%1.%2"/>
      <w:lvlJc w:val="left"/>
      <w:pPr>
        <w:ind w:left="648" w:hanging="420"/>
        <w:jc w:val="left"/>
      </w:pPr>
      <w:rPr>
        <w:rFonts w:hint="default"/>
        <w:b/>
        <w:bCs/>
        <w:spacing w:val="-1"/>
        <w:w w:val="100"/>
        <w:lang w:val="en-US" w:eastAsia="en-US" w:bidi="ar-SA"/>
      </w:rPr>
    </w:lvl>
    <w:lvl w:ilvl="2" w:tentative="0">
      <w:start w:val="1"/>
      <w:numFmt w:val="decimal"/>
      <w:lvlText w:val="%3."/>
      <w:lvlJc w:val="left"/>
      <w:pPr>
        <w:ind w:left="1408" w:hanging="360"/>
        <w:jc w:val="left"/>
      </w:pPr>
      <w:rPr>
        <w:rFonts w:hint="default" w:ascii="Times New Roman" w:hAnsi="Times New Roman" w:eastAsia="Times New Roman" w:cs="Times New Roman"/>
        <w:w w:val="100"/>
        <w:sz w:val="24"/>
        <w:szCs w:val="24"/>
        <w:lang w:val="en-US" w:eastAsia="en-US" w:bidi="ar-SA"/>
      </w:rPr>
    </w:lvl>
    <w:lvl w:ilvl="3" w:tentative="0">
      <w:start w:val="0"/>
      <w:numFmt w:val="bullet"/>
      <w:lvlText w:val="•"/>
      <w:lvlJc w:val="left"/>
      <w:pPr>
        <w:ind w:left="3606" w:hanging="360"/>
      </w:pPr>
      <w:rPr>
        <w:rFonts w:hint="default"/>
        <w:lang w:val="en-US" w:eastAsia="en-US" w:bidi="ar-SA"/>
      </w:rPr>
    </w:lvl>
    <w:lvl w:ilvl="4" w:tentative="0">
      <w:start w:val="0"/>
      <w:numFmt w:val="bullet"/>
      <w:lvlText w:val="•"/>
      <w:lvlJc w:val="left"/>
      <w:pPr>
        <w:ind w:left="4710" w:hanging="360"/>
      </w:pPr>
      <w:rPr>
        <w:rFonts w:hint="default"/>
        <w:lang w:val="en-US" w:eastAsia="en-US" w:bidi="ar-SA"/>
      </w:rPr>
    </w:lvl>
    <w:lvl w:ilvl="5" w:tentative="0">
      <w:start w:val="0"/>
      <w:numFmt w:val="bullet"/>
      <w:lvlText w:val="•"/>
      <w:lvlJc w:val="left"/>
      <w:pPr>
        <w:ind w:left="5813" w:hanging="360"/>
      </w:pPr>
      <w:rPr>
        <w:rFonts w:hint="default"/>
        <w:lang w:val="en-US" w:eastAsia="en-US" w:bidi="ar-SA"/>
      </w:rPr>
    </w:lvl>
    <w:lvl w:ilvl="6" w:tentative="0">
      <w:start w:val="0"/>
      <w:numFmt w:val="bullet"/>
      <w:lvlText w:val="•"/>
      <w:lvlJc w:val="left"/>
      <w:pPr>
        <w:ind w:left="6916" w:hanging="360"/>
      </w:pPr>
      <w:rPr>
        <w:rFonts w:hint="default"/>
        <w:lang w:val="en-US" w:eastAsia="en-US" w:bidi="ar-SA"/>
      </w:rPr>
    </w:lvl>
    <w:lvl w:ilvl="7" w:tentative="0">
      <w:start w:val="0"/>
      <w:numFmt w:val="bullet"/>
      <w:lvlText w:val="•"/>
      <w:lvlJc w:val="left"/>
      <w:pPr>
        <w:ind w:left="8020" w:hanging="360"/>
      </w:pPr>
      <w:rPr>
        <w:rFonts w:hint="default"/>
        <w:lang w:val="en-US" w:eastAsia="en-US" w:bidi="ar-SA"/>
      </w:rPr>
    </w:lvl>
    <w:lvl w:ilvl="8" w:tentative="0">
      <w:start w:val="0"/>
      <w:numFmt w:val="bullet"/>
      <w:lvlText w:val="•"/>
      <w:lvlJc w:val="left"/>
      <w:pPr>
        <w:ind w:left="9123" w:hanging="360"/>
      </w:pPr>
      <w:rPr>
        <w:rFonts w:hint="default"/>
        <w:lang w:val="en-US" w:eastAsia="en-US" w:bidi="ar-SA"/>
      </w:rPr>
    </w:lvl>
  </w:abstractNum>
  <w:abstractNum w:abstractNumId="12">
    <w:nsid w:val="72183CF9"/>
    <w:multiLevelType w:val="multilevel"/>
    <w:tmpl w:val="72183CF9"/>
    <w:lvl w:ilvl="0" w:tentative="0">
      <w:start w:val="4"/>
      <w:numFmt w:val="decimal"/>
      <w:lvlText w:val="%1"/>
      <w:lvlJc w:val="left"/>
      <w:pPr>
        <w:ind w:left="648" w:hanging="420"/>
        <w:jc w:val="left"/>
      </w:pPr>
      <w:rPr>
        <w:rFonts w:hint="default"/>
        <w:lang w:val="en-US" w:eastAsia="en-US" w:bidi="ar-SA"/>
      </w:rPr>
    </w:lvl>
    <w:lvl w:ilvl="1" w:tentative="0">
      <w:start w:val="1"/>
      <w:numFmt w:val="decimal"/>
      <w:lvlText w:val="%1.%2"/>
      <w:lvlJc w:val="left"/>
      <w:pPr>
        <w:ind w:left="648" w:hanging="420"/>
        <w:jc w:val="left"/>
      </w:pPr>
      <w:rPr>
        <w:rFonts w:hint="default"/>
        <w:b/>
        <w:bCs/>
        <w:spacing w:val="-1"/>
        <w:w w:val="100"/>
        <w:lang w:val="en-US" w:eastAsia="en-US" w:bidi="ar-SA"/>
      </w:rPr>
    </w:lvl>
    <w:lvl w:ilvl="2" w:tentative="0">
      <w:start w:val="0"/>
      <w:numFmt w:val="bullet"/>
      <w:lvlText w:val="•"/>
      <w:lvlJc w:val="left"/>
      <w:pPr>
        <w:ind w:left="2778" w:hanging="420"/>
      </w:pPr>
      <w:rPr>
        <w:rFonts w:hint="default"/>
        <w:lang w:val="en-US" w:eastAsia="en-US" w:bidi="ar-SA"/>
      </w:rPr>
    </w:lvl>
    <w:lvl w:ilvl="3" w:tentative="0">
      <w:start w:val="0"/>
      <w:numFmt w:val="bullet"/>
      <w:lvlText w:val="•"/>
      <w:lvlJc w:val="left"/>
      <w:pPr>
        <w:ind w:left="3847" w:hanging="420"/>
      </w:pPr>
      <w:rPr>
        <w:rFonts w:hint="default"/>
        <w:lang w:val="en-US" w:eastAsia="en-US" w:bidi="ar-SA"/>
      </w:rPr>
    </w:lvl>
    <w:lvl w:ilvl="4" w:tentative="0">
      <w:start w:val="0"/>
      <w:numFmt w:val="bullet"/>
      <w:lvlText w:val="•"/>
      <w:lvlJc w:val="left"/>
      <w:pPr>
        <w:ind w:left="4916" w:hanging="420"/>
      </w:pPr>
      <w:rPr>
        <w:rFonts w:hint="default"/>
        <w:lang w:val="en-US" w:eastAsia="en-US" w:bidi="ar-SA"/>
      </w:rPr>
    </w:lvl>
    <w:lvl w:ilvl="5" w:tentative="0">
      <w:start w:val="0"/>
      <w:numFmt w:val="bullet"/>
      <w:lvlText w:val="•"/>
      <w:lvlJc w:val="left"/>
      <w:pPr>
        <w:ind w:left="5985" w:hanging="420"/>
      </w:pPr>
      <w:rPr>
        <w:rFonts w:hint="default"/>
        <w:lang w:val="en-US" w:eastAsia="en-US" w:bidi="ar-SA"/>
      </w:rPr>
    </w:lvl>
    <w:lvl w:ilvl="6" w:tentative="0">
      <w:start w:val="0"/>
      <w:numFmt w:val="bullet"/>
      <w:lvlText w:val="•"/>
      <w:lvlJc w:val="left"/>
      <w:pPr>
        <w:ind w:left="7054" w:hanging="420"/>
      </w:pPr>
      <w:rPr>
        <w:rFonts w:hint="default"/>
        <w:lang w:val="en-US" w:eastAsia="en-US" w:bidi="ar-SA"/>
      </w:rPr>
    </w:lvl>
    <w:lvl w:ilvl="7" w:tentative="0">
      <w:start w:val="0"/>
      <w:numFmt w:val="bullet"/>
      <w:lvlText w:val="•"/>
      <w:lvlJc w:val="left"/>
      <w:pPr>
        <w:ind w:left="8123" w:hanging="420"/>
      </w:pPr>
      <w:rPr>
        <w:rFonts w:hint="default"/>
        <w:lang w:val="en-US" w:eastAsia="en-US" w:bidi="ar-SA"/>
      </w:rPr>
    </w:lvl>
    <w:lvl w:ilvl="8" w:tentative="0">
      <w:start w:val="0"/>
      <w:numFmt w:val="bullet"/>
      <w:lvlText w:val="•"/>
      <w:lvlJc w:val="left"/>
      <w:pPr>
        <w:ind w:left="9192" w:hanging="420"/>
      </w:pPr>
      <w:rPr>
        <w:rFonts w:hint="default"/>
        <w:lang w:val="en-US" w:eastAsia="en-US" w:bidi="ar-SA"/>
      </w:rPr>
    </w:lvl>
  </w:abstractNum>
  <w:num w:numId="1">
    <w:abstractNumId w:val="4"/>
  </w:num>
  <w:num w:numId="2">
    <w:abstractNumId w:val="10"/>
  </w:num>
  <w:num w:numId="3">
    <w:abstractNumId w:val="3"/>
  </w:num>
  <w:num w:numId="4">
    <w:abstractNumId w:val="2"/>
  </w:num>
  <w:num w:numId="5">
    <w:abstractNumId w:val="7"/>
  </w:num>
  <w:num w:numId="6">
    <w:abstractNumId w:val="8"/>
  </w:num>
  <w:num w:numId="7">
    <w:abstractNumId w:val="12"/>
  </w:num>
  <w:num w:numId="8">
    <w:abstractNumId w:val="6"/>
  </w:num>
  <w:num w:numId="9">
    <w:abstractNumId w:val="5"/>
  </w:num>
  <w:num w:numId="10">
    <w:abstractNumId w:val="1"/>
  </w:num>
  <w:num w:numId="11">
    <w:abstractNumId w:val="9"/>
  </w:num>
  <w:num w:numId="12">
    <w:abstractNumId w:val="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1677652"/>
    <w:rsid w:val="04021EAA"/>
    <w:rsid w:val="08D93B7E"/>
    <w:rsid w:val="09EE29B3"/>
    <w:rsid w:val="101D6023"/>
    <w:rsid w:val="11B14525"/>
    <w:rsid w:val="1975073C"/>
    <w:rsid w:val="1DE736C3"/>
    <w:rsid w:val="24F3286F"/>
    <w:rsid w:val="29E27756"/>
    <w:rsid w:val="2B862E35"/>
    <w:rsid w:val="2BEF632C"/>
    <w:rsid w:val="32B41F6B"/>
    <w:rsid w:val="38922A9F"/>
    <w:rsid w:val="3A2506EE"/>
    <w:rsid w:val="3AB72586"/>
    <w:rsid w:val="4307437E"/>
    <w:rsid w:val="468A10A7"/>
    <w:rsid w:val="5BF621DD"/>
    <w:rsid w:val="5C4B1336"/>
    <w:rsid w:val="69A74846"/>
    <w:rsid w:val="6FC378D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85"/>
      <w:ind w:left="228"/>
      <w:outlineLvl w:val="1"/>
    </w:pPr>
    <w:rPr>
      <w:rFonts w:ascii="Times New Roman" w:hAnsi="Times New Roman" w:eastAsia="Times New Roman" w:cs="Times New Roman"/>
      <w:b/>
      <w:bCs/>
      <w:sz w:val="36"/>
      <w:szCs w:val="36"/>
      <w:lang w:val="en-US" w:eastAsia="en-US" w:bidi="ar-SA"/>
    </w:rPr>
  </w:style>
  <w:style w:type="paragraph" w:styleId="3">
    <w:name w:val="heading 2"/>
    <w:basedOn w:val="1"/>
    <w:next w:val="1"/>
    <w:qFormat/>
    <w:uiPriority w:val="1"/>
    <w:pPr>
      <w:ind w:left="227"/>
      <w:outlineLvl w:val="2"/>
    </w:pPr>
    <w:rPr>
      <w:rFonts w:ascii="Times New Roman" w:hAnsi="Times New Roman" w:eastAsia="Times New Roman" w:cs="Times New Roman"/>
      <w:b/>
      <w:bCs/>
      <w:sz w:val="32"/>
      <w:szCs w:val="32"/>
      <w:lang w:val="en-US" w:eastAsia="en-US" w:bidi="ar-SA"/>
    </w:rPr>
  </w:style>
  <w:style w:type="paragraph" w:styleId="4">
    <w:name w:val="heading 3"/>
    <w:basedOn w:val="1"/>
    <w:next w:val="1"/>
    <w:qFormat/>
    <w:uiPriority w:val="1"/>
    <w:pPr>
      <w:jc w:val="center"/>
      <w:outlineLvl w:val="3"/>
    </w:pPr>
    <w:rPr>
      <w:rFonts w:ascii="Times New Roman" w:hAnsi="Times New Roman" w:eastAsia="Times New Roman" w:cs="Times New Roman"/>
      <w:b/>
      <w:bCs/>
      <w:sz w:val="28"/>
      <w:szCs w:val="28"/>
      <w:lang w:val="en-US" w:eastAsia="en-US" w:bidi="ar-SA"/>
    </w:rPr>
  </w:style>
  <w:style w:type="paragraph" w:styleId="5">
    <w:name w:val="heading 4"/>
    <w:basedOn w:val="1"/>
    <w:next w:val="1"/>
    <w:qFormat/>
    <w:uiPriority w:val="1"/>
    <w:pPr>
      <w:spacing w:before="90"/>
      <w:ind w:left="227"/>
      <w:outlineLvl w:val="4"/>
    </w:pPr>
    <w:rPr>
      <w:rFonts w:ascii="Times New Roman" w:hAnsi="Times New Roman" w:eastAsia="Times New Roman" w:cs="Times New Roman"/>
      <w:b/>
      <w:bCs/>
      <w:sz w:val="24"/>
      <w:szCs w:val="24"/>
      <w:lang w:val="en-US" w:eastAsia="en-US" w:bidi="ar-SA"/>
    </w:rPr>
  </w:style>
  <w:style w:type="character" w:default="1" w:styleId="6">
    <w:name w:val="Default Paragraph Font"/>
    <w:semiHidden/>
    <w:unhideWhenUsed/>
    <w:qFormat/>
    <w:uiPriority w:val="1"/>
  </w:style>
  <w:style w:type="table" w:default="1" w:styleId="7">
    <w:name w:val="Normal Table"/>
    <w:semiHidden/>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4"/>
      <w:szCs w:val="24"/>
      <w:lang w:val="en-US" w:eastAsia="en-US" w:bidi="ar-SA"/>
    </w:rPr>
  </w:style>
  <w:style w:type="character" w:styleId="9">
    <w:name w:val="Emphasis"/>
    <w:basedOn w:val="6"/>
    <w:qFormat/>
    <w:uiPriority w:val="0"/>
    <w:rPr>
      <w:i/>
      <w:iCs/>
    </w:rPr>
  </w:style>
  <w:style w:type="character" w:styleId="10">
    <w:name w:val="Hyperlink"/>
    <w:basedOn w:val="6"/>
    <w:uiPriority w:val="0"/>
    <w:rPr>
      <w:color w:val="0000FF"/>
      <w:u w:val="single"/>
    </w:rPr>
  </w:style>
  <w:style w:type="paragraph" w:styleId="1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6"/>
    <w:qFormat/>
    <w:uiPriority w:val="0"/>
    <w:rPr>
      <w:b/>
      <w:bCs/>
    </w:rPr>
  </w:style>
  <w:style w:type="table" w:customStyle="1" w:styleId="13">
    <w:name w:val="Table Normal1"/>
    <w:semiHidden/>
    <w:unhideWhenUsed/>
    <w:qFormat/>
    <w:uiPriority w:val="2"/>
    <w:tblPr>
      <w:tblCellMar>
        <w:top w:w="0" w:type="dxa"/>
        <w:left w:w="0" w:type="dxa"/>
        <w:bottom w:w="0" w:type="dxa"/>
        <w:right w:w="0" w:type="dxa"/>
      </w:tblCellMar>
    </w:tblPr>
  </w:style>
  <w:style w:type="paragraph" w:styleId="14">
    <w:name w:val="List Paragraph"/>
    <w:basedOn w:val="1"/>
    <w:qFormat/>
    <w:uiPriority w:val="1"/>
    <w:pPr>
      <w:ind w:left="1408" w:hanging="361"/>
    </w:pPr>
    <w:rPr>
      <w:rFonts w:ascii="Times New Roman" w:hAnsi="Times New Roman" w:eastAsia="Times New Roman" w:cs="Times New Roman"/>
      <w:lang w:val="en-US" w:eastAsia="en-US" w:bidi="ar-SA"/>
    </w:rPr>
  </w:style>
  <w:style w:type="paragraph" w:customStyle="1" w:styleId="15">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GIF"/><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jpeg"/><Relationship Id="rId38" Type="http://schemas.openxmlformats.org/officeDocument/2006/relationships/image" Target="media/image27.jpeg"/><Relationship Id="rId37" Type="http://schemas.openxmlformats.org/officeDocument/2006/relationships/image" Target="media/image26.jpeg"/><Relationship Id="rId36" Type="http://schemas.openxmlformats.org/officeDocument/2006/relationships/image" Target="media/image25.jpeg"/><Relationship Id="rId35" Type="http://schemas.openxmlformats.org/officeDocument/2006/relationships/image" Target="media/image24.jpe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jpeg"/><Relationship Id="rId31" Type="http://schemas.openxmlformats.org/officeDocument/2006/relationships/image" Target="media/image20.jpeg"/><Relationship Id="rId30" Type="http://schemas.openxmlformats.org/officeDocument/2006/relationships/image" Target="media/image19.jpeg"/><Relationship Id="rId3" Type="http://schemas.openxmlformats.org/officeDocument/2006/relationships/footnotes" Target="footnotes.xml"/><Relationship Id="rId29" Type="http://schemas.openxmlformats.org/officeDocument/2006/relationships/image" Target="media/image18.jpe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jpeg"/><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jpeg"/><Relationship Id="rId22" Type="http://schemas.openxmlformats.org/officeDocument/2006/relationships/image" Target="media/image11.jpeg"/><Relationship Id="rId21" Type="http://schemas.openxmlformats.org/officeDocument/2006/relationships/image" Target="media/image10.jpe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jpeg"/><Relationship Id="rId17" Type="http://schemas.openxmlformats.org/officeDocument/2006/relationships/image" Target="media/image6.jpe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1027"/>
    <customShpInfo spid="_x0000_s1028"/>
    <customShpInfo spid="_x0000_s1029"/>
    <customShpInfo spid="_x0000_s1030"/>
    <customShpInfo spid="_x0000_s1031"/>
    <customShpInfo spid="_x0000_s1032"/>
    <customShpInfo spid="_x0000_s1033"/>
    <customShpInfo spid="_x0000_s1026"/>
    <customShpInfo spid="_x0000_s1035"/>
    <customShpInfo spid="_x0000_s1036"/>
    <customShpInfo spid="_x0000_s1037"/>
    <customShpInfo spid="_x0000_s1038"/>
    <customShpInfo spid="_x0000_s1039"/>
    <customShpInfo spid="_x0000_s1040"/>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49</Pages>
  <Words>7502</Words>
  <Characters>41574</Characters>
  <TotalTime>22</TotalTime>
  <ScaleCrop>false</ScaleCrop>
  <LinksUpToDate>false</LinksUpToDate>
  <CharactersWithSpaces>49317</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2023-04-28T10:30:00Z</dcterms:created>
  <dc:creator>harsh</dc:creator>
  <cp:lastModifiedBy>Harsha J Nazre</cp:lastModifiedBy>
  <dcterms:modified xsi:type="dcterms:W3CDTF">2023-05-19T13:40:24Z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2023-04-28T00:00:00Z</vt:filetime>
  </property>
  <property fmtid="{D5CDD505-2E9C-101B-9397-08002B2CF9AE}" pid="3" name="KSOProductBuildVer">
    <vt:lpwstr>1033-11.2.0.11537</vt:lpwstr>
  </property>
  <property fmtid="{D5CDD505-2E9C-101B-9397-08002B2CF9AE}" pid="4" name="ICV">
    <vt:lpwstr>81A7E6E1BD1541798490DFE2A37B21AC</vt:lpwstr>
  </property>
</Properties>
</file>